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3.png"/>
  <Override ContentType="image/png" PartName="/word/media/document_image_rId6.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Relationships xmlns="http://schemas.openxmlformats.org/package/2006/relationships"><Relationship Target="word/document.xml" Type="http://schemas.openxmlformats.org/officeDocument/2006/relationships/officeDocument" Id="rId1"></Relationship><Relationship Target="docProps/core.xml" Type="http://schemas.openxmlformats.org/package/2006/relationships/metadata/core-properties" Id="rId2"></Relationship><Relationship Target="docProps/app.xml" Type="http://schemas.openxmlformats.org/officeDocument/2006/relationships/extended-properties" Id="rId3"></Relationship><Relationship Target="word/theme/theme1.xml" Type="http://schemas.openxmlformats.org/officeDocument/2006/relationships/theme" Id="rId4"></Relationship></Relationships>
</file>

<file path=word/document.xml><?xml version="1.0" encoding="utf-8"?>
<w:document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v="urn:schemas-microsoft-com:vml" xmlns:o="urn:schemas-microsoft-com:office:office" xmlns:xvml="urn:schemas-microsoft-com:office:exce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m="http://schemas.openxmlformats.org/officeDocument/2006/math" xmlns:w14="http://schemas.microsoft.com/office/word/2010/wordml" xmlns:w15="http://schemas.microsoft.com/office/word/2012/wordml" xmlns:wp14="http://schemas.microsoft.com/office/word/2010/wordprocessingDrawing" xmlns:a="http://schemas.openxmlformats.org/drawingml/2006/main" xmlns:r="http://schemas.openxmlformats.org/officeDocument/2006/relationships" xmlns:wp="http://schemas.openxmlformats.org/drawingml/2006/wordprocessingDrawing" xmlns:w="http://schemas.openxmlformats.org/wordprocessingml/2006/main">
  <!--Powered by docx4j 6.0.1 (Apache licensed)-->
  <w:body>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 name="shape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 o:spid="158371580511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2" name="shape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2" o:spid="1583715805118"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3" name="shape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3" o:spid="1583715805123"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4" name="shape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4" o:spid="1583715805126"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2288" behindDoc="0" locked="0" layoutInCell="1" allowOverlap="1">
                <wp:simplePos x="0" y="0"/>
                <wp:positionH relativeFrom="page">
                  <wp:posOffset>5118100</wp:posOffset>
                </wp:positionH>
                <wp:positionV relativeFrom="page">
                  <wp:posOffset>5803900</wp:posOffset>
                </wp:positionV>
                <wp:extent cx="1739900" cy="12700"/>
                <wp:effectExtent l="0" t="0" r="22225" b="31115"/>
                <wp:wrapNone/>
                <wp:docPr id="6" name="shape6"/>
                <wp:cNvGraphicFramePr/>
                <a:graphic>
                  <a:graphicData uri="http://schemas.microsoft.com/office/word/2010/wordprocessingShape">
                    <wps:wsp>
                      <wps:cNvSpPr/>
                      <wps:spPr>
                        <a:xfrm>
                          <a:off x="0" y="0"/>
                          <a:ext cx="1739900" cy="12700"/>
                        </a:xfrm>
                        <a:custGeom>
                          <a:avLst/>
                          <a:rect l="l" t="t" r="r" b="b"/>
                          <a:pathLst>
                            <a:path w="1739900" h="12700">
                              <a:moveTo>
                                <a:pt x="634" y="1269"/>
                              </a:moveTo>
                              <a:lnTo>
                                <a:pt x="173481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403pt;margin-top:457pt;mso-wrap-style:square;z-index:10262288;mso-wrap-distance-left:9pt;mso-wrap-distance-top:0pt;mso-wrap-distance-right:9pt;mso-wrap-distance-bottom:0pt" id="shape6" o:spid="1583715805127" path="m634,1269l1734819,1269"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1638300</wp:posOffset>
                </wp:positionH>
                <wp:positionV relativeFrom="page">
                  <wp:posOffset>6273800</wp:posOffset>
                </wp:positionV>
                <wp:extent cx="139700" cy="12700"/>
                <wp:effectExtent l="0" t="0" r="22225" b="31115"/>
                <wp:wrapNone/>
                <wp:docPr id="7" name="shape7"/>
                <wp:cNvGraphicFramePr/>
                <a:graphic>
                  <a:graphicData uri="http://schemas.microsoft.com/office/word/2010/wordprocessingShape">
                    <wps:wsp>
                      <wps:cNvSpPr/>
                      <wps:spPr>
                        <a:xfrm>
                          <a:off x="0" y="0"/>
                          <a:ext cx="139700" cy="12700"/>
                        </a:xfrm>
                        <a:custGeom>
                          <a:avLst/>
                          <a:rect l="l" t="t" r="r" b="b"/>
                          <a:pathLst>
                            <a:path w="139700" h="12700">
                              <a:moveTo>
                                <a:pt x="4445" y="5714"/>
                              </a:moveTo>
                              <a:lnTo>
                                <a:pt x="13716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129pt;margin-top:494pt;mso-wrap-style:square;z-index:10263312;mso-wrap-distance-left:9pt;mso-wrap-distance-top:0pt;mso-wrap-distance-right:9pt;mso-wrap-distance-bottom:0pt" id="shape7" o:spid="1583715805128" path="m4445,5714l137160,571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2032000</wp:posOffset>
                </wp:positionH>
                <wp:positionV relativeFrom="page">
                  <wp:posOffset>6743700</wp:posOffset>
                </wp:positionV>
                <wp:extent cx="1346200" cy="12700"/>
                <wp:effectExtent l="0" t="0" r="22225" b="31115"/>
                <wp:wrapNone/>
                <wp:docPr id="8" name="shape8"/>
                <wp:cNvGraphicFramePr/>
                <a:graphic>
                  <a:graphicData uri="http://schemas.microsoft.com/office/word/2010/wordprocessingShape">
                    <wps:wsp>
                      <wps:cNvSpPr/>
                      <wps:spPr>
                        <a:xfrm>
                          <a:off x="0" y="0"/>
                          <a:ext cx="1346200" cy="12700"/>
                        </a:xfrm>
                        <a:custGeom>
                          <a:avLst/>
                          <a:rect l="l" t="t" r="r" b="b"/>
                          <a:pathLst>
                            <a:path w="1346200" h="12700">
                              <a:moveTo>
                                <a:pt x="10160" y="11429"/>
                              </a:moveTo>
                              <a:lnTo>
                                <a:pt x="134365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160pt;margin-top:531pt;mso-wrap-style:square;z-index:10264336;mso-wrap-distance-left:9pt;mso-wrap-distance-top:0pt;mso-wrap-distance-right:9pt;mso-wrap-distance-bottom:0pt" id="shape8" o:spid="1583715805129" path="m10160,11429l1343659,1142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2489200</wp:posOffset>
                </wp:positionH>
                <wp:positionV relativeFrom="page">
                  <wp:posOffset>6985000</wp:posOffset>
                </wp:positionV>
                <wp:extent cx="1346200" cy="12700"/>
                <wp:effectExtent l="0" t="0" r="22225" b="31115"/>
                <wp:wrapNone/>
                <wp:docPr id="9" name="shape9"/>
                <wp:cNvGraphicFramePr/>
                <a:graphic>
                  <a:graphicData uri="http://schemas.microsoft.com/office/word/2010/wordprocessingShape">
                    <wps:wsp>
                      <wps:cNvSpPr/>
                      <wps:spPr>
                        <a:xfrm>
                          <a:off x="0" y="0"/>
                          <a:ext cx="1346200" cy="12700"/>
                        </a:xfrm>
                        <a:custGeom>
                          <a:avLst/>
                          <a:rect l="l" t="t" r="r" b="b"/>
                          <a:pathLst>
                            <a:path w="1346200" h="12700">
                              <a:moveTo>
                                <a:pt x="6985" y="8889"/>
                              </a:moveTo>
                              <a:lnTo>
                                <a:pt x="1341754"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196pt;margin-top:550pt;mso-wrap-style:square;z-index:10265360;mso-wrap-distance-left:9pt;mso-wrap-distance-top:0pt;mso-wrap-distance-right:9pt;mso-wrap-distance-bottom:0pt" id="shape9" o:spid="1583715805130" path="m6985,8889l1341754,888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7226300</wp:posOffset>
                </wp:positionV>
                <wp:extent cx="546100" cy="12700"/>
                <wp:effectExtent l="0" t="0" r="22225" b="31115"/>
                <wp:wrapNone/>
                <wp:docPr id="10" name="shape10"/>
                <wp:cNvGraphicFramePr/>
                <a:graphic>
                  <a:graphicData uri="http://schemas.microsoft.com/office/word/2010/wordprocessingShape">
                    <wps:wsp>
                      <wps:cNvSpPr/>
                      <wps:spPr>
                        <a:xfrm>
                          <a:off x="0" y="0"/>
                          <a:ext cx="546100" cy="12700"/>
                        </a:xfrm>
                        <a:custGeom>
                          <a:avLst/>
                          <a:rect l="l" t="t" r="r" b="b"/>
                          <a:pathLst>
                            <a:path w="546100" h="12700">
                              <a:moveTo>
                                <a:pt x="4444" y="3809"/>
                              </a:moveTo>
                              <a:lnTo>
                                <a:pt x="537844"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66pt;margin-top:569pt;mso-wrap-style:square;z-index:10266384;mso-wrap-distance-left:9pt;mso-wrap-distance-top:0pt;mso-wrap-distance-right:9pt;mso-wrap-distance-bottom:0pt" id="shape10" o:spid="1583715805131" path="m4444,3809l537844,3809"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7467600</wp:posOffset>
                </wp:positionV>
                <wp:extent cx="546100" cy="12700"/>
                <wp:effectExtent l="0" t="0" r="22225" b="31115"/>
                <wp:wrapNone/>
                <wp:docPr id="11" name="shape11"/>
                <wp:cNvGraphicFramePr/>
                <a:graphic>
                  <a:graphicData uri="http://schemas.microsoft.com/office/word/2010/wordprocessingShape">
                    <wps:wsp>
                      <wps:cNvSpPr/>
                      <wps:spPr>
                        <a:xfrm>
                          <a:off x="0" y="0"/>
                          <a:ext cx="546100" cy="12700"/>
                        </a:xfrm>
                        <a:custGeom>
                          <a:avLst/>
                          <a:rect l="l" t="t" r="r" b="b"/>
                          <a:pathLst>
                            <a:path w="546100" h="12700">
                              <a:moveTo>
                                <a:pt x="4444" y="1904"/>
                              </a:moveTo>
                              <a:lnTo>
                                <a:pt x="54356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66pt;margin-top:588pt;mso-wrap-style:square;z-index:10267408;mso-wrap-distance-left:9pt;mso-wrap-distance-top:0pt;mso-wrap-distance-right:9pt;mso-wrap-distance-bottom:0pt" id="shape11" o:spid="1583715805132" path="m4444,1904l543560,1904"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2857500</wp:posOffset>
                </wp:positionH>
                <wp:positionV relativeFrom="page">
                  <wp:posOffset>7467600</wp:posOffset>
                </wp:positionV>
                <wp:extent cx="685800" cy="12700"/>
                <wp:effectExtent l="0" t="0" r="22225" b="31115"/>
                <wp:wrapNone/>
                <wp:docPr id="12" name="shape12"/>
                <wp:cNvGraphicFramePr/>
                <a:graphic>
                  <a:graphicData uri="http://schemas.microsoft.com/office/word/2010/wordprocessingShape">
                    <wps:wsp>
                      <wps:cNvSpPr/>
                      <wps:spPr>
                        <a:xfrm>
                          <a:off x="0" y="0"/>
                          <a:ext cx="685800" cy="12700"/>
                        </a:xfrm>
                        <a:custGeom>
                          <a:avLst/>
                          <a:rect l="l" t="t" r="r" b="b"/>
                          <a:pathLst>
                            <a:path w="685800" h="12700">
                              <a:moveTo>
                                <a:pt x="7620" y="1904"/>
                              </a:moveTo>
                              <a:lnTo>
                                <a:pt x="6807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85800,12700" style="position:absolute;left:0;top:0;visibility:visible;mso-position-horizontal:absolute;mso-position-horizontal-relative:page;mso-position-vertical:absolute;mso-position-vertical-relative:page;width:54pt;height:1pt;margin-left:225pt;margin-top:588pt;mso-wrap-style:square;z-index:10268432;mso-wrap-distance-left:9pt;mso-wrap-distance-top:0pt;mso-wrap-distance-right:9pt;mso-wrap-distance-bottom:0pt" id="shape12" o:spid="1583715805133" path="m7620,1904l680720,190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6438900</wp:posOffset>
                </wp:positionH>
                <wp:positionV relativeFrom="page">
                  <wp:posOffset>7467600</wp:posOffset>
                </wp:positionV>
                <wp:extent cx="546100" cy="12700"/>
                <wp:effectExtent l="0" t="0" r="22225" b="31115"/>
                <wp:wrapNone/>
                <wp:docPr id="13" name="shape13"/>
                <wp:cNvGraphicFramePr/>
                <a:graphic>
                  <a:graphicData uri="http://schemas.microsoft.com/office/word/2010/wordprocessingShape">
                    <wps:wsp>
                      <wps:cNvSpPr/>
                      <wps:spPr>
                        <a:xfrm>
                          <a:off x="0" y="0"/>
                          <a:ext cx="546100" cy="12700"/>
                        </a:xfrm>
                        <a:custGeom>
                          <a:avLst/>
                          <a:rect l="l" t="t" r="r" b="b"/>
                          <a:pathLst>
                            <a:path w="546100" h="12700">
                              <a:moveTo>
                                <a:pt x="7620" y="1904"/>
                              </a:moveTo>
                              <a:lnTo>
                                <a:pt x="54546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507pt;margin-top:588pt;mso-wrap-style:square;z-index:10269456;mso-wrap-distance-left:9pt;mso-wrap-distance-top:0pt;mso-wrap-distance-right:9pt;mso-wrap-distance-bottom:0pt" id="shape13" o:spid="1583715805133" path="m7620,1904l545465,190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4" name="image14" descr=""/>
            <wp:cNvGraphicFramePr>
              <a:graphicFrameLocks noChangeAspect="true"/>
            </wp:cNvGraphicFramePr>
            <a:graphic>
              <a:graphicData uri="http://schemas.openxmlformats.org/drawingml/2006/picture">
                <pic:pic>
                  <pic:nvPicPr>
                    <pic:cNvPr id="14" name="image14"/>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61264" behindDoc="0" locked="0" layoutInCell="1" allowOverlap="1">
            <wp:simplePos x="0" y="0"/>
            <wp:positionH relativeFrom="page">
              <wp:posOffset>838200</wp:posOffset>
            </wp:positionH>
            <wp:positionV relativeFrom="page">
              <wp:posOffset>8115300</wp:posOffset>
            </wp:positionV>
            <wp:extent cx="4495800" cy="1778000"/>
            <wp:effectExtent l="0" t="0" r="0" b="0"/>
            <wp:wrapNone/>
            <wp:docPr id="15" name="image15" descr=""/>
            <wp:cNvGraphicFramePr>
              <a:graphicFrameLocks noChangeAspect="true"/>
            </wp:cNvGraphicFramePr>
            <a:graphic>
              <a:graphicData uri="http://schemas.openxmlformats.org/drawingml/2006/picture">
                <pic:pic>
                  <pic:nvPicPr>
                    <pic:cNvPr id="15" name="image15"/>
                    <pic:cNvPicPr/>
                  </pic:nvPicPr>
                  <pic:blipFill>
                    <a:blip r:embed="rId4"/>
                    <a:stretch>
                      <a:fillRect/>
                    </a:stretch>
                  </pic:blipFill>
                  <pic:spPr>
                    <a:xfrm>
                      <a:off x="0" y="0"/>
                      <a:ext cx="4495800" cy="17780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800"/>
        <w:jc w:val="both"/>
      </w:pPr>
      <w:r>
        <w:rPr>
          <w:rFonts w:hint="eastAsia" w:ascii="TimesNewRomanPS-BoldMT" w:hAnsi="TimesNewRomanPS-BoldMT" w:eastAsia="TimesNewRomanPS-BoldMT" w:cs="TimesNewRomanPS-BoldMT"/>
          <w:b/>
          <w:sz w:val="31"/>
        </w:rPr>
        <w:t>2020</w:t>
      </w:r>
      <w:r>
        <w:rPr>
          <w:rFonts w:hint="eastAsia" w:ascii="SimHei" w:hAnsi="SimHei" w:eastAsia="SimHei" w:cs="SimHei"/>
          <w:b/>
          <w:sz w:val="31"/>
        </w:rPr>
        <w:t>健康管理师三级职业资格考试基础知识</w:t>
      </w:r>
      <w:r>
        <w:rPr>
          <w:rFonts w:hint="eastAsia" w:ascii="TimesNewRomanPS-BoldMT" w:hAnsi="TimesNewRomanPS-BoldMT" w:eastAsia="TimesNewRomanPS-BoldMT" w:cs="TimesNewRomanPS-BoldMT"/>
          <w:b/>
          <w:sz w:val="31"/>
        </w:rPr>
        <w:t xml:space="preserve"> 9~16</w:t>
      </w:r>
      <w:r>
        <w:rPr>
          <w:rFonts w:hint="eastAsia" w:ascii="SimHei" w:hAnsi="SimHei" w:eastAsia="SimHei" w:cs="SimHei"/>
          <w:b/>
          <w:sz w:val="31"/>
        </w:rPr>
        <w:t>章精讲课程</w:t>
      </w:r>
    </w:p>
    <w:p>
      <w:pPr>
        <w:spacing w:line="200" w:lineRule="exact"/>
        <w:rPr>
          <w:rFonts w:hint="eastAsia" w:ascii="宋体" w:hAnsi="宋体" w:eastAsia="宋体" w:cs="宋体"/>
          <w:sz w:val="20"/>
        </w:rPr>
      </w:pPr>
    </w:p>
    <w:p>
      <w:pPr>
        <w:autoSpaceDE w:val="false"/>
        <w:autoSpaceDN w:val="false"/>
        <w:spacing w:line="320" w:lineRule="exact"/>
        <w:ind w:left="8680"/>
        <w:jc w:val="both"/>
      </w:pPr>
      <w:r>
        <w:rPr>
          <w:rFonts w:hint="eastAsia" w:ascii="SimSun" w:hAnsi="SimSun" w:eastAsia="SimSun" w:cs="SimSun"/>
          <w:sz w:val="20"/>
        </w:rPr>
        <w:t>主讲人：于老师</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SimHei" w:hAnsi="SimHei" w:eastAsia="SimHei" w:cs="SimHei"/>
          <w:b/>
          <w:sz w:val="28"/>
        </w:rPr>
        <w:t>第九章 心理健康</w:t>
      </w:r>
    </w:p>
    <w:p>
      <w:pPr>
        <w:spacing w:line="200" w:lineRule="exact"/>
        <w:rPr>
          <w:rFonts w:hint="eastAsia" w:ascii="宋体" w:hAnsi="宋体" w:eastAsia="宋体" w:cs="宋体"/>
          <w:sz w:val="20"/>
        </w:rPr>
      </w:pPr>
    </w:p>
    <w:p>
      <w:pPr>
        <w:autoSpaceDE w:val="false"/>
        <w:autoSpaceDN w:val="false"/>
        <w:spacing w:line="280" w:lineRule="exact"/>
        <w:ind w:left="480"/>
        <w:jc w:val="both"/>
      </w:pPr>
      <w:r>
        <w:rPr>
          <w:rFonts w:hint="eastAsia" w:ascii="SimSun" w:hAnsi="SimSun" w:eastAsia="SimSun" w:cs="SimSun"/>
          <w:sz w:val="20"/>
        </w:rPr>
        <w:t>一、心理健康与心理卫生的概述</w:t>
      </w:r>
    </w:p>
    <w:p>
      <w:pPr>
        <w:autoSpaceDE w:val="false"/>
        <w:autoSpaceDN w:val="false"/>
        <w:spacing w:line="360" w:lineRule="exact"/>
        <w:ind w:left="480"/>
        <w:jc w:val="both"/>
      </w:pPr>
      <w:r>
        <w:rPr>
          <w:rFonts w:hint="eastAsia" w:ascii="SimSun" w:hAnsi="SimSun" w:eastAsia="SimSun" w:cs="SimSun"/>
          <w:sz w:val="20"/>
        </w:rPr>
        <w:t>二、心理健康与心理发展的阶段</w:t>
      </w:r>
    </w:p>
    <w:p>
      <w:pPr>
        <w:autoSpaceDE w:val="false"/>
        <w:autoSpaceDN w:val="false"/>
        <w:spacing w:line="380" w:lineRule="exact"/>
        <w:ind w:left="480"/>
        <w:jc w:val="both"/>
      </w:pPr>
      <w:r>
        <w:rPr>
          <w:rFonts w:hint="eastAsia" w:ascii="SimSun" w:hAnsi="SimSun" w:eastAsia="SimSun" w:cs="SimSun"/>
          <w:sz w:val="20"/>
        </w:rPr>
        <w:t>三、见心理健康行为与心理障碍的评估</w:t>
      </w:r>
    </w:p>
    <w:p>
      <w:pPr>
        <w:autoSpaceDE w:val="false"/>
        <w:autoSpaceDN w:val="false"/>
        <w:spacing w:line="380" w:lineRule="exact"/>
        <w:ind w:left="480"/>
        <w:jc w:val="both"/>
      </w:pPr>
      <w:r>
        <w:rPr>
          <w:rFonts w:hint="eastAsia" w:ascii="SimSun" w:hAnsi="SimSun" w:eastAsia="SimSun" w:cs="SimSun"/>
          <w:sz w:val="20"/>
        </w:rPr>
        <w:t>四、心理健康维护与促进的方法</w:t>
      </w:r>
    </w:p>
    <w:p>
      <w:pPr>
        <w:autoSpaceDE w:val="false"/>
        <w:autoSpaceDN w:val="false"/>
        <w:spacing w:line="380" w:lineRule="exact"/>
        <w:ind w:left="480"/>
        <w:jc w:val="both"/>
      </w:pPr>
      <w:r>
        <w:rPr>
          <w:rFonts w:hint="eastAsia" w:ascii="SimSun" w:hAnsi="SimSun" w:eastAsia="SimSun" w:cs="SimSun"/>
          <w:sz w:val="20"/>
        </w:rPr>
        <w:t>属于相对独立的章节，考察的知识点比较简单。涉及内容广但考察不深。</w:t>
      </w:r>
    </w:p>
    <w:p>
      <w:pPr>
        <w:autoSpaceDE w:val="false"/>
        <w:autoSpaceDN w:val="false"/>
        <w:spacing w:line="360" w:lineRule="exact"/>
        <w:ind w:left="480"/>
        <w:jc w:val="both"/>
      </w:pPr>
      <w:r>
        <w:rPr>
          <w:rFonts w:hint="eastAsia" w:ascii="SimSun" w:hAnsi="SimSun" w:eastAsia="SimSun" w:cs="SimSun"/>
          <w:b/>
          <w:sz w:val="20"/>
        </w:rPr>
        <w:t>第九章 心理健康</w:t>
      </w:r>
    </w:p>
    <w:p>
      <w:pPr>
        <w:autoSpaceDE w:val="false"/>
        <w:autoSpaceDN w:val="false"/>
        <w:spacing w:line="380" w:lineRule="exact"/>
        <w:ind w:left="480"/>
        <w:jc w:val="both"/>
      </w:pPr>
      <w:r>
        <w:rPr>
          <w:rFonts w:hint="eastAsia" w:ascii="SimSun" w:hAnsi="SimSun" w:eastAsia="SimSun" w:cs="SimSun"/>
          <w:sz w:val="20"/>
        </w:rPr>
        <w:t>第一节 心理健康与心理卫生</w:t>
      </w:r>
    </w:p>
    <w:p>
      <w:pPr>
        <w:autoSpaceDE w:val="false"/>
        <w:autoSpaceDN w:val="false"/>
        <w:spacing w:line="380" w:lineRule="exact"/>
        <w:ind w:left="480"/>
        <w:jc w:val="both"/>
      </w:pPr>
      <w:r>
        <w:rPr>
          <w:rFonts w:hint="eastAsia" w:ascii="SimSun" w:hAnsi="SimSun" w:eastAsia="SimSun" w:cs="SimSun"/>
          <w:sz w:val="20"/>
        </w:rPr>
        <w:t>第二节 心理健康与心理发展</w:t>
      </w:r>
    </w:p>
    <w:p>
      <w:pPr>
        <w:autoSpaceDE w:val="false"/>
        <w:autoSpaceDN w:val="false"/>
        <w:spacing w:line="380" w:lineRule="exact"/>
        <w:ind w:left="480"/>
        <w:jc w:val="both"/>
      </w:pPr>
      <w:r>
        <w:rPr>
          <w:rFonts w:hint="eastAsia" w:ascii="SimSun" w:hAnsi="SimSun" w:eastAsia="SimSun" w:cs="SimSun"/>
          <w:sz w:val="20"/>
        </w:rPr>
        <w:t>第三节 常见心理行为问题</w:t>
      </w:r>
    </w:p>
    <w:p>
      <w:pPr>
        <w:autoSpaceDE w:val="false"/>
        <w:autoSpaceDN w:val="false"/>
        <w:spacing w:line="360" w:lineRule="exact"/>
        <w:ind w:left="480"/>
        <w:jc w:val="both"/>
      </w:pPr>
      <w:r>
        <w:rPr>
          <w:rFonts w:hint="eastAsia" w:ascii="SimSun" w:hAnsi="SimSun" w:eastAsia="SimSun" w:cs="SimSun"/>
          <w:sz w:val="20"/>
        </w:rPr>
        <w:t>第四节 常见心理障碍</w:t>
      </w:r>
    </w:p>
    <w:p>
      <w:pPr>
        <w:autoSpaceDE w:val="false"/>
        <w:autoSpaceDN w:val="false"/>
        <w:spacing w:line="380" w:lineRule="exact"/>
        <w:ind w:left="480"/>
        <w:jc w:val="both"/>
      </w:pPr>
      <w:r>
        <w:rPr>
          <w:rFonts w:hint="eastAsia" w:ascii="SimSun" w:hAnsi="SimSun" w:eastAsia="SimSun" w:cs="SimSun"/>
          <w:b/>
          <w:sz w:val="20"/>
        </w:rPr>
        <w:t>第九章 心理健康</w:t>
      </w:r>
    </w:p>
    <w:p>
      <w:pPr>
        <w:autoSpaceDE w:val="false"/>
        <w:autoSpaceDN w:val="false"/>
        <w:spacing w:line="380" w:lineRule="exact"/>
        <w:ind w:left="480"/>
        <w:jc w:val="both"/>
      </w:pPr>
      <w:r>
        <w:rPr>
          <w:rFonts w:hint="eastAsia" w:ascii="SimSun" w:hAnsi="SimSun" w:eastAsia="SimSun" w:cs="SimSun"/>
          <w:b/>
          <w:sz w:val="20"/>
        </w:rPr>
        <w:t>第一节 心理健康与心理卫生</w:t>
      </w:r>
    </w:p>
    <w:p>
      <w:pPr>
        <w:autoSpaceDE w:val="false"/>
        <w:autoSpaceDN w:val="false"/>
        <w:spacing w:line="360" w:lineRule="exact"/>
        <w:ind w:left="480"/>
        <w:jc w:val="both"/>
      </w:pPr>
      <w:r>
        <w:rPr>
          <w:rFonts w:hint="eastAsia" w:ascii="SimSun" w:hAnsi="SimSun" w:eastAsia="SimSun" w:cs="SimSun"/>
          <w:sz w:val="20"/>
        </w:rPr>
        <w:t>一、心理现象概述</w:t>
      </w:r>
    </w:p>
    <w:p>
      <w:pPr>
        <w:autoSpaceDE w:val="false"/>
        <w:autoSpaceDN w:val="false"/>
        <w:spacing w:line="380" w:lineRule="exact"/>
        <w:ind w:left="480"/>
        <w:jc w:val="both"/>
      </w:pPr>
      <w:r>
        <w:rPr>
          <w:rFonts w:hint="eastAsia" w:ascii="SimSun" w:hAnsi="SimSun" w:eastAsia="SimSun" w:cs="SimSun"/>
          <w:sz w:val="20"/>
        </w:rPr>
        <w:t>二、心理健康概述</w:t>
      </w:r>
    </w:p>
    <w:p>
      <w:pPr>
        <w:autoSpaceDE w:val="false"/>
        <w:autoSpaceDN w:val="false"/>
        <w:spacing w:line="380" w:lineRule="exact"/>
        <w:ind w:left="480"/>
        <w:jc w:val="both"/>
      </w:pPr>
      <w:r>
        <w:rPr>
          <w:rFonts w:hint="eastAsia" w:ascii="SimSun" w:hAnsi="SimSun" w:eastAsia="SimSun" w:cs="SimSun"/>
          <w:sz w:val="20"/>
        </w:rPr>
        <w:t>三、心理卫生概述</w:t>
      </w:r>
    </w:p>
    <w:p>
      <w:pPr>
        <w:autoSpaceDE w:val="false"/>
        <w:autoSpaceDN w:val="false"/>
        <w:spacing w:line="380" w:lineRule="exact"/>
        <w:ind w:left="60"/>
        <w:jc w:val="both"/>
      </w:pPr>
      <w:r>
        <w:rPr>
          <w:rFonts w:hint="eastAsia" w:ascii="SimSun" w:hAnsi="SimSun" w:eastAsia="SimSun" w:cs="SimSun"/>
          <w:b/>
          <w:sz w:val="20"/>
        </w:rPr>
        <w:t>（一）心理现象概述</w:t>
      </w:r>
    </w:p>
    <w:p>
      <w:pPr>
        <w:autoSpaceDE w:val="false"/>
        <w:autoSpaceDN w:val="false"/>
        <w:spacing w:line="360" w:lineRule="exact"/>
        <w:ind w:left="60" w:right="0" w:firstLine="420"/>
        <w:jc w:val="both"/>
      </w:pPr>
      <w:r>
        <w:rPr>
          <w:rFonts w:hint="eastAsia" w:ascii="SimSun" w:hAnsi="SimSun" w:eastAsia="SimSun" w:cs="SimSun"/>
          <w:sz w:val="20"/>
        </w:rPr>
        <w:t>人类心理现象（</w:t>
      </w:r>
      <w:r>
        <w:rPr>
          <w:rFonts w:hint="eastAsia" w:ascii="Times New Roman" w:hAnsi="Times New Roman" w:eastAsia="Times New Roman" w:cs="Times New Roman"/>
          <w:sz w:val="20"/>
        </w:rPr>
        <w:t>mental phenomenon</w:t>
      </w:r>
      <w:r>
        <w:rPr>
          <w:rFonts w:hint="eastAsia" w:ascii="SimSun" w:hAnsi="SimSun" w:eastAsia="SimSun" w:cs="SimSun"/>
          <w:sz w:val="20"/>
        </w:rPr>
        <w:t>）通常是指各种心理活动的总和，包括</w:t>
      </w:r>
      <w:r>
        <w:rPr>
          <w:rFonts w:hint="eastAsia" w:ascii="SimSun" w:hAnsi="SimSun" w:eastAsia="SimSun" w:cs="SimSun"/>
          <w:color w:val="0000ff"/>
          <w:sz w:val="20"/>
        </w:rPr>
        <w:t>心理活动过程和个性心理特征</w:t>
      </w:r>
      <w:r>
        <w:rPr>
          <w:rFonts w:hint="eastAsia" w:ascii="SimSun" w:hAnsi="SimSun" w:eastAsia="SimSun" w:cs="SimSun"/>
          <w:sz w:val="20"/>
        </w:rPr>
        <w:t>两个部分。</w:t>
      </w:r>
    </w:p>
    <w:p>
      <w:pPr>
        <w:autoSpaceDE w:val="false"/>
        <w:autoSpaceDN w:val="false"/>
        <w:spacing w:line="380" w:lineRule="exact"/>
        <w:ind w:left="480"/>
        <w:jc w:val="both"/>
      </w:pPr>
      <w:r>
        <w:rPr>
          <w:rFonts w:hint="eastAsia" w:ascii="SimSun" w:hAnsi="SimSun" w:eastAsia="SimSun" w:cs="SimSun"/>
          <w:sz w:val="20"/>
        </w:rPr>
        <w:t>生理基础：①</w:t>
      </w:r>
      <w:r>
        <w:rPr>
          <w:rFonts w:hint="eastAsia" w:ascii="SimSun" w:hAnsi="SimSun" w:eastAsia="SimSun" w:cs="SimSun"/>
          <w:color w:val="0000ff"/>
          <w:sz w:val="20"/>
        </w:rPr>
        <w:t>脑</w:t>
      </w:r>
      <w:r>
        <w:rPr>
          <w:rFonts w:hint="eastAsia" w:ascii="SimSun" w:hAnsi="SimSun" w:eastAsia="SimSun" w:cs="SimSun"/>
          <w:sz w:val="20"/>
        </w:rPr>
        <w:t>是心理活动的器官：②心理是大脑对客观现实的反映。</w:t>
      </w:r>
    </w:p>
    <w:p>
      <w:pPr>
        <w:autoSpaceDE w:val="false"/>
        <w:autoSpaceDN w:val="false"/>
        <w:spacing w:line="360" w:lineRule="exact"/>
        <w:ind w:left="60" w:right="0" w:firstLine="42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、心理活动过程</w:t>
      </w:r>
      <w:r>
        <w:rPr>
          <w:rFonts w:hint="eastAsia" w:ascii="SimSun" w:hAnsi="SimSun" w:eastAsia="SimSun" w:cs="SimSun"/>
          <w:sz w:val="20"/>
        </w:rPr>
        <w:t>：是指在客观事物的作用下，在一定的时间内大脑反映客观现实的过程，亦是指人类的心理活动发生、发展过程。</w:t>
      </w:r>
      <w:r>
        <w:rPr>
          <w:rFonts w:hint="eastAsia" w:ascii="SimSun" w:hAnsi="SimSun" w:eastAsia="SimSun" w:cs="SimSun"/>
          <w:color w:val="0000ff"/>
          <w:sz w:val="20"/>
        </w:rPr>
        <w:t>认知、情感和意志行为</w:t>
      </w:r>
      <w:r>
        <w:rPr>
          <w:rFonts w:hint="eastAsia" w:ascii="SimSun" w:hAnsi="SimSun" w:eastAsia="SimSun" w:cs="SimSun"/>
          <w:sz w:val="20"/>
        </w:rPr>
        <w:t>三者共同构成心理活动的完整过程。</w:t>
      </w:r>
    </w:p>
    <w:p>
      <w:pPr>
        <w:autoSpaceDE w:val="false"/>
        <w:autoSpaceDN w:val="false"/>
        <w:spacing w:line="380" w:lineRule="exact"/>
        <w:ind w:left="60" w:right="0" w:firstLine="42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、个性心理特征</w:t>
      </w:r>
      <w:r>
        <w:rPr>
          <w:rFonts w:hint="eastAsia" w:ascii="SimSun" w:hAnsi="SimSun" w:eastAsia="SimSun" w:cs="SimSun"/>
          <w:sz w:val="20"/>
        </w:rPr>
        <w:t>：受个体的</w:t>
      </w:r>
      <w:r>
        <w:rPr>
          <w:rFonts w:hint="eastAsia" w:ascii="SimSun" w:hAnsi="SimSun" w:eastAsia="SimSun" w:cs="SimSun"/>
          <w:color w:val="0000ff"/>
          <w:sz w:val="20"/>
        </w:rPr>
        <w:t>生物学特质和环境因素</w:t>
      </w:r>
      <w:r>
        <w:rPr>
          <w:rFonts w:hint="eastAsia" w:ascii="SimSun" w:hAnsi="SimSun" w:eastAsia="SimSun" w:cs="SimSun"/>
          <w:sz w:val="20"/>
        </w:rPr>
        <w:t>（生活、文化、教育等）的不同，个体的个性心理特征发展</w:t>
      </w:r>
      <w:r>
        <w:rPr>
          <w:rFonts w:hint="eastAsia" w:ascii="SimSun" w:hAnsi="SimSun" w:eastAsia="SimSun" w:cs="SimSun"/>
          <w:color w:val="0000ff"/>
          <w:sz w:val="20"/>
        </w:rPr>
        <w:t>各不相同</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color w:val="0000ff"/>
          <w:sz w:val="20"/>
        </w:rPr>
        <w:t>个性心理</w:t>
      </w:r>
      <w:r>
        <w:rPr>
          <w:rFonts w:hint="eastAsia" w:ascii="SimSun" w:hAnsi="SimSun" w:eastAsia="SimSun" w:cs="SimSun"/>
          <w:sz w:val="20"/>
        </w:rPr>
        <w:t>：亦称人格或个性，包括</w:t>
      </w:r>
      <w:r>
        <w:rPr>
          <w:rFonts w:hint="eastAsia" w:ascii="SimSun" w:hAnsi="SimSun" w:eastAsia="SimSun" w:cs="SimSun"/>
          <w:color w:val="0000ff"/>
          <w:sz w:val="20"/>
        </w:rPr>
        <w:t>人格倾向性</w:t>
      </w:r>
      <w:r>
        <w:rPr>
          <w:rFonts w:hint="eastAsia" w:ascii="SimSun" w:hAnsi="SimSun" w:eastAsia="SimSun" w:cs="SimSun"/>
          <w:sz w:val="20"/>
        </w:rPr>
        <w:t>（兴趣、需要、动机、理想、信念、世界观等）</w:t>
      </w:r>
      <w:r>
        <w:rPr>
          <w:rFonts w:hint="eastAsia" w:ascii="Times New Roman" w:hAnsi="Times New Roman" w:eastAsia="Times New Roman" w:cs="Times New Roman"/>
          <w:sz w:val="20"/>
        </w:rPr>
        <w:t>+</w:t>
      </w:r>
      <w:r>
        <w:rPr>
          <w:rFonts w:hint="eastAsia" w:ascii="SimSun" w:hAnsi="SimSun" w:eastAsia="SimSun" w:cs="SimSun"/>
          <w:color w:val="0000ff"/>
          <w:sz w:val="20"/>
        </w:rPr>
        <w:t>人格特征</w:t>
      </w:r>
      <w:r>
        <w:rPr>
          <w:rFonts w:hint="eastAsia" w:ascii="SimSun" w:hAnsi="SimSun" w:eastAsia="SimSun" w:cs="SimSun"/>
          <w:sz w:val="20"/>
        </w:rPr>
        <w:t>（能力、气质、性格）。</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、心理现象</w:t>
      </w:r>
    </w:p>
    <w:p>
      <w:pPr>
        <w:sectPr>
          <w:type w:val="continuous"/>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6" name="shape16"/>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6" o:spid="1583715805669"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7" name="shape17"/>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7" o:spid="1583715805672"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8" name="shape18"/>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8" o:spid="1583715805675"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9" name="shape19"/>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9" o:spid="1583715805679"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8432" behindDoc="0" locked="0" layoutInCell="1" allowOverlap="1">
                <wp:simplePos x="0" y="0"/>
                <wp:positionH relativeFrom="page">
                  <wp:posOffset>6261100</wp:posOffset>
                </wp:positionH>
                <wp:positionV relativeFrom="page">
                  <wp:posOffset>1828800</wp:posOffset>
                </wp:positionV>
                <wp:extent cx="723900" cy="12700"/>
                <wp:effectExtent l="0" t="0" r="22225" b="31115"/>
                <wp:wrapNone/>
                <wp:docPr id="21" name="shape21"/>
                <wp:cNvGraphicFramePr/>
                <a:graphic>
                  <a:graphicData uri="http://schemas.microsoft.com/office/word/2010/wordprocessingShape">
                    <wps:wsp>
                      <wps:cNvSpPr/>
                      <wps:spPr>
                        <a:xfrm>
                          <a:off x="0" y="0"/>
                          <a:ext cx="723900" cy="12700"/>
                        </a:xfrm>
                        <a:custGeom>
                          <a:avLst/>
                          <a:rect l="l" t="t" r="r" b="b"/>
                          <a:pathLst>
                            <a:path w="723900" h="12700">
                              <a:moveTo>
                                <a:pt x="5079" y="11429"/>
                              </a:moveTo>
                              <a:lnTo>
                                <a:pt x="72326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23900,12700" style="position:absolute;left:0;top:0;visibility:visible;mso-position-horizontal:absolute;mso-position-horizontal-relative:page;mso-position-vertical:absolute;mso-position-vertical-relative:page;width:57pt;height:1pt;margin-left:493pt;margin-top:144pt;mso-wrap-style:square;z-index:10268432;mso-wrap-distance-left:9pt;mso-wrap-distance-top:0pt;mso-wrap-distance-right:9pt;mso-wrap-distance-bottom:0pt" id="shape21" o:spid="1583715805680" path="m5079,11429l723265,11429"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571500</wp:posOffset>
                </wp:positionH>
                <wp:positionV relativeFrom="page">
                  <wp:posOffset>2070100</wp:posOffset>
                </wp:positionV>
                <wp:extent cx="2946400" cy="12700"/>
                <wp:effectExtent l="0" t="0" r="22225" b="31115"/>
                <wp:wrapNone/>
                <wp:docPr id="22" name="shape22"/>
                <wp:cNvGraphicFramePr/>
                <a:graphic>
                  <a:graphicData uri="http://schemas.microsoft.com/office/word/2010/wordprocessingShape">
                    <wps:wsp>
                      <wps:cNvSpPr/>
                      <wps:spPr>
                        <a:xfrm>
                          <a:off x="0" y="0"/>
                          <a:ext cx="2946400" cy="12700"/>
                        </a:xfrm>
                        <a:custGeom>
                          <a:avLst/>
                          <a:rect l="l" t="t" r="r" b="b"/>
                          <a:pathLst>
                            <a:path w="2946400" h="12700">
                              <a:moveTo>
                                <a:pt x="4444" y="8889"/>
                              </a:moveTo>
                              <a:lnTo>
                                <a:pt x="293814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946400,12700" style="position:absolute;left:0;top:0;visibility:visible;mso-position-horizontal:absolute;mso-position-horizontal-relative:page;mso-position-vertical:absolute;mso-position-vertical-relative:page;width:232pt;height:1pt;margin-left:45pt;margin-top:163pt;mso-wrap-style:square;z-index:10269456;mso-wrap-distance-left:9pt;mso-wrap-distance-top:0pt;mso-wrap-distance-right:9pt;mso-wrap-distance-bottom:0pt" id="shape22" o:spid="1583715805681" path="m4444,8889l2938145,8889"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4432300</wp:posOffset>
                </wp:positionH>
                <wp:positionV relativeFrom="page">
                  <wp:posOffset>2781300</wp:posOffset>
                </wp:positionV>
                <wp:extent cx="1879600" cy="12700"/>
                <wp:effectExtent l="0" t="0" r="22225" b="31115"/>
                <wp:wrapNone/>
                <wp:docPr id="23" name="shape23"/>
                <wp:cNvGraphicFramePr/>
                <a:graphic>
                  <a:graphicData uri="http://schemas.microsoft.com/office/word/2010/wordprocessingShape">
                    <wps:wsp>
                      <wps:cNvSpPr/>
                      <wps:spPr>
                        <a:xfrm>
                          <a:off x="0" y="0"/>
                          <a:ext cx="1879600" cy="12700"/>
                        </a:xfrm>
                        <a:custGeom>
                          <a:avLst/>
                          <a:rect l="l" t="t" r="r" b="b"/>
                          <a:pathLst>
                            <a:path w="1879600" h="12700">
                              <a:moveTo>
                                <a:pt x="10159" y="9525"/>
                              </a:moveTo>
                              <a:lnTo>
                                <a:pt x="1877059"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2700" style="position:absolute;left:0;top:0;visibility:visible;mso-position-horizontal:absolute;mso-position-horizontal-relative:page;mso-position-vertical:absolute;mso-position-vertical-relative:page;width:148pt;height:1pt;margin-left:349pt;margin-top:219pt;mso-wrap-style:square;z-index:10270480;mso-wrap-distance-left:9pt;mso-wrap-distance-top:0pt;mso-wrap-distance-right:9pt;mso-wrap-distance-bottom:0pt" id="shape23" o:spid="1583715805682" path="m10159,9525l1877059,9525"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6261100</wp:posOffset>
                </wp:positionH>
                <wp:positionV relativeFrom="page">
                  <wp:posOffset>3263900</wp:posOffset>
                </wp:positionV>
                <wp:extent cx="723900" cy="12700"/>
                <wp:effectExtent l="0" t="0" r="22225" b="31115"/>
                <wp:wrapNone/>
                <wp:docPr id="24" name="shape24"/>
                <wp:cNvGraphicFramePr/>
                <a:graphic>
                  <a:graphicData uri="http://schemas.microsoft.com/office/word/2010/wordprocessingShape">
                    <wps:wsp>
                      <wps:cNvSpPr/>
                      <wps:spPr>
                        <a:xfrm>
                          <a:off x="0" y="0"/>
                          <a:ext cx="723900" cy="12700"/>
                        </a:xfrm>
                        <a:custGeom>
                          <a:avLst/>
                          <a:rect l="l" t="t" r="r" b="b"/>
                          <a:pathLst>
                            <a:path w="723900" h="12700">
                              <a:moveTo>
                                <a:pt x="5079" y="2539"/>
                              </a:moveTo>
                              <a:lnTo>
                                <a:pt x="723265"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23900,12700" style="position:absolute;left:0;top:0;visibility:visible;mso-position-horizontal:absolute;mso-position-horizontal-relative:page;mso-position-vertical:absolute;mso-position-vertical-relative:page;width:57pt;height:1pt;margin-left:493pt;margin-top:257pt;mso-wrap-style:square;z-index:10271504;mso-wrap-distance-left:9pt;mso-wrap-distance-top:0pt;mso-wrap-distance-right:9pt;mso-wrap-distance-bottom:0pt" id="shape24" o:spid="1583715805682" path="m5079,2539l723265,253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571500</wp:posOffset>
                </wp:positionH>
                <wp:positionV relativeFrom="page">
                  <wp:posOffset>3492500</wp:posOffset>
                </wp:positionV>
                <wp:extent cx="1739900" cy="12700"/>
                <wp:effectExtent l="0" t="0" r="22225" b="31115"/>
                <wp:wrapNone/>
                <wp:docPr id="25" name="shape25"/>
                <wp:cNvGraphicFramePr/>
                <a:graphic>
                  <a:graphicData uri="http://schemas.microsoft.com/office/word/2010/wordprocessingShape">
                    <wps:wsp>
                      <wps:cNvSpPr/>
                      <wps:spPr>
                        <a:xfrm>
                          <a:off x="0" y="0"/>
                          <a:ext cx="1739900" cy="12700"/>
                        </a:xfrm>
                        <a:custGeom>
                          <a:avLst/>
                          <a:rect l="l" t="t" r="r" b="b"/>
                          <a:pathLst>
                            <a:path w="1739900" h="12700">
                              <a:moveTo>
                                <a:pt x="4444" y="11429"/>
                              </a:moveTo>
                              <a:lnTo>
                                <a:pt x="173736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45pt;margin-top:275pt;mso-wrap-style:square;z-index:10272528;mso-wrap-distance-left:9pt;mso-wrap-distance-top:0pt;mso-wrap-distance-right:9pt;mso-wrap-distance-bottom:0pt" id="shape25" o:spid="1583715805683" path="m4444,11429l1737360,1142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6578600</wp:posOffset>
                </wp:positionH>
                <wp:positionV relativeFrom="page">
                  <wp:posOffset>3975100</wp:posOffset>
                </wp:positionV>
                <wp:extent cx="406400" cy="12700"/>
                <wp:effectExtent l="0" t="0" r="22225" b="31115"/>
                <wp:wrapNone/>
                <wp:docPr id="26" name="shape26"/>
                <wp:cNvGraphicFramePr/>
                <a:graphic>
                  <a:graphicData uri="http://schemas.microsoft.com/office/word/2010/wordprocessingShape">
                    <wps:wsp>
                      <wps:cNvSpPr/>
                      <wps:spPr>
                        <a:xfrm>
                          <a:off x="0" y="0"/>
                          <a:ext cx="406400" cy="12700"/>
                        </a:xfrm>
                        <a:custGeom>
                          <a:avLst/>
                          <a:rect l="l" t="t" r="r" b="b"/>
                          <a:pathLst>
                            <a:path w="406400" h="12700">
                              <a:moveTo>
                                <a:pt x="5080" y="4444"/>
                              </a:moveTo>
                              <a:lnTo>
                                <a:pt x="40385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518pt;margin-top:313pt;mso-wrap-style:square;z-index:10273552;mso-wrap-distance-left:9pt;mso-wrap-distance-top:0pt;mso-wrap-distance-right:9pt;mso-wrap-distance-bottom:0pt" id="shape26" o:spid="1583715805684" path="m5080,4444l403859,444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571500</wp:posOffset>
                </wp:positionH>
                <wp:positionV relativeFrom="page">
                  <wp:posOffset>4216400</wp:posOffset>
                </wp:positionV>
                <wp:extent cx="2146300" cy="12700"/>
                <wp:effectExtent l="0" t="0" r="22225" b="31115"/>
                <wp:wrapNone/>
                <wp:docPr id="27" name="shape27"/>
                <wp:cNvGraphicFramePr/>
                <a:graphic>
                  <a:graphicData uri="http://schemas.microsoft.com/office/word/2010/wordprocessingShape">
                    <wps:wsp>
                      <wps:cNvSpPr/>
                      <wps:spPr>
                        <a:xfrm>
                          <a:off x="0" y="0"/>
                          <a:ext cx="2146300" cy="12700"/>
                        </a:xfrm>
                        <a:custGeom>
                          <a:avLst/>
                          <a:rect l="l" t="t" r="r" b="b"/>
                          <a:pathLst>
                            <a:path w="2146300" h="12700">
                              <a:moveTo>
                                <a:pt x="4444" y="1269"/>
                              </a:moveTo>
                              <a:lnTo>
                                <a:pt x="213804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46300,12700" style="position:absolute;left:0;top:0;visibility:visible;mso-position-horizontal:absolute;mso-position-horizontal-relative:page;mso-position-vertical:absolute;mso-position-vertical-relative:page;width:169pt;height:1pt;margin-left:45pt;margin-top:332pt;mso-wrap-style:square;z-index:10274576;mso-wrap-distance-left:9pt;mso-wrap-distance-top:0pt;mso-wrap-distance-right:9pt;mso-wrap-distance-bottom:0pt" id="shape27" o:spid="1583715805685" path="m4444,1269l2138045,126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4432300</wp:posOffset>
                </wp:positionH>
                <wp:positionV relativeFrom="page">
                  <wp:posOffset>4445000</wp:posOffset>
                </wp:positionV>
                <wp:extent cx="546100" cy="12700"/>
                <wp:effectExtent l="0" t="0" r="22225" b="31115"/>
                <wp:wrapNone/>
                <wp:docPr id="28" name="shape28"/>
                <wp:cNvGraphicFramePr/>
                <a:graphic>
                  <a:graphicData uri="http://schemas.microsoft.com/office/word/2010/wordprocessingShape">
                    <wps:wsp>
                      <wps:cNvSpPr/>
                      <wps:spPr>
                        <a:xfrm>
                          <a:off x="0" y="0"/>
                          <a:ext cx="546100" cy="12700"/>
                        </a:xfrm>
                        <a:custGeom>
                          <a:avLst/>
                          <a:rect l="l" t="t" r="r" b="b"/>
                          <a:pathLst>
                            <a:path w="546100" h="12700">
                              <a:moveTo>
                                <a:pt x="10159" y="10159"/>
                              </a:moveTo>
                              <a:lnTo>
                                <a:pt x="543559"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349pt;margin-top:350pt;mso-wrap-style:square;z-index:10275600;mso-wrap-distance-left:9pt;mso-wrap-distance-top:0pt;mso-wrap-distance-right:9pt;mso-wrap-distance-bottom:0pt" id="shape28" o:spid="1583715805685" path="m10159,10159l543559,1015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4686300</wp:posOffset>
                </wp:positionV>
                <wp:extent cx="546100" cy="12700"/>
                <wp:effectExtent l="0" t="0" r="22225" b="31115"/>
                <wp:wrapNone/>
                <wp:docPr id="29" name="shape29"/>
                <wp:cNvGraphicFramePr/>
                <a:graphic>
                  <a:graphicData uri="http://schemas.microsoft.com/office/word/2010/wordprocessingShape">
                    <wps:wsp>
                      <wps:cNvSpPr/>
                      <wps:spPr>
                        <a:xfrm>
                          <a:off x="0" y="0"/>
                          <a:ext cx="546100" cy="12700"/>
                        </a:xfrm>
                        <a:custGeom>
                          <a:avLst/>
                          <a:rect l="l" t="t" r="r" b="b"/>
                          <a:pathLst>
                            <a:path w="546100" h="12700">
                              <a:moveTo>
                                <a:pt x="4444" y="6349"/>
                              </a:moveTo>
                              <a:lnTo>
                                <a:pt x="537844" y="634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66pt;margin-top:369pt;mso-wrap-style:square;z-index:10276624;mso-wrap-distance-left:9pt;mso-wrap-distance-top:0pt;mso-wrap-distance-right:9pt;mso-wrap-distance-bottom:0pt" id="shape29" o:spid="1583715805686" path="m4444,6349l537844,634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1104900</wp:posOffset>
                </wp:positionH>
                <wp:positionV relativeFrom="page">
                  <wp:posOffset>7620000</wp:posOffset>
                </wp:positionV>
                <wp:extent cx="1079500" cy="12700"/>
                <wp:effectExtent l="0" t="0" r="22225" b="31115"/>
                <wp:wrapNone/>
                <wp:docPr id="30" name="shape30"/>
                <wp:cNvGraphicFramePr/>
                <a:graphic>
                  <a:graphicData uri="http://schemas.microsoft.com/office/word/2010/wordprocessingShape">
                    <wps:wsp>
                      <wps:cNvSpPr/>
                      <wps:spPr>
                        <a:xfrm>
                          <a:off x="0" y="0"/>
                          <a:ext cx="1079500" cy="12700"/>
                        </a:xfrm>
                        <a:custGeom>
                          <a:avLst/>
                          <a:rect l="l" t="t" r="r" b="b"/>
                          <a:pathLst>
                            <a:path w="1079500" h="12700">
                              <a:moveTo>
                                <a:pt x="4444" y="6350"/>
                              </a:moveTo>
                              <a:lnTo>
                                <a:pt x="1071245"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87pt;margin-top:600pt;mso-wrap-style:square;z-index:10277648;mso-wrap-distance-left:9pt;mso-wrap-distance-top:0pt;mso-wrap-distance-right:9pt;mso-wrap-distance-bottom:0pt" id="shape30" o:spid="1583715805687" path="m4444,6350l1071245,6350"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6045200</wp:posOffset>
                </wp:positionH>
                <wp:positionV relativeFrom="page">
                  <wp:posOffset>7861300</wp:posOffset>
                </wp:positionV>
                <wp:extent cx="939800" cy="12700"/>
                <wp:effectExtent l="0" t="0" r="22225" b="31115"/>
                <wp:wrapNone/>
                <wp:docPr id="31" name="shape31"/>
                <wp:cNvGraphicFramePr/>
                <a:graphic>
                  <a:graphicData uri="http://schemas.microsoft.com/office/word/2010/wordprocessingShape">
                    <wps:wsp>
                      <wps:cNvSpPr/>
                      <wps:spPr>
                        <a:xfrm>
                          <a:off x="0" y="0"/>
                          <a:ext cx="939800" cy="12700"/>
                        </a:xfrm>
                        <a:custGeom>
                          <a:avLst/>
                          <a:rect l="l" t="t" r="r" b="b"/>
                          <a:pathLst>
                            <a:path w="939800" h="12700">
                              <a:moveTo>
                                <a:pt x="5079" y="1269"/>
                              </a:moveTo>
                              <a:lnTo>
                                <a:pt x="93916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476pt;margin-top:619pt;mso-wrap-style:square;z-index:10278672;mso-wrap-distance-left:9pt;mso-wrap-distance-top:0pt;mso-wrap-distance-right:9pt;mso-wrap-distance-bottom:0pt" id="shape31" o:spid="1583715805687" path="m5079,1269l939165,1269"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571500</wp:posOffset>
                </wp:positionH>
                <wp:positionV relativeFrom="page">
                  <wp:posOffset>8089900</wp:posOffset>
                </wp:positionV>
                <wp:extent cx="546100" cy="12700"/>
                <wp:effectExtent l="0" t="0" r="22225" b="31115"/>
                <wp:wrapNone/>
                <wp:docPr id="32" name="shape32"/>
                <wp:cNvGraphicFramePr/>
                <a:graphic>
                  <a:graphicData uri="http://schemas.microsoft.com/office/word/2010/wordprocessingShape">
                    <wps:wsp>
                      <wps:cNvSpPr/>
                      <wps:spPr>
                        <a:xfrm>
                          <a:off x="0" y="0"/>
                          <a:ext cx="546100" cy="12700"/>
                        </a:xfrm>
                        <a:custGeom>
                          <a:avLst/>
                          <a:rect l="l" t="t" r="r" b="b"/>
                          <a:pathLst>
                            <a:path w="546100" h="12700">
                              <a:moveTo>
                                <a:pt x="4444" y="10794"/>
                              </a:moveTo>
                              <a:lnTo>
                                <a:pt x="537844"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45pt;margin-top:637pt;mso-wrap-style:square;z-index:10279696;mso-wrap-distance-left:9pt;mso-wrap-distance-top:0pt;mso-wrap-distance-right:9pt;mso-wrap-distance-bottom:0pt" id="shape32" o:spid="1583715805688" path="m4444,10794l537844,10794"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9283700</wp:posOffset>
                </wp:positionV>
                <wp:extent cx="571500" cy="12700"/>
                <wp:effectExtent l="0" t="0" r="22225" b="31115"/>
                <wp:wrapNone/>
                <wp:docPr id="33" name="shape33"/>
                <wp:cNvGraphicFramePr/>
                <a:graphic>
                  <a:graphicData uri="http://schemas.microsoft.com/office/word/2010/wordprocessingShape">
                    <wps:wsp>
                      <wps:cNvSpPr/>
                      <wps:spPr>
                        <a:xfrm>
                          <a:off x="0" y="0"/>
                          <a:ext cx="571500" cy="12700"/>
                        </a:xfrm>
                        <a:custGeom>
                          <a:avLst/>
                          <a:rect l="l" t="t" r="r" b="b"/>
                          <a:pathLst>
                            <a:path w="571500" h="12700">
                              <a:moveTo>
                                <a:pt x="4444" y="6984"/>
                              </a:moveTo>
                              <a:lnTo>
                                <a:pt x="56388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71500,12700" style="position:absolute;left:0;top:0;visibility:visible;mso-position-horizontal:absolute;mso-position-horizontal-relative:page;mso-position-vertical:absolute;mso-position-vertical-relative:page;width:45pt;height:1pt;margin-left:66pt;margin-top:731pt;mso-wrap-style:square;z-index:10280720;mso-wrap-distance-left:9pt;mso-wrap-distance-top:0pt;mso-wrap-distance-right:9pt;mso-wrap-distance-bottom:0pt" id="shape33" o:spid="1583715805688" path="m4444,6984l563880,698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9766300</wp:posOffset>
                </wp:positionV>
                <wp:extent cx="571500" cy="12700"/>
                <wp:effectExtent l="0" t="0" r="22225" b="31115"/>
                <wp:wrapNone/>
                <wp:docPr id="34" name="shape34"/>
                <wp:cNvGraphicFramePr/>
                <a:graphic>
                  <a:graphicData uri="http://schemas.microsoft.com/office/word/2010/wordprocessingShape">
                    <wps:wsp>
                      <wps:cNvSpPr/>
                      <wps:spPr>
                        <a:xfrm>
                          <a:off x="0" y="0"/>
                          <a:ext cx="571500" cy="12700"/>
                        </a:xfrm>
                        <a:custGeom>
                          <a:avLst/>
                          <a:rect l="l" t="t" r="r" b="b"/>
                          <a:pathLst>
                            <a:path w="571500" h="12700">
                              <a:moveTo>
                                <a:pt x="4444" y="1269"/>
                              </a:moveTo>
                              <a:lnTo>
                                <a:pt x="57150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71500,12700" style="position:absolute;left:0;top:0;visibility:visible;mso-position-horizontal:absolute;mso-position-horizontal-relative:page;mso-position-vertical:absolute;mso-position-vertical-relative:page;width:45pt;height:1pt;margin-left:66pt;margin-top:769pt;mso-wrap-style:square;z-index:10281744;mso-wrap-distance-left:9pt;mso-wrap-distance-top:0pt;mso-wrap-distance-right:9pt;mso-wrap-distance-bottom:0pt" id="shape34" o:spid="1583715805689" path="m4444,1269l571500,126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35" name="image35" descr=""/>
            <wp:cNvGraphicFramePr>
              <a:graphicFrameLocks noChangeAspect="true"/>
            </wp:cNvGraphicFramePr>
            <a:graphic>
              <a:graphicData uri="http://schemas.openxmlformats.org/drawingml/2006/picture">
                <pic:pic>
                  <pic:nvPicPr>
                    <pic:cNvPr id="35" name="image35"/>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62288" behindDoc="0" locked="0" layoutInCell="1" allowOverlap="1">
            <wp:simplePos x="0" y="0"/>
            <wp:positionH relativeFrom="page">
              <wp:posOffset>838200</wp:posOffset>
            </wp:positionH>
            <wp:positionV relativeFrom="page">
              <wp:posOffset>5016500</wp:posOffset>
            </wp:positionV>
            <wp:extent cx="3251200" cy="1943100"/>
            <wp:effectExtent l="0" t="0" r="0" b="0"/>
            <wp:wrapNone/>
            <wp:docPr id="36" name="image36" descr=""/>
            <wp:cNvGraphicFramePr>
              <a:graphicFrameLocks noChangeAspect="true"/>
            </wp:cNvGraphicFramePr>
            <a:graphic>
              <a:graphicData uri="http://schemas.openxmlformats.org/drawingml/2006/picture">
                <pic:pic>
                  <pic:nvPicPr>
                    <pic:cNvPr id="36" name="image36"/>
                    <pic:cNvPicPr/>
                  </pic:nvPicPr>
                  <pic:blipFill>
                    <a:blip r:embed="rId5"/>
                    <a:stretch>
                      <a:fillRect/>
                    </a:stretch>
                  </pic:blipFill>
                  <pic:spPr>
                    <a:xfrm>
                      <a:off x="0" y="0"/>
                      <a:ext cx="3251200" cy="19431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NewRomanPS-BoldMT" w:hAnsi="TimesNewRomanPS-BoldMT" w:eastAsia="TimesNewRomanPS-BoldMT" w:cs="TimesNewRomanPS-BoldMT"/>
          <w:b/>
          <w:sz w:val="20"/>
        </w:rPr>
        <w:t>4</w:t>
      </w:r>
      <w:r>
        <w:rPr>
          <w:rFonts w:hint="eastAsia" w:ascii="SimSun" w:hAnsi="SimSun" w:eastAsia="SimSun" w:cs="SimSun"/>
          <w:b/>
          <w:sz w:val="20"/>
        </w:rPr>
        <w:t>、心理活动过程</w:t>
      </w:r>
    </w:p>
    <w:p>
      <w:pPr>
        <w:autoSpaceDE w:val="false"/>
        <w:autoSpaceDN w:val="false"/>
        <w:spacing w:line="380" w:lineRule="exact"/>
        <w:ind w:left="480"/>
        <w:jc w:val="both"/>
      </w:pPr>
      <w:r>
        <w:rPr>
          <w:rFonts w:hint="eastAsia" w:ascii="SimSun" w:hAnsi="SimSun" w:eastAsia="SimSun" w:cs="SimSun"/>
          <w:b/>
          <w:sz w:val="20"/>
        </w:rPr>
        <w:t>（</w:t>
      </w:r>
      <w:r>
        <w:rPr>
          <w:rFonts w:hint="eastAsia" w:ascii="TimesNewRomanPS-BoldMT" w:hAnsi="TimesNewRomanPS-BoldMT" w:eastAsia="TimesNewRomanPS-BoldMT" w:cs="TimesNewRomanPS-BoldMT"/>
          <w:b/>
          <w:sz w:val="20"/>
        </w:rPr>
        <w:t>1</w:t>
      </w:r>
      <w:r>
        <w:rPr>
          <w:rFonts w:hint="eastAsia" w:ascii="SimSun" w:hAnsi="SimSun" w:eastAsia="SimSun" w:cs="SimSun"/>
          <w:b/>
          <w:sz w:val="20"/>
        </w:rPr>
        <w:t>）认知过程</w:t>
      </w:r>
    </w:p>
    <w:p>
      <w:pPr>
        <w:autoSpaceDE w:val="false"/>
        <w:autoSpaceDN w:val="false"/>
        <w:spacing w:line="380" w:lineRule="exact"/>
        <w:ind w:left="480"/>
        <w:jc w:val="both"/>
      </w:pPr>
      <w:r>
        <w:rPr>
          <w:rFonts w:hint="eastAsia" w:ascii="SimSun" w:hAnsi="SimSun" w:eastAsia="SimSun" w:cs="SimSun"/>
          <w:sz w:val="20"/>
        </w:rPr>
        <w:t>是人类最基本的心理活动过程，是人们对事物特点的认识，即信息加工过程，形式多样。</w:t>
      </w:r>
    </w:p>
    <w:p>
      <w:pPr>
        <w:autoSpaceDE w:val="false"/>
        <w:autoSpaceDN w:val="false"/>
        <w:spacing w:line="360" w:lineRule="exact"/>
        <w:ind w:left="480"/>
        <w:jc w:val="both"/>
      </w:pPr>
      <w:r>
        <w:rPr>
          <w:rFonts w:hint="eastAsia" w:ascii="SimSun" w:hAnsi="SimSun" w:eastAsia="SimSun" w:cs="SimSun"/>
          <w:b/>
          <w:sz w:val="20"/>
        </w:rPr>
        <w:t>①感觉</w:t>
      </w:r>
      <w:r>
        <w:rPr>
          <w:rFonts w:hint="eastAsia" w:ascii="SimSun" w:hAnsi="SimSun" w:eastAsia="SimSun" w:cs="SimSun"/>
          <w:sz w:val="20"/>
        </w:rPr>
        <w:t>：是人脑对直接作用于感觉器官的客观事物个别属性的反映，是机体的感觉器官对环境变化（刺激）</w:t>
      </w:r>
    </w:p>
    <w:p>
      <w:pPr>
        <w:autoSpaceDE w:val="false"/>
        <w:autoSpaceDN w:val="false"/>
        <w:spacing w:line="380" w:lineRule="exact"/>
        <w:ind w:left="60" w:right="0"/>
        <w:jc w:val="both"/>
      </w:pPr>
      <w:r>
        <w:rPr>
          <w:rFonts w:hint="eastAsia" w:ascii="SimSun" w:hAnsi="SimSun" w:eastAsia="SimSun" w:cs="SimSun"/>
          <w:sz w:val="20"/>
        </w:rPr>
        <w:t>的反应，是维持人们正常心理活动的必要条件，是一切较高级复杂心理现象的基础。感觉可以分为</w:t>
      </w:r>
      <w:r>
        <w:rPr>
          <w:rFonts w:hint="eastAsia" w:ascii="SimSun" w:hAnsi="SimSun" w:eastAsia="SimSun" w:cs="SimSun"/>
          <w:color w:val="0000ff"/>
          <w:sz w:val="20"/>
        </w:rPr>
        <w:t>视觉、听觉、嗅觉、触觉、痛觉、温度觉、本体感觉（位置）等</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b/>
          <w:sz w:val="20"/>
        </w:rPr>
        <w:t>②知觉</w:t>
      </w:r>
      <w:r>
        <w:rPr>
          <w:rFonts w:hint="eastAsia" w:ascii="SimSun" w:hAnsi="SimSun" w:eastAsia="SimSun" w:cs="SimSun"/>
          <w:sz w:val="20"/>
        </w:rPr>
        <w:t>：是在感觉的基础上形成的，是对感觉信息的分析、解释和整合。当人们认识一个苹果时，既观察到它的形状、颜色，也感受到它的味道、口感等特性，把这些方面的感觉信息分析和整合起来，就构成了人们对苹果的基本认知。这个信息整合的过程就是知觉。知觉可以分为</w:t>
      </w:r>
      <w:r>
        <w:rPr>
          <w:rFonts w:hint="eastAsia" w:ascii="SimSun" w:hAnsi="SimSun" w:eastAsia="SimSun" w:cs="SimSun"/>
          <w:color w:val="0000ff"/>
          <w:sz w:val="20"/>
        </w:rPr>
        <w:t>空间知觉、时间知觉、运动知觉</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b/>
          <w:sz w:val="20"/>
        </w:rPr>
        <w:t>③记忆</w:t>
      </w:r>
      <w:r>
        <w:rPr>
          <w:rFonts w:hint="eastAsia" w:ascii="SimSun" w:hAnsi="SimSun" w:eastAsia="SimSun" w:cs="SimSun"/>
          <w:sz w:val="20"/>
        </w:rPr>
        <w:t>：是指人脑对过去经历过的事物信息进行积累和保存个体经验的心理过程。用信息加工理论来说，记忆就是人脑对外界输入的信息进行编码、存储和提取的过程。记忆是一个复杂的心理过程，包括</w:t>
      </w:r>
      <w:r>
        <w:rPr>
          <w:rFonts w:hint="eastAsia" w:ascii="SimSun" w:hAnsi="SimSun" w:eastAsia="SimSun" w:cs="SimSun"/>
          <w:color w:val="0000ff"/>
          <w:sz w:val="20"/>
        </w:rPr>
        <w:t>识记、保持、再认和再现（回忆）三个过程</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b/>
          <w:sz w:val="20"/>
        </w:rPr>
        <w:t>④遗忘</w:t>
      </w:r>
      <w:r>
        <w:rPr>
          <w:rFonts w:hint="eastAsia" w:ascii="SimSun" w:hAnsi="SimSun" w:eastAsia="SimSun" w:cs="SimSun"/>
          <w:sz w:val="20"/>
        </w:rPr>
        <w:t>：是指识记过的材料不能再认和回忆，或错误地再认和回忆。如果识记过的内容，不经复习，保存量随时间的推移日趋下降。用信息加工的观点来说，遗忘就是信息提取不出来或提取出现错误，可分为</w:t>
      </w:r>
      <w:r>
        <w:rPr>
          <w:rFonts w:hint="eastAsia" w:ascii="SimSun" w:hAnsi="SimSun" w:eastAsia="SimSun" w:cs="SimSun"/>
          <w:color w:val="0000ff"/>
          <w:sz w:val="20"/>
        </w:rPr>
        <w:t>部分遗忘和完全遗忘，暂时遗忘和永久遗忘</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德国心理学家艾宾浩斯对遗忘现象做了系统研究，并总结出了</w:t>
      </w:r>
      <w:r>
        <w:rPr>
          <w:rFonts w:hint="eastAsia" w:ascii="SimSun" w:hAnsi="SimSun" w:eastAsia="SimSun" w:cs="SimSun"/>
          <w:color w:val="0000ff"/>
          <w:sz w:val="20"/>
        </w:rPr>
        <w:t>遗忘曲线</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SimSun" w:hAnsi="SimSun" w:eastAsia="SimSun" w:cs="SimSun"/>
          <w:color w:val="0000ff"/>
          <w:sz w:val="20"/>
        </w:rPr>
        <w:t>遗忘规律</w:t>
      </w:r>
      <w:r>
        <w:rPr>
          <w:rFonts w:hint="eastAsia" w:ascii="SimSun" w:hAnsi="SimSun" w:eastAsia="SimSun" w:cs="SimSun"/>
          <w:sz w:val="20"/>
        </w:rPr>
        <w:t>：在识记后短时间内遗忘较多，随着时间的推移，记忆保持的数量减少了，遗忘的进展也渐渐缓慢了，最后稳定在一个水平上。</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60" w:right="0" w:firstLine="420"/>
        <w:jc w:val="both"/>
      </w:pPr>
      <w:r>
        <w:rPr>
          <w:rFonts w:hint="eastAsia" w:ascii="SimSun" w:hAnsi="SimSun" w:eastAsia="SimSun" w:cs="SimSun"/>
          <w:b/>
          <w:sz w:val="20"/>
        </w:rPr>
        <w:t>⑤思维</w:t>
      </w:r>
      <w:r>
        <w:rPr>
          <w:rFonts w:hint="eastAsia" w:ascii="SimSun" w:hAnsi="SimSun" w:eastAsia="SimSun" w:cs="SimSun"/>
          <w:sz w:val="20"/>
        </w:rPr>
        <w:t>：是人脑对客观事物本质特征和内在规律性联系的间接的概括的反映。它是大脑以感知觉提供的大量感性材料为基础，进行复杂的多层次的加工，揭示事物之间的关系，形成并利用概念进行判断推理，解决各种问题，</w:t>
      </w:r>
      <w:r>
        <w:rPr>
          <w:rFonts w:hint="eastAsia" w:ascii="SimSun" w:hAnsi="SimSun" w:eastAsia="SimSun" w:cs="SimSun"/>
          <w:color w:val="0000ff"/>
          <w:sz w:val="20"/>
        </w:rPr>
        <w:t>是认识的高级形式</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b/>
          <w:sz w:val="20"/>
        </w:rPr>
        <w:t>⑥想象</w:t>
      </w:r>
      <w:r>
        <w:rPr>
          <w:rFonts w:hint="eastAsia" w:ascii="SimSun" w:hAnsi="SimSun" w:eastAsia="SimSun" w:cs="SimSun"/>
          <w:sz w:val="20"/>
        </w:rPr>
        <w:t>：一种思维活动，是人脑对已有的表象进行加工改造而产生新形象的过程，是一种</w:t>
      </w:r>
      <w:r>
        <w:rPr>
          <w:rFonts w:hint="eastAsia" w:ascii="SimSun" w:hAnsi="SimSun" w:eastAsia="SimSun" w:cs="SimSun"/>
          <w:color w:val="0000ff"/>
          <w:sz w:val="20"/>
        </w:rPr>
        <w:t>高级的、复杂的认识活动</w:t>
      </w:r>
      <w:r>
        <w:rPr>
          <w:rFonts w:hint="eastAsia" w:ascii="SimSun" w:hAnsi="SimSun" w:eastAsia="SimSun" w:cs="SimSun"/>
          <w:sz w:val="20"/>
        </w:rPr>
        <w:t>。想象是在表象的基础上形成的，表象是过去感知的事物在个体记忆中保留下来的印象。想象即是人脑通过对已有表象的加工改造，进行重新组合创造而形成的新形象。构成新形象的一切材料都来源于人们既有的生活，取自人们过去的经验。</w:t>
      </w:r>
    </w:p>
    <w:p>
      <w:pPr>
        <w:autoSpaceDE w:val="false"/>
        <w:autoSpaceDN w:val="false"/>
        <w:spacing w:line="360" w:lineRule="exact"/>
        <w:ind w:left="480"/>
        <w:jc w:val="both"/>
      </w:pPr>
      <w:r>
        <w:rPr>
          <w:rFonts w:hint="eastAsia" w:ascii="SimSun" w:hAnsi="SimSun" w:eastAsia="SimSun" w:cs="SimSun"/>
          <w:b/>
          <w:sz w:val="20"/>
        </w:rPr>
        <w:t>⑦注意</w:t>
      </w:r>
      <w:r>
        <w:rPr>
          <w:rFonts w:hint="eastAsia" w:ascii="SimSun" w:hAnsi="SimSun" w:eastAsia="SimSun" w:cs="SimSun"/>
          <w:sz w:val="20"/>
        </w:rPr>
        <w:t>：是心理活动对外界某种事物或自身的指向和集中。</w:t>
      </w:r>
    </w:p>
    <w:p>
      <w:pPr>
        <w:autoSpaceDE w:val="false"/>
        <w:autoSpaceDN w:val="false"/>
        <w:spacing w:line="380" w:lineRule="exact"/>
        <w:ind w:left="480"/>
        <w:jc w:val="both"/>
      </w:pPr>
      <w:r>
        <w:rPr>
          <w:rFonts w:hint="eastAsia" w:ascii="SimSun" w:hAnsi="SimSun" w:eastAsia="SimSun" w:cs="SimSun"/>
          <w:b/>
          <w:sz w:val="20"/>
        </w:rPr>
        <w:t>注意的</w:t>
      </w:r>
      <w:r>
        <w:rPr>
          <w:rFonts w:hint="eastAsia" w:ascii="TimesNewRomanPS-BoldMT" w:hAnsi="TimesNewRomanPS-BoldMT" w:eastAsia="TimesNewRomanPS-BoldMT" w:cs="TimesNewRomanPS-BoldMT"/>
          <w:b/>
          <w:sz w:val="20"/>
        </w:rPr>
        <w:t xml:space="preserve"> 2</w:t>
      </w:r>
      <w:r>
        <w:rPr>
          <w:rFonts w:hint="eastAsia" w:ascii="SimSun" w:hAnsi="SimSun" w:eastAsia="SimSun" w:cs="SimSun"/>
          <w:b/>
          <w:sz w:val="20"/>
        </w:rPr>
        <w:t>个特点</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a.</w:t>
      </w:r>
      <w:r>
        <w:rPr>
          <w:rFonts w:hint="eastAsia" w:ascii="SimSun" w:hAnsi="SimSun" w:eastAsia="SimSun" w:cs="SimSun"/>
          <w:color w:val="0000ff"/>
          <w:sz w:val="20"/>
        </w:rPr>
        <w:t xml:space="preserve"> 指向性</w:t>
      </w:r>
      <w:r>
        <w:rPr>
          <w:rFonts w:hint="eastAsia" w:ascii="SimSun" w:hAnsi="SimSun" w:eastAsia="SimSun" w:cs="SimSun"/>
          <w:sz w:val="20"/>
        </w:rPr>
        <w:t>：人们不能同时反映周围的一切事物，而是根据主体的活动需要有选择地指向一定的对象，忽略其他无关对象。</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b.</w:t>
      </w:r>
      <w:r>
        <w:rPr>
          <w:rFonts w:hint="eastAsia" w:ascii="SimSun" w:hAnsi="SimSun" w:eastAsia="SimSun" w:cs="SimSun"/>
          <w:color w:val="0000ff"/>
          <w:sz w:val="20"/>
        </w:rPr>
        <w:t xml:space="preserve"> 集中性</w:t>
      </w:r>
      <w:r>
        <w:rPr>
          <w:rFonts w:hint="eastAsia" w:ascii="SimSun" w:hAnsi="SimSun" w:eastAsia="SimSun" w:cs="SimSun"/>
          <w:sz w:val="20"/>
        </w:rPr>
        <w:t>：心理活动在一定时间内集中到注意对象上，保持一定的强度和紧张度，并且抑制多余的活动。</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37" name="shape37"/>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37" o:spid="1583715805925"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38" name="shape38"/>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38" o:spid="1583715805927"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39" name="shape39"/>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39" o:spid="1583715805929"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40" name="shape40"/>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40" o:spid="1583715805930"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1117600</wp:posOffset>
                </wp:positionV>
                <wp:extent cx="698500" cy="12700"/>
                <wp:effectExtent l="0" t="0" r="22225" b="31115"/>
                <wp:wrapNone/>
                <wp:docPr id="42" name="shape42"/>
                <wp:cNvGraphicFramePr/>
                <a:graphic>
                  <a:graphicData uri="http://schemas.microsoft.com/office/word/2010/wordprocessingShape">
                    <wps:wsp>
                      <wps:cNvSpPr/>
                      <wps:spPr>
                        <a:xfrm>
                          <a:off x="0" y="0"/>
                          <a:ext cx="698500" cy="12700"/>
                        </a:xfrm>
                        <a:custGeom>
                          <a:avLst/>
                          <a:rect l="l" t="t" r="r" b="b"/>
                          <a:pathLst>
                            <a:path w="698500" h="12700">
                              <a:moveTo>
                                <a:pt x="4444" y="12064"/>
                              </a:moveTo>
                              <a:lnTo>
                                <a:pt x="69596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98500,12700" style="position:absolute;left:0;top:0;visibility:visible;mso-position-horizontal:absolute;mso-position-horizontal-relative:page;mso-position-vertical:absolute;mso-position-vertical-relative:page;width:55pt;height:1pt;margin-left:66pt;margin-top:88pt;mso-wrap-style:square;z-index:10263312;mso-wrap-distance-left:9pt;mso-wrap-distance-top:0pt;mso-wrap-distance-right:9pt;mso-wrap-distance-bottom:0pt" id="shape42" o:spid="1583715805930" path="m4444,12064l695960,1206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1600200</wp:posOffset>
                </wp:positionV>
                <wp:extent cx="711200" cy="12700"/>
                <wp:effectExtent l="0" t="0" r="22225" b="31115"/>
                <wp:wrapNone/>
                <wp:docPr id="43" name="shape43"/>
                <wp:cNvGraphicFramePr/>
                <a:graphic>
                  <a:graphicData uri="http://schemas.microsoft.com/office/word/2010/wordprocessingShape">
                    <wps:wsp>
                      <wps:cNvSpPr/>
                      <wps:spPr>
                        <a:xfrm>
                          <a:off x="0" y="0"/>
                          <a:ext cx="711200" cy="12700"/>
                        </a:xfrm>
                        <a:custGeom>
                          <a:avLst/>
                          <a:rect l="l" t="t" r="r" b="b"/>
                          <a:pathLst>
                            <a:path w="711200" h="12700">
                              <a:moveTo>
                                <a:pt x="4444" y="5079"/>
                              </a:moveTo>
                              <a:lnTo>
                                <a:pt x="703580"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11200,12700" style="position:absolute;left:0;top:0;visibility:visible;mso-position-horizontal:absolute;mso-position-horizontal-relative:page;mso-position-vertical:absolute;mso-position-vertical-relative:page;width:56pt;height:1pt;margin-left:66pt;margin-top:126pt;mso-wrap-style:square;z-index:10264336;mso-wrap-distance-left:9pt;mso-wrap-distance-top:0pt;mso-wrap-distance-right:9pt;mso-wrap-distance-bottom:0pt" id="shape43" o:spid="1583715805931" path="m4444,5079l703580,507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1841500</wp:posOffset>
                </wp:positionV>
                <wp:extent cx="1104900" cy="12700"/>
                <wp:effectExtent l="0" t="0" r="22225" b="31115"/>
                <wp:wrapNone/>
                <wp:docPr id="44" name="shape44"/>
                <wp:cNvGraphicFramePr/>
                <a:graphic>
                  <a:graphicData uri="http://schemas.microsoft.com/office/word/2010/wordprocessingShape">
                    <wps:wsp>
                      <wps:cNvSpPr/>
                      <wps:spPr>
                        <a:xfrm>
                          <a:off x="0" y="0"/>
                          <a:ext cx="1104900" cy="12700"/>
                        </a:xfrm>
                        <a:custGeom>
                          <a:avLst/>
                          <a:rect l="l" t="t" r="r" b="b"/>
                          <a:pathLst>
                            <a:path w="1104900" h="12700">
                              <a:moveTo>
                                <a:pt x="4444" y="1269"/>
                              </a:moveTo>
                              <a:lnTo>
                                <a:pt x="109727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04900,12700" style="position:absolute;left:0;top:0;visibility:visible;mso-position-horizontal:absolute;mso-position-horizontal-relative:page;mso-position-vertical:absolute;mso-position-vertical-relative:page;width:87pt;height:1pt;margin-left:66pt;margin-top:145pt;mso-wrap-style:square;z-index:10265360;mso-wrap-distance-left:9pt;mso-wrap-distance-top:0pt;mso-wrap-distance-right:9pt;mso-wrap-distance-bottom:0pt" id="shape44" o:spid="1583715805931" path="m4444,1269l1097279,126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3263900</wp:posOffset>
                </wp:positionV>
                <wp:extent cx="279400" cy="12700"/>
                <wp:effectExtent l="0" t="0" r="22225" b="31115"/>
                <wp:wrapNone/>
                <wp:docPr id="45" name="shape45"/>
                <wp:cNvGraphicFramePr/>
                <a:graphic>
                  <a:graphicData uri="http://schemas.microsoft.com/office/word/2010/wordprocessingShape">
                    <wps:wsp>
                      <wps:cNvSpPr/>
                      <wps:spPr>
                        <a:xfrm>
                          <a:off x="0" y="0"/>
                          <a:ext cx="279400" cy="12700"/>
                        </a:xfrm>
                        <a:custGeom>
                          <a:avLst/>
                          <a:rect l="l" t="t" r="r" b="b"/>
                          <a:pathLst>
                            <a:path w="279400" h="12700">
                              <a:moveTo>
                                <a:pt x="4444" y="2539"/>
                              </a:moveTo>
                              <a:lnTo>
                                <a:pt x="271144"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66pt;margin-top:257pt;mso-wrap-style:square;z-index:10266384;mso-wrap-distance-left:9pt;mso-wrap-distance-top:0pt;mso-wrap-distance-right:9pt;mso-wrap-distance-bottom:0pt" id="shape45" o:spid="1583715805932" path="m4444,2539l271144,2539"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3492500</wp:posOffset>
                </wp:positionV>
                <wp:extent cx="279400" cy="12700"/>
                <wp:effectExtent l="0" t="0" r="22225" b="31115"/>
                <wp:wrapNone/>
                <wp:docPr id="46" name="shape46"/>
                <wp:cNvGraphicFramePr/>
                <a:graphic>
                  <a:graphicData uri="http://schemas.microsoft.com/office/word/2010/wordprocessingShape">
                    <wps:wsp>
                      <wps:cNvSpPr/>
                      <wps:spPr>
                        <a:xfrm>
                          <a:off x="0" y="0"/>
                          <a:ext cx="279400" cy="12700"/>
                        </a:xfrm>
                        <a:custGeom>
                          <a:avLst/>
                          <a:rect l="l" t="t" r="r" b="b"/>
                          <a:pathLst>
                            <a:path w="279400" h="12700">
                              <a:moveTo>
                                <a:pt x="4444" y="11429"/>
                              </a:moveTo>
                              <a:lnTo>
                                <a:pt x="271144"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66pt;margin-top:275pt;mso-wrap-style:square;z-index:10267408;mso-wrap-distance-left:9pt;mso-wrap-distance-top:0pt;mso-wrap-distance-right:9pt;mso-wrap-distance-bottom:0pt" id="shape46" o:spid="1583715805933" path="m4444,11429l271144,11429"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3733800</wp:posOffset>
                </wp:positionV>
                <wp:extent cx="4406900" cy="12700"/>
                <wp:effectExtent l="0" t="0" r="22225" b="31115"/>
                <wp:wrapNone/>
                <wp:docPr id="47" name="shape47"/>
                <wp:cNvGraphicFramePr/>
                <a:graphic>
                  <a:graphicData uri="http://schemas.microsoft.com/office/word/2010/wordprocessingShape">
                    <wps:wsp>
                      <wps:cNvSpPr/>
                      <wps:spPr>
                        <a:xfrm>
                          <a:off x="0" y="0"/>
                          <a:ext cx="4406900" cy="12700"/>
                        </a:xfrm>
                        <a:custGeom>
                          <a:avLst/>
                          <a:rect l="l" t="t" r="r" b="b"/>
                          <a:pathLst>
                            <a:path w="4406900" h="12700">
                              <a:moveTo>
                                <a:pt x="4444" y="8254"/>
                              </a:moveTo>
                              <a:lnTo>
                                <a:pt x="4404359"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406900,12700" style="position:absolute;left:0;top:0;visibility:visible;mso-position-horizontal:absolute;mso-position-horizontal-relative:page;mso-position-vertical:absolute;mso-position-vertical-relative:page;width:347pt;height:1pt;margin-left:66pt;margin-top:294pt;mso-wrap-style:square;z-index:10268432;mso-wrap-distance-left:9pt;mso-wrap-distance-top:0pt;mso-wrap-distance-right:9pt;mso-wrap-distance-bottom:0pt" id="shape47" o:spid="1583715805933" path="m4444,8254l4404359,825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5575300</wp:posOffset>
                </wp:positionH>
                <wp:positionV relativeFrom="page">
                  <wp:posOffset>4686300</wp:posOffset>
                </wp:positionV>
                <wp:extent cx="1346200" cy="12700"/>
                <wp:effectExtent l="0" t="0" r="22225" b="31115"/>
                <wp:wrapNone/>
                <wp:docPr id="48" name="shape48"/>
                <wp:cNvGraphicFramePr/>
                <a:graphic>
                  <a:graphicData uri="http://schemas.microsoft.com/office/word/2010/wordprocessingShape">
                    <wps:wsp>
                      <wps:cNvSpPr/>
                      <wps:spPr>
                        <a:xfrm>
                          <a:off x="0" y="0"/>
                          <a:ext cx="1346200" cy="12700"/>
                        </a:xfrm>
                        <a:custGeom>
                          <a:avLst/>
                          <a:rect l="l" t="t" r="r" b="b"/>
                          <a:pathLst>
                            <a:path w="1346200" h="12700">
                              <a:moveTo>
                                <a:pt x="10159" y="6349"/>
                              </a:moveTo>
                              <a:lnTo>
                                <a:pt x="1344930" y="634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439pt;margin-top:369pt;mso-wrap-style:square;z-index:10269456;mso-wrap-distance-left:9pt;mso-wrap-distance-top:0pt;mso-wrap-distance-right:9pt;mso-wrap-distance-bottom:0pt" id="shape48" o:spid="1583715805934" path="m10159,6349l1344930,6349"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1371600</wp:posOffset>
                </wp:positionH>
                <wp:positionV relativeFrom="page">
                  <wp:posOffset>5880100</wp:posOffset>
                </wp:positionV>
                <wp:extent cx="546100" cy="12700"/>
                <wp:effectExtent l="0" t="0" r="22225" b="31115"/>
                <wp:wrapNone/>
                <wp:docPr id="49" name="shape49"/>
                <wp:cNvGraphicFramePr/>
                <a:graphic>
                  <a:graphicData uri="http://schemas.microsoft.com/office/word/2010/wordprocessingShape">
                    <wps:wsp>
                      <wps:cNvSpPr/>
                      <wps:spPr>
                        <a:xfrm>
                          <a:off x="0" y="0"/>
                          <a:ext cx="546100" cy="12700"/>
                        </a:xfrm>
                        <a:custGeom>
                          <a:avLst/>
                          <a:rect l="l" t="t" r="r" b="b"/>
                          <a:pathLst>
                            <a:path w="546100" h="12700">
                              <a:moveTo>
                                <a:pt x="4444" y="1269"/>
                              </a:moveTo>
                              <a:lnTo>
                                <a:pt x="53784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08pt;margin-top:463pt;mso-wrap-style:square;z-index:10270480;mso-wrap-distance-left:9pt;mso-wrap-distance-top:0pt;mso-wrap-distance-right:9pt;mso-wrap-distance-bottom:0pt" id="shape49" o:spid="1583715805934" path="m4444,1269l537845,126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1104900</wp:posOffset>
                </wp:positionH>
                <wp:positionV relativeFrom="page">
                  <wp:posOffset>7772400</wp:posOffset>
                </wp:positionV>
                <wp:extent cx="3073400" cy="12700"/>
                <wp:effectExtent l="0" t="0" r="22225" b="31115"/>
                <wp:wrapNone/>
                <wp:docPr id="50" name="shape50"/>
                <wp:cNvGraphicFramePr/>
                <a:graphic>
                  <a:graphicData uri="http://schemas.microsoft.com/office/word/2010/wordprocessingShape">
                    <wps:wsp>
                      <wps:cNvSpPr/>
                      <wps:spPr>
                        <a:xfrm>
                          <a:off x="0" y="0"/>
                          <a:ext cx="3073400" cy="12700"/>
                        </a:xfrm>
                        <a:custGeom>
                          <a:avLst/>
                          <a:rect l="l" t="t" r="r" b="b"/>
                          <a:pathLst>
                            <a:path w="3073400" h="12700">
                              <a:moveTo>
                                <a:pt x="4444" y="11429"/>
                              </a:moveTo>
                              <a:lnTo>
                                <a:pt x="307085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073400,12700" style="position:absolute;left:0;top:0;visibility:visible;mso-position-horizontal:absolute;mso-position-horizontal-relative:page;mso-position-vertical:absolute;mso-position-vertical-relative:page;width:242pt;height:1pt;margin-left:87pt;margin-top:612pt;mso-wrap-style:square;z-index:10271504;mso-wrap-distance-left:9pt;mso-wrap-distance-top:0pt;mso-wrap-distance-right:9pt;mso-wrap-distance-bottom:0pt" id="shape50" o:spid="1583715805935" path="m4444,11429l3070859,1142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2032000</wp:posOffset>
                </wp:positionH>
                <wp:positionV relativeFrom="page">
                  <wp:posOffset>8255000</wp:posOffset>
                </wp:positionV>
                <wp:extent cx="1079500" cy="12700"/>
                <wp:effectExtent l="0" t="0" r="22225" b="31115"/>
                <wp:wrapNone/>
                <wp:docPr id="51" name="shape51"/>
                <wp:cNvGraphicFramePr/>
                <a:graphic>
                  <a:graphicData uri="http://schemas.microsoft.com/office/word/2010/wordprocessingShape">
                    <wps:wsp>
                      <wps:cNvSpPr/>
                      <wps:spPr>
                        <a:xfrm>
                          <a:off x="0" y="0"/>
                          <a:ext cx="1079500" cy="12700"/>
                        </a:xfrm>
                        <a:custGeom>
                          <a:avLst/>
                          <a:rect l="l" t="t" r="r" b="b"/>
                          <a:pathLst>
                            <a:path w="1079500" h="12700">
                              <a:moveTo>
                                <a:pt x="10160" y="3809"/>
                              </a:moveTo>
                              <a:lnTo>
                                <a:pt x="107696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160pt;margin-top:650pt;mso-wrap-style:square;z-index:10272528;mso-wrap-distance-left:9pt;mso-wrap-distance-top:0pt;mso-wrap-distance-right:9pt;mso-wrap-distance-bottom:0pt" id="shape51" o:spid="1583715805935" path="m10160,3809l1076960,380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52" name="image52" descr=""/>
            <wp:cNvGraphicFramePr>
              <a:graphicFrameLocks noChangeAspect="true"/>
            </wp:cNvGraphicFramePr>
            <a:graphic>
              <a:graphicData uri="http://schemas.openxmlformats.org/drawingml/2006/picture">
                <pic:pic>
                  <pic:nvPicPr>
                    <pic:cNvPr id="52" name="image52"/>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b/>
          <w:sz w:val="20"/>
        </w:rPr>
        <w:t>注意的</w:t>
      </w:r>
      <w:r>
        <w:rPr>
          <w:rFonts w:hint="eastAsia" w:ascii="TimesNewRomanPS-BoldMT" w:hAnsi="TimesNewRomanPS-BoldMT" w:eastAsia="TimesNewRomanPS-BoldMT" w:cs="TimesNewRomanPS-BoldMT"/>
          <w:b/>
          <w:sz w:val="20"/>
        </w:rPr>
        <w:t xml:space="preserve"> 3</w:t>
      </w:r>
      <w:r>
        <w:rPr>
          <w:rFonts w:hint="eastAsia" w:ascii="SimSun" w:hAnsi="SimSun" w:eastAsia="SimSun" w:cs="SimSun"/>
          <w:b/>
          <w:sz w:val="20"/>
        </w:rPr>
        <w:t>个功能</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a.</w:t>
      </w:r>
      <w:r>
        <w:rPr>
          <w:rFonts w:hint="eastAsia" w:ascii="SimSun" w:hAnsi="SimSun" w:eastAsia="SimSun" w:cs="SimSun"/>
          <w:color w:val="0000ff"/>
          <w:sz w:val="20"/>
        </w:rPr>
        <w:t xml:space="preserve"> 选择功能</w:t>
      </w:r>
      <w:r>
        <w:rPr>
          <w:rFonts w:hint="eastAsia" w:ascii="SimSun" w:hAnsi="SimSun" w:eastAsia="SimSun" w:cs="SimSun"/>
          <w:sz w:val="20"/>
        </w:rPr>
        <w:t>：选择有意义的、符合需要的、与当前活动一致的事物，避开非本质的、附加的、与之相竞争的事物。</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b.</w:t>
      </w:r>
      <w:r>
        <w:rPr>
          <w:rFonts w:hint="eastAsia" w:ascii="SimSun" w:hAnsi="SimSun" w:eastAsia="SimSun" w:cs="SimSun"/>
          <w:color w:val="0000ff"/>
          <w:sz w:val="20"/>
        </w:rPr>
        <w:t xml:space="preserve"> 保持功能</w:t>
      </w:r>
      <w:r>
        <w:rPr>
          <w:rFonts w:hint="eastAsia" w:ascii="SimSun" w:hAnsi="SimSun" w:eastAsia="SimSun" w:cs="SimSun"/>
          <w:sz w:val="20"/>
        </w:rPr>
        <w:t>：注意的对象或内容能在意识中保持。</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c.</w:t>
      </w:r>
      <w:r>
        <w:rPr>
          <w:rFonts w:hint="eastAsia" w:ascii="SimSun" w:hAnsi="SimSun" w:eastAsia="SimSun" w:cs="SimSun"/>
          <w:color w:val="0000ff"/>
          <w:sz w:val="20"/>
        </w:rPr>
        <w:t xml:space="preserve"> 调节与监督功能</w:t>
      </w:r>
      <w:r>
        <w:rPr>
          <w:rFonts w:hint="eastAsia" w:ascii="SimSun" w:hAnsi="SimSun" w:eastAsia="SimSun" w:cs="SimSun"/>
          <w:sz w:val="20"/>
        </w:rPr>
        <w:t>：对各种心理活动过程的调节与监督作用。</w:t>
      </w:r>
    </w:p>
    <w:p>
      <w:pPr>
        <w:autoSpaceDE w:val="false"/>
        <w:autoSpaceDN w:val="false"/>
        <w:spacing w:line="380" w:lineRule="exact"/>
        <w:ind w:left="480"/>
        <w:jc w:val="both"/>
      </w:pPr>
      <w:r>
        <w:rPr>
          <w:rFonts w:hint="eastAsia" w:ascii="SimSun" w:hAnsi="SimSun" w:eastAsia="SimSun" w:cs="SimSun"/>
          <w:b/>
          <w:sz w:val="20"/>
        </w:rPr>
        <w:t>（</w:t>
      </w:r>
      <w:r>
        <w:rPr>
          <w:rFonts w:hint="eastAsia" w:ascii="TimesNewRomanPS-BoldMT" w:hAnsi="TimesNewRomanPS-BoldMT" w:eastAsia="TimesNewRomanPS-BoldMT" w:cs="TimesNewRomanPS-BoldMT"/>
          <w:b/>
          <w:sz w:val="20"/>
        </w:rPr>
        <w:t>2</w:t>
      </w:r>
      <w:r>
        <w:rPr>
          <w:rFonts w:hint="eastAsia" w:ascii="SimSun" w:hAnsi="SimSun" w:eastAsia="SimSun" w:cs="SimSun"/>
          <w:b/>
          <w:sz w:val="20"/>
        </w:rPr>
        <w:t>）情感过程</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sz w:val="20"/>
        </w:rPr>
        <w:t>客观事物对人总是具有特定的意义，人对这些事物也会抱有特定的态度，从而产生了丰富多彩的情感活动体验，这种带有主观态度的内心体验活动过程称为情感过程。</w:t>
      </w:r>
    </w:p>
    <w:p>
      <w:pPr>
        <w:autoSpaceDE w:val="false"/>
        <w:autoSpaceDN w:val="false"/>
        <w:spacing w:line="380" w:lineRule="exact"/>
        <w:ind w:left="60" w:right="0" w:firstLine="420"/>
        <w:jc w:val="both"/>
      </w:pPr>
      <w:r>
        <w:rPr>
          <w:rFonts w:hint="eastAsia" w:ascii="SimSun" w:hAnsi="SimSun" w:eastAsia="SimSun" w:cs="SimSun"/>
          <w:b/>
          <w:sz w:val="20"/>
        </w:rPr>
        <w:t>①情感（</w:t>
      </w:r>
      <w:r>
        <w:rPr>
          <w:rFonts w:hint="eastAsia" w:ascii="TimesNewRomanPS-BoldMT" w:hAnsi="TimesNewRomanPS-BoldMT" w:eastAsia="TimesNewRomanPS-BoldMT" w:cs="TimesNewRomanPS-BoldMT"/>
          <w:b/>
          <w:sz w:val="20"/>
        </w:rPr>
        <w:t>affection</w:t>
      </w:r>
      <w:r>
        <w:rPr>
          <w:rFonts w:hint="eastAsia" w:ascii="SimSun" w:hAnsi="SimSun" w:eastAsia="SimSun" w:cs="SimSun"/>
          <w:b/>
          <w:sz w:val="20"/>
        </w:rPr>
        <w:t>）和情绪（</w:t>
      </w:r>
      <w:r>
        <w:rPr>
          <w:rFonts w:hint="eastAsia" w:ascii="TimesNewRomanPS-BoldMT" w:hAnsi="TimesNewRomanPS-BoldMT" w:eastAsia="TimesNewRomanPS-BoldMT" w:cs="TimesNewRomanPS-BoldMT"/>
          <w:b/>
          <w:sz w:val="20"/>
        </w:rPr>
        <w:t>emotion</w:t>
      </w:r>
      <w:r>
        <w:rPr>
          <w:rFonts w:hint="eastAsia" w:ascii="SimSun" w:hAnsi="SimSun" w:eastAsia="SimSun" w:cs="SimSun"/>
          <w:b/>
          <w:sz w:val="20"/>
        </w:rPr>
        <w:t>）</w:t>
      </w:r>
      <w:r>
        <w:rPr>
          <w:rFonts w:hint="eastAsia" w:ascii="SimSun" w:hAnsi="SimSun" w:eastAsia="SimSun" w:cs="SimSun"/>
          <w:sz w:val="20"/>
        </w:rPr>
        <w:t>：是个体对客观事物是否符合自己的需要而产生的主观体验。二者既有联系又有区别：</w:t>
      </w:r>
    </w:p>
    <w:p>
      <w:pPr>
        <w:autoSpaceDE w:val="false"/>
        <w:autoSpaceDN w:val="false"/>
        <w:spacing w:line="360" w:lineRule="exact"/>
        <w:ind w:left="480"/>
        <w:jc w:val="both"/>
      </w:pPr>
      <w:r>
        <w:rPr>
          <w:rFonts w:hint="eastAsia" w:ascii="SimSun" w:hAnsi="SimSun" w:eastAsia="SimSun" w:cs="SimSun"/>
          <w:color w:val="0000ff"/>
          <w:sz w:val="20"/>
        </w:rPr>
        <w:t>情感</w:t>
      </w:r>
      <w:r>
        <w:rPr>
          <w:rFonts w:hint="eastAsia" w:ascii="SimSun" w:hAnsi="SimSun" w:eastAsia="SimSun" w:cs="SimSun"/>
          <w:sz w:val="20"/>
        </w:rPr>
        <w:t>：是指与人的社会性需要相联系的体验，具有相对较高的稳定性和持久性，不一定有外部表现；</w:t>
      </w:r>
    </w:p>
    <w:p>
      <w:pPr>
        <w:autoSpaceDE w:val="false"/>
        <w:autoSpaceDN w:val="false"/>
        <w:spacing w:line="380" w:lineRule="exact"/>
        <w:ind w:left="480"/>
        <w:jc w:val="both"/>
      </w:pPr>
      <w:r>
        <w:rPr>
          <w:rFonts w:hint="eastAsia" w:ascii="SimSun" w:hAnsi="SimSun" w:eastAsia="SimSun" w:cs="SimSun"/>
          <w:color w:val="0000ff"/>
          <w:sz w:val="20"/>
        </w:rPr>
        <w:t>情绪</w:t>
      </w:r>
      <w:r>
        <w:rPr>
          <w:rFonts w:hint="eastAsia" w:ascii="SimSun" w:hAnsi="SimSun" w:eastAsia="SimSun" w:cs="SimSun"/>
          <w:sz w:val="20"/>
        </w:rPr>
        <w:t>：指主要与人的自然性需要相联系的体验，具有情境性和暂时性的特点，外部表现明显。</w:t>
      </w:r>
    </w:p>
    <w:p>
      <w:pPr>
        <w:autoSpaceDE w:val="false"/>
        <w:autoSpaceDN w:val="false"/>
        <w:spacing w:line="380" w:lineRule="exact"/>
        <w:ind w:left="480"/>
        <w:jc w:val="both"/>
      </w:pPr>
      <w:r>
        <w:rPr>
          <w:rFonts w:hint="eastAsia" w:ascii="SimSun" w:hAnsi="SimSun" w:eastAsia="SimSun" w:cs="SimSun"/>
          <w:color w:val="0000ff"/>
          <w:sz w:val="20"/>
        </w:rPr>
        <w:t>情绪与健康关系密切，能产生明显的生理反应，是心身联系的纽带和桥梁。</w:t>
      </w:r>
    </w:p>
    <w:p>
      <w:pPr>
        <w:autoSpaceDE w:val="false"/>
        <w:autoSpaceDN w:val="false"/>
        <w:spacing w:line="380" w:lineRule="exact"/>
        <w:ind w:left="480"/>
        <w:jc w:val="both"/>
      </w:pPr>
      <w:r>
        <w:rPr>
          <w:rFonts w:hint="eastAsia" w:ascii="SimSun" w:hAnsi="SimSun" w:eastAsia="SimSun" w:cs="SimSun"/>
          <w:b/>
          <w:sz w:val="20"/>
        </w:rPr>
        <w:t>情绪的生理作用有以下三条途径：</w:t>
      </w:r>
    </w:p>
    <w:p>
      <w:pPr>
        <w:autoSpaceDE w:val="false"/>
        <w:autoSpaceDN w:val="false"/>
        <w:spacing w:line="36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 xml:space="preserve"> 通过自主神经的交感和副交感神经影响全身各系统的生理功能；</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 xml:space="preserve"> 通过边缘系统影响内分泌代谢功能；</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c.</w:t>
      </w:r>
      <w:r>
        <w:rPr>
          <w:rFonts w:hint="eastAsia" w:ascii="SimSun" w:hAnsi="SimSun" w:eastAsia="SimSun" w:cs="SimSun"/>
          <w:sz w:val="20"/>
        </w:rPr>
        <w:t xml:space="preserve"> 通过激素作用于免疫细胞相应受体，影响人体免疫功能。</w:t>
      </w:r>
      <w:r>
        <w:rPr>
          <w:rFonts w:hint="eastAsia" w:ascii="SimSun" w:hAnsi="SimSun" w:eastAsia="SimSun" w:cs="SimSun"/>
          <w:b/>
          <w:sz w:val="20"/>
        </w:rPr>
        <w:t>②心境</w:t>
      </w:r>
      <w:r>
        <w:rPr>
          <w:rFonts w:hint="eastAsia" w:ascii="SimSun" w:hAnsi="SimSun" w:eastAsia="SimSun" w:cs="SimSun"/>
          <w:sz w:val="20"/>
        </w:rPr>
        <w:t>：是指一种较为</w:t>
      </w:r>
      <w:r>
        <w:rPr>
          <w:rFonts w:hint="eastAsia" w:ascii="SimSun" w:hAnsi="SimSun" w:eastAsia="SimSun" w:cs="SimSun"/>
          <w:color w:val="0000ff"/>
          <w:sz w:val="20"/>
        </w:rPr>
        <w:t>微弱且持久的情绪状态</w:t>
      </w:r>
      <w:r>
        <w:rPr>
          <w:rFonts w:hint="eastAsia" w:ascii="SimSun" w:hAnsi="SimSun" w:eastAsia="SimSun" w:cs="SimSun"/>
          <w:sz w:val="20"/>
        </w:rPr>
        <w:t>，是一段时间内心理活动的基本背景。心境对人们的日常生活有着较大影响，积极的心境有助于发挥人的主观能动性，提高人的活动效率，有益健康。消极的心境使人意志消沉，降低活动效率，并且有害健康。</w:t>
      </w:r>
    </w:p>
    <w:p>
      <w:pPr>
        <w:autoSpaceDE w:val="false"/>
        <w:autoSpaceDN w:val="false"/>
        <w:spacing w:line="380" w:lineRule="exact"/>
        <w:ind w:left="480"/>
        <w:jc w:val="both"/>
      </w:pPr>
      <w:r>
        <w:rPr>
          <w:rFonts w:hint="eastAsia" w:ascii="SimSun" w:hAnsi="SimSun" w:eastAsia="SimSun" w:cs="SimSun"/>
          <w:b/>
          <w:sz w:val="20"/>
        </w:rPr>
        <w:t>（</w:t>
      </w:r>
      <w:r>
        <w:rPr>
          <w:rFonts w:hint="eastAsia" w:ascii="TimesNewRomanPS-BoldMT" w:hAnsi="TimesNewRomanPS-BoldMT" w:eastAsia="TimesNewRomanPS-BoldMT" w:cs="TimesNewRomanPS-BoldMT"/>
          <w:b/>
          <w:sz w:val="20"/>
        </w:rPr>
        <w:t>3</w:t>
      </w:r>
      <w:r>
        <w:rPr>
          <w:rFonts w:hint="eastAsia" w:ascii="SimSun" w:hAnsi="SimSun" w:eastAsia="SimSun" w:cs="SimSun"/>
          <w:b/>
          <w:sz w:val="20"/>
        </w:rPr>
        <w:t>）意志过程</w:t>
      </w:r>
    </w:p>
    <w:p>
      <w:pPr>
        <w:autoSpaceDE w:val="false"/>
        <w:autoSpaceDN w:val="false"/>
        <w:spacing w:line="380" w:lineRule="exact"/>
        <w:ind w:left="480"/>
        <w:jc w:val="both"/>
      </w:pPr>
      <w:r>
        <w:rPr>
          <w:rFonts w:hint="eastAsia" w:ascii="SimSun" w:hAnsi="SimSun" w:eastAsia="SimSun" w:cs="SimSun"/>
          <w:sz w:val="20"/>
        </w:rPr>
        <w:t>是指个体自觉地确定目的，并根据目的支配、调节行为，克服困难，从而实现预定目的的心理过程。</w:t>
      </w:r>
    </w:p>
    <w:p>
      <w:pPr>
        <w:autoSpaceDE w:val="false"/>
        <w:autoSpaceDN w:val="false"/>
        <w:spacing w:line="360" w:lineRule="exact"/>
        <w:ind w:left="480"/>
        <w:jc w:val="both"/>
      </w:pPr>
      <w:r>
        <w:rPr>
          <w:rFonts w:hint="eastAsia" w:ascii="SimSun" w:hAnsi="SimSun" w:eastAsia="SimSun" w:cs="SimSun"/>
          <w:sz w:val="20"/>
        </w:rPr>
        <w:t>①意志是</w:t>
      </w:r>
      <w:r>
        <w:rPr>
          <w:rFonts w:hint="eastAsia" w:ascii="SimSun" w:hAnsi="SimSun" w:eastAsia="SimSun" w:cs="SimSun"/>
          <w:color w:val="0000ff"/>
          <w:sz w:val="20"/>
        </w:rPr>
        <w:t>人类特有</w:t>
      </w:r>
      <w:r>
        <w:rPr>
          <w:rFonts w:hint="eastAsia" w:ascii="SimSun" w:hAnsi="SimSun" w:eastAsia="SimSun" w:cs="SimSun"/>
          <w:sz w:val="20"/>
        </w:rPr>
        <w:t>的心理现象，是人类意识能动性的集中表现。</w:t>
      </w:r>
    </w:p>
    <w:p>
      <w:pPr>
        <w:autoSpaceDE w:val="false"/>
        <w:autoSpaceDN w:val="false"/>
        <w:spacing w:line="380" w:lineRule="exact"/>
        <w:ind w:left="60" w:right="0" w:firstLine="420"/>
        <w:jc w:val="both"/>
      </w:pPr>
      <w:r>
        <w:rPr>
          <w:rFonts w:hint="eastAsia" w:ascii="SimSun" w:hAnsi="SimSun" w:eastAsia="SimSun" w:cs="SimSun"/>
          <w:sz w:val="20"/>
        </w:rPr>
        <w:t>②意志是成才和成事的内在动力，不仅对主观世界的形成和发展具有重要作用，而且对客观世界的改造也具有重要意义。</w:t>
      </w:r>
    </w:p>
    <w:p>
      <w:pPr>
        <w:autoSpaceDE w:val="false"/>
        <w:autoSpaceDN w:val="false"/>
        <w:spacing w:line="380" w:lineRule="exact"/>
        <w:ind w:left="480"/>
        <w:jc w:val="both"/>
      </w:pPr>
      <w:r>
        <w:rPr>
          <w:rFonts w:hint="eastAsia" w:ascii="SimSun" w:hAnsi="SimSun" w:eastAsia="SimSun" w:cs="SimSun"/>
          <w:b/>
          <w:sz w:val="20"/>
        </w:rPr>
        <w:t>（</w:t>
      </w:r>
      <w:r>
        <w:rPr>
          <w:rFonts w:hint="eastAsia" w:ascii="TimesNewRomanPS-BoldMT" w:hAnsi="TimesNewRomanPS-BoldMT" w:eastAsia="TimesNewRomanPS-BoldMT" w:cs="TimesNewRomanPS-BoldMT"/>
          <w:b/>
          <w:sz w:val="20"/>
        </w:rPr>
        <w:t>4</w:t>
      </w:r>
      <w:r>
        <w:rPr>
          <w:rFonts w:hint="eastAsia" w:ascii="SimSun" w:hAnsi="SimSun" w:eastAsia="SimSun" w:cs="SimSun"/>
          <w:b/>
          <w:sz w:val="20"/>
        </w:rPr>
        <w:t>）人格（</w:t>
      </w:r>
      <w:r>
        <w:rPr>
          <w:rFonts w:hint="eastAsia" w:ascii="TimesNewRomanPS-BoldMT" w:hAnsi="TimesNewRomanPS-BoldMT" w:eastAsia="TimesNewRomanPS-BoldMT" w:cs="TimesNewRomanPS-BoldMT"/>
          <w:b/>
          <w:sz w:val="20"/>
        </w:rPr>
        <w:t>personality</w:t>
      </w:r>
      <w:r>
        <w:rPr>
          <w:rFonts w:hint="eastAsia" w:ascii="SimSun" w:hAnsi="SimSun" w:eastAsia="SimSun" w:cs="SimSun"/>
          <w:b/>
          <w:sz w:val="20"/>
        </w:rPr>
        <w:t>）（个性心理特征）</w:t>
      </w:r>
    </w:p>
    <w:p>
      <w:pPr>
        <w:autoSpaceDE w:val="false"/>
        <w:autoSpaceDN w:val="false"/>
        <w:spacing w:line="360" w:lineRule="exact"/>
        <w:ind w:left="60" w:right="0" w:firstLine="420"/>
        <w:jc w:val="both"/>
      </w:pPr>
      <w:r>
        <w:rPr>
          <w:rFonts w:hint="eastAsia" w:ascii="SimSun" w:hAnsi="SimSun" w:eastAsia="SimSun" w:cs="SimSun"/>
          <w:sz w:val="20"/>
        </w:rPr>
        <w:t>指一个人整个的精神面貌，即具有一定倾向性的、稳定的心理特征的总和。主要表现为人格倾向性和人格特征两方面：</w:t>
      </w:r>
    </w:p>
    <w:p>
      <w:pPr>
        <w:autoSpaceDE w:val="false"/>
        <w:autoSpaceDN w:val="false"/>
        <w:spacing w:line="360" w:lineRule="exact"/>
        <w:ind w:left="60" w:right="0" w:firstLine="420"/>
        <w:jc w:val="both"/>
      </w:pPr>
      <w:r>
        <w:rPr>
          <w:rFonts w:hint="eastAsia" w:ascii="SimSun" w:hAnsi="SimSun" w:eastAsia="SimSun" w:cs="SimSun"/>
          <w:b/>
          <w:sz w:val="20"/>
        </w:rPr>
        <w:t>①人格倾向性（</w:t>
      </w:r>
      <w:r>
        <w:rPr>
          <w:rFonts w:hint="eastAsia" w:ascii="TimesNewRomanPS-BoldMT" w:hAnsi="TimesNewRomanPS-BoldMT" w:eastAsia="TimesNewRomanPS-BoldMT" w:cs="TimesNewRomanPS-BoldMT"/>
          <w:b/>
          <w:sz w:val="20"/>
        </w:rPr>
        <w:t>personality inclination</w:t>
      </w:r>
      <w:r>
        <w:rPr>
          <w:rFonts w:hint="eastAsia" w:ascii="SimSun" w:hAnsi="SimSun" w:eastAsia="SimSun" w:cs="SimSun"/>
          <w:b/>
          <w:sz w:val="20"/>
        </w:rPr>
        <w:t>）</w:t>
      </w:r>
      <w:r>
        <w:rPr>
          <w:rFonts w:hint="eastAsia" w:ascii="SimSun" w:hAnsi="SimSun" w:eastAsia="SimSun" w:cs="SimSun"/>
          <w:sz w:val="20"/>
        </w:rPr>
        <w:t>：是人格中的动力结构，是个性结构中最活跃的因素。它以积极性和选择性为特征，决定个体对客观事物的态度和行为对象的选择，它制约着人的全部心理活动。人格倾向性主要包括</w:t>
      </w:r>
      <w:r>
        <w:rPr>
          <w:rFonts w:hint="eastAsia" w:ascii="SimSun" w:hAnsi="SimSun" w:eastAsia="SimSun" w:cs="SimSun"/>
          <w:color w:val="0000ff"/>
          <w:sz w:val="20"/>
        </w:rPr>
        <w:t>需要、动机、兴趣、理想、信念和世界观等心理活动</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SimSun" w:hAnsi="SimSun" w:eastAsia="SimSun" w:cs="SimSun"/>
          <w:b/>
          <w:sz w:val="20"/>
        </w:rPr>
        <w:t>②人格特征（</w:t>
      </w:r>
      <w:r>
        <w:rPr>
          <w:rFonts w:hint="eastAsia" w:ascii="TimesNewRomanPS-BoldMT" w:hAnsi="TimesNewRomanPS-BoldMT" w:eastAsia="TimesNewRomanPS-BoldMT" w:cs="TimesNewRomanPS-BoldMT"/>
          <w:b/>
          <w:sz w:val="20"/>
        </w:rPr>
        <w:t>personality mental characteristics</w:t>
      </w:r>
      <w:r>
        <w:rPr>
          <w:rFonts w:hint="eastAsia" w:ascii="SimSun" w:hAnsi="SimSun" w:eastAsia="SimSun" w:cs="SimSun"/>
          <w:b/>
          <w:sz w:val="20"/>
        </w:rPr>
        <w:t>）</w:t>
      </w:r>
      <w:r>
        <w:rPr>
          <w:rFonts w:hint="eastAsia" w:ascii="SimSun" w:hAnsi="SimSun" w:eastAsia="SimSun" w:cs="SimSun"/>
          <w:sz w:val="20"/>
        </w:rPr>
        <w:t>：人格的特征结构，是指在心理过程中表现出来的比较稳定的心理品质。主要包括</w:t>
      </w:r>
      <w:r>
        <w:rPr>
          <w:rFonts w:hint="eastAsia" w:ascii="SimSun" w:hAnsi="SimSun" w:eastAsia="SimSun" w:cs="SimSun"/>
          <w:color w:val="0000ff"/>
          <w:sz w:val="20"/>
        </w:rPr>
        <w:t>能力、气质和性格</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sz w:val="20"/>
        </w:rPr>
        <w:t>现代心理学家认为，人格的塑造是先天与后天因素共同作用的结果，即人格是遗传与环境因素交互作用的产物。</w:t>
      </w:r>
    </w:p>
    <w:p>
      <w:pPr>
        <w:autoSpaceDE w:val="false"/>
        <w:autoSpaceDN w:val="false"/>
        <w:spacing w:line="380" w:lineRule="exact"/>
        <w:ind w:left="60"/>
        <w:jc w:val="both"/>
      </w:pPr>
      <w:r>
        <w:rPr>
          <w:rFonts w:hint="eastAsia" w:ascii="SimSun" w:hAnsi="SimSun" w:eastAsia="SimSun" w:cs="SimSun"/>
          <w:b/>
          <w:sz w:val="20"/>
        </w:rPr>
        <w:t>（二）心理健康概述</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、心理健康的定义</w:t>
      </w:r>
    </w:p>
    <w:p>
      <w:pPr>
        <w:autoSpaceDE w:val="false"/>
        <w:autoSpaceDN w:val="false"/>
        <w:spacing w:line="380" w:lineRule="exact"/>
        <w:ind w:left="60" w:right="0" w:firstLine="420"/>
        <w:jc w:val="both"/>
      </w:pPr>
      <w:r>
        <w:rPr>
          <w:rFonts w:hint="eastAsia" w:ascii="SimSun" w:hAnsi="SimSun" w:eastAsia="SimSun" w:cs="SimSun"/>
          <w:sz w:val="20"/>
        </w:rPr>
        <w:t>心理健康，是指心理上各个方面的活动过程均处于一种良好或正常的状态，包括合理的认知活动、适度的情感反应、恰当的意志行为、积极的生活态度、良好的适应状态等。是现代人追求的一种心理状态。</w:t>
      </w:r>
    </w:p>
    <w:p>
      <w:pPr>
        <w:autoSpaceDE w:val="false"/>
        <w:autoSpaceDN w:val="false"/>
        <w:spacing w:line="380" w:lineRule="exact"/>
        <w:ind w:left="480"/>
        <w:jc w:val="both"/>
      </w:pPr>
      <w:r>
        <w:rPr>
          <w:rFonts w:hint="eastAsia" w:ascii="SimSun" w:hAnsi="SimSun" w:eastAsia="SimSun" w:cs="SimSun"/>
          <w:sz w:val="20"/>
        </w:rPr>
        <w:t>《简明不列颠百科全书》中关于心理健康（</w:t>
      </w:r>
      <w:r>
        <w:rPr>
          <w:rFonts w:hint="eastAsia" w:ascii="Times New Roman" w:hAnsi="Times New Roman" w:eastAsia="Times New Roman" w:cs="Times New Roman"/>
          <w:sz w:val="20"/>
        </w:rPr>
        <w:t>mentei health</w:t>
      </w:r>
      <w:r>
        <w:rPr>
          <w:rFonts w:hint="eastAsia" w:ascii="SimSun" w:hAnsi="SimSun" w:eastAsia="SimSun" w:cs="SimSun"/>
          <w:sz w:val="20"/>
        </w:rPr>
        <w:t>）的描述为：心理健康是指个体心理在本身及环境</w:t>
      </w:r>
    </w:p>
    <w:p>
      <w:pPr>
        <w:sectPr>
          <w:type w:val="nextPage"/>
          <w:pgSz w:w="11900" w:h="16820"/>
          <w:pgMar w:top="0" w:right="72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53" name="shape53"/>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53" o:spid="1583715806019"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54" name="shape54"/>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54" o:spid="1583715806020"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55" name="shape55"/>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55" o:spid="1583715806022"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56" name="shape56"/>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56" o:spid="1583715806023"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1" locked="0" layoutInCell="1" allowOverlap="1">
                <wp:simplePos x="0" y="0"/>
                <wp:positionH relativeFrom="page">
                  <wp:posOffset>838200</wp:posOffset>
                </wp:positionH>
                <wp:positionV relativeFrom="page">
                  <wp:posOffset>1117600</wp:posOffset>
                </wp:positionV>
                <wp:extent cx="6146800" cy="12700"/>
                <wp:effectExtent l="0" t="0" r="22225" b="31115"/>
                <wp:wrapNone/>
                <wp:docPr id="58" name="shape58"/>
                <wp:cNvGraphicFramePr/>
                <a:graphic>
                  <a:graphicData uri="http://schemas.microsoft.com/office/word/2010/wordprocessingShape">
                    <wps:wsp>
                      <wps:cNvSpPr/>
                      <wps:spPr>
                        <a:xfrm>
                          <a:off x="0" y="0"/>
                          <a:ext cx="6146800" cy="12700"/>
                        </a:xfrm>
                        <a:custGeom>
                          <a:avLst/>
                          <a:rect l="l" t="t" r="r" b="b"/>
                          <a:pathLst>
                            <a:path w="6146800" h="12700">
                              <a:moveTo>
                                <a:pt x="4444" y="8889"/>
                              </a:moveTo>
                              <a:lnTo>
                                <a:pt x="614425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146800,12700" style="position:absolute;left:0;top:0;visibility:visible;mso-position-horizontal:absolute;mso-position-horizontal-relative:page;mso-position-vertical:absolute;mso-position-vertical-relative:page;width:484pt;height:1pt;margin-left:66pt;margin-top:88pt;mso-wrap-style:square;z-index:10253072;mso-wrap-distance-left:9pt;mso-wrap-distance-top:0pt;mso-wrap-distance-right:9pt;mso-wrap-distance-bottom:0pt" id="shape58" o:spid="1583715806024" path="m4444,8889l6144259,888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571500</wp:posOffset>
                </wp:positionH>
                <wp:positionV relativeFrom="page">
                  <wp:posOffset>1358900</wp:posOffset>
                </wp:positionV>
                <wp:extent cx="2540000" cy="12700"/>
                <wp:effectExtent l="0" t="0" r="22225" b="31115"/>
                <wp:wrapNone/>
                <wp:docPr id="59" name="shape59"/>
                <wp:cNvGraphicFramePr/>
                <a:graphic>
                  <a:graphicData uri="http://schemas.microsoft.com/office/word/2010/wordprocessingShape">
                    <wps:wsp>
                      <wps:cNvSpPr/>
                      <wps:spPr>
                        <a:xfrm>
                          <a:off x="0" y="0"/>
                          <a:ext cx="2540000" cy="12700"/>
                        </a:xfrm>
                        <a:custGeom>
                          <a:avLst/>
                          <a:rect l="l" t="t" r="r" b="b"/>
                          <a:pathLst>
                            <a:path w="2540000" h="12700">
                              <a:moveTo>
                                <a:pt x="4444" y="5714"/>
                              </a:moveTo>
                              <a:lnTo>
                                <a:pt x="253746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540000,12700" style="position:absolute;left:0;top:0;visibility:visible;mso-position-horizontal:absolute;mso-position-horizontal-relative:page;mso-position-vertical:absolute;mso-position-vertical-relative:page;width:200pt;height:1pt;margin-left:45pt;margin-top:107pt;mso-wrap-style:square;z-index:10273552;mso-wrap-distance-left:9pt;mso-wrap-distance-top:0pt;mso-wrap-distance-right:9pt;mso-wrap-distance-bottom:0pt" id="shape59" o:spid="1583715806024" path="m4444,5714l2537460,571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1701800</wp:posOffset>
                </wp:positionH>
                <wp:positionV relativeFrom="page">
                  <wp:posOffset>1828800</wp:posOffset>
                </wp:positionV>
                <wp:extent cx="685800" cy="12700"/>
                <wp:effectExtent l="0" t="0" r="22225" b="31115"/>
                <wp:wrapNone/>
                <wp:docPr id="60" name="shape60"/>
                <wp:cNvGraphicFramePr/>
                <a:graphic>
                  <a:graphicData uri="http://schemas.microsoft.com/office/word/2010/wordprocessingShape">
                    <wps:wsp>
                      <wps:cNvSpPr/>
                      <wps:spPr>
                        <a:xfrm>
                          <a:off x="0" y="0"/>
                          <a:ext cx="685800" cy="12700"/>
                        </a:xfrm>
                        <a:custGeom>
                          <a:avLst/>
                          <a:rect l="l" t="t" r="r" b="b"/>
                          <a:pathLst>
                            <a:path w="685800" h="12700">
                              <a:moveTo>
                                <a:pt x="7620" y="11429"/>
                              </a:moveTo>
                              <a:lnTo>
                                <a:pt x="67373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85800,12700" style="position:absolute;left:0;top:0;visibility:visible;mso-position-horizontal:absolute;mso-position-horizontal-relative:page;mso-position-vertical:absolute;mso-position-vertical-relative:page;width:54pt;height:1pt;margin-left:134pt;margin-top:144pt;mso-wrap-style:square;z-index:10274576;mso-wrap-distance-left:9pt;mso-wrap-distance-top:0pt;mso-wrap-distance-right:9pt;mso-wrap-distance-bottom:0pt" id="shape60" o:spid="1583715806025" path="m7620,11429l673735,1142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3708400</wp:posOffset>
                </wp:positionH>
                <wp:positionV relativeFrom="page">
                  <wp:posOffset>2070100</wp:posOffset>
                </wp:positionV>
                <wp:extent cx="673100" cy="12700"/>
                <wp:effectExtent l="0" t="0" r="22225" b="31115"/>
                <wp:wrapNone/>
                <wp:docPr id="61" name="shape61"/>
                <wp:cNvGraphicFramePr/>
                <a:graphic>
                  <a:graphicData uri="http://schemas.microsoft.com/office/word/2010/wordprocessingShape">
                    <wps:wsp>
                      <wps:cNvSpPr/>
                      <wps:spPr>
                        <a:xfrm>
                          <a:off x="0" y="0"/>
                          <a:ext cx="673100" cy="12700"/>
                        </a:xfrm>
                        <a:custGeom>
                          <a:avLst/>
                          <a:rect l="l" t="t" r="r" b="b"/>
                          <a:pathLst>
                            <a:path w="673100" h="12700">
                              <a:moveTo>
                                <a:pt x="634" y="8889"/>
                              </a:moveTo>
                              <a:lnTo>
                                <a:pt x="66802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292pt;margin-top:163pt;mso-wrap-style:square;z-index:10275600;mso-wrap-distance-left:9pt;mso-wrap-distance-top:0pt;mso-wrap-distance-right:9pt;mso-wrap-distance-bottom:0pt" id="shape61" o:spid="1583715806025" path="m634,8889l668020,888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1701800</wp:posOffset>
                </wp:positionH>
                <wp:positionV relativeFrom="page">
                  <wp:posOffset>2311400</wp:posOffset>
                </wp:positionV>
                <wp:extent cx="546100" cy="12700"/>
                <wp:effectExtent l="0" t="0" r="22225" b="31115"/>
                <wp:wrapNone/>
                <wp:docPr id="62" name="shape62"/>
                <wp:cNvGraphicFramePr/>
                <a:graphic>
                  <a:graphicData uri="http://schemas.microsoft.com/office/word/2010/wordprocessingShape">
                    <wps:wsp>
                      <wps:cNvSpPr/>
                      <wps:spPr>
                        <a:xfrm>
                          <a:off x="0" y="0"/>
                          <a:ext cx="546100" cy="12700"/>
                        </a:xfrm>
                        <a:custGeom>
                          <a:avLst/>
                          <a:rect l="l" t="t" r="r" b="b"/>
                          <a:pathLst>
                            <a:path w="546100" h="12700">
                              <a:moveTo>
                                <a:pt x="7620" y="3809"/>
                              </a:moveTo>
                              <a:lnTo>
                                <a:pt x="54102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34pt;margin-top:182pt;mso-wrap-style:square;z-index:10276624;mso-wrap-distance-left:9pt;mso-wrap-distance-top:0pt;mso-wrap-distance-right:9pt;mso-wrap-distance-bottom:0pt" id="shape62" o:spid="1583715806026" path="m7620,3809l541020,380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1574800</wp:posOffset>
                </wp:positionH>
                <wp:positionV relativeFrom="page">
                  <wp:posOffset>2781300</wp:posOffset>
                </wp:positionV>
                <wp:extent cx="673100" cy="12700"/>
                <wp:effectExtent l="0" t="0" r="22225" b="31115"/>
                <wp:wrapNone/>
                <wp:docPr id="63" name="shape63"/>
                <wp:cNvGraphicFramePr/>
                <a:graphic>
                  <a:graphicData uri="http://schemas.microsoft.com/office/word/2010/wordprocessingShape">
                    <wps:wsp>
                      <wps:cNvSpPr/>
                      <wps:spPr>
                        <a:xfrm>
                          <a:off x="0" y="0"/>
                          <a:ext cx="673100" cy="12700"/>
                        </a:xfrm>
                        <a:custGeom>
                          <a:avLst/>
                          <a:rect l="l" t="t" r="r" b="b"/>
                          <a:pathLst>
                            <a:path w="673100" h="12700">
                              <a:moveTo>
                                <a:pt x="635" y="9525"/>
                              </a:moveTo>
                              <a:lnTo>
                                <a:pt x="66802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124pt;margin-top:219pt;mso-wrap-style:square;z-index:10277648;mso-wrap-distance-left:9pt;mso-wrap-distance-top:0pt;mso-wrap-distance-right:9pt;mso-wrap-distance-bottom:0pt" id="shape63" o:spid="1583715806026" path="m635,9525l668020,9525"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1968500</wp:posOffset>
                </wp:positionH>
                <wp:positionV relativeFrom="page">
                  <wp:posOffset>3022600</wp:posOffset>
                </wp:positionV>
                <wp:extent cx="279400" cy="12700"/>
                <wp:effectExtent l="0" t="0" r="22225" b="31115"/>
                <wp:wrapNone/>
                <wp:docPr id="64" name="shape64"/>
                <wp:cNvGraphicFramePr/>
                <a:graphic>
                  <a:graphicData uri="http://schemas.microsoft.com/office/word/2010/wordprocessingShape">
                    <wps:wsp>
                      <wps:cNvSpPr/>
                      <wps:spPr>
                        <a:xfrm>
                          <a:off x="0" y="0"/>
                          <a:ext cx="279400" cy="12700"/>
                        </a:xfrm>
                        <a:custGeom>
                          <a:avLst/>
                          <a:rect l="l" t="t" r="r" b="b"/>
                          <a:pathLst>
                            <a:path w="279400" h="12700">
                              <a:moveTo>
                                <a:pt x="7620" y="6350"/>
                              </a:moveTo>
                              <a:lnTo>
                                <a:pt x="27432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155pt;margin-top:238pt;mso-wrap-style:square;z-index:10278672;mso-wrap-distance-left:9pt;mso-wrap-distance-top:0pt;mso-wrap-distance-right:9pt;mso-wrap-distance-bottom:0pt" id="shape64" o:spid="1583715806027" path="m7620,6350l274320,6350"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1968500</wp:posOffset>
                </wp:positionH>
                <wp:positionV relativeFrom="page">
                  <wp:posOffset>3263900</wp:posOffset>
                </wp:positionV>
                <wp:extent cx="546100" cy="12700"/>
                <wp:effectExtent l="0" t="0" r="22225" b="31115"/>
                <wp:wrapNone/>
                <wp:docPr id="65" name="shape65"/>
                <wp:cNvGraphicFramePr/>
                <a:graphic>
                  <a:graphicData uri="http://schemas.microsoft.com/office/word/2010/wordprocessingShape">
                    <wps:wsp>
                      <wps:cNvSpPr/>
                      <wps:spPr>
                        <a:xfrm>
                          <a:off x="0" y="0"/>
                          <a:ext cx="546100" cy="12700"/>
                        </a:xfrm>
                        <a:custGeom>
                          <a:avLst/>
                          <a:rect l="l" t="t" r="r" b="b"/>
                          <a:pathLst>
                            <a:path w="546100" h="12700">
                              <a:moveTo>
                                <a:pt x="7620" y="2539"/>
                              </a:moveTo>
                              <a:lnTo>
                                <a:pt x="541020"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55pt;margin-top:257pt;mso-wrap-style:square;z-index:10279696;mso-wrap-distance-left:9pt;mso-wrap-distance-top:0pt;mso-wrap-distance-right:9pt;mso-wrap-distance-bottom:0pt" id="shape65" o:spid="1583715806028" path="m7620,2539l541020,2539"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2641600</wp:posOffset>
                </wp:positionH>
                <wp:positionV relativeFrom="page">
                  <wp:posOffset>3492500</wp:posOffset>
                </wp:positionV>
                <wp:extent cx="279400" cy="12700"/>
                <wp:effectExtent l="0" t="0" r="22225" b="31115"/>
                <wp:wrapNone/>
                <wp:docPr id="66" name="shape66"/>
                <wp:cNvGraphicFramePr/>
                <a:graphic>
                  <a:graphicData uri="http://schemas.microsoft.com/office/word/2010/wordprocessingShape">
                    <wps:wsp>
                      <wps:cNvSpPr/>
                      <wps:spPr>
                        <a:xfrm>
                          <a:off x="0" y="0"/>
                          <a:ext cx="279400" cy="12700"/>
                        </a:xfrm>
                        <a:custGeom>
                          <a:avLst/>
                          <a:rect l="l" t="t" r="r" b="b"/>
                          <a:pathLst>
                            <a:path w="279400" h="12700">
                              <a:moveTo>
                                <a:pt x="635" y="11429"/>
                              </a:moveTo>
                              <a:lnTo>
                                <a:pt x="26733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208pt;margin-top:275pt;mso-wrap-style:square;z-index:10280720;mso-wrap-distance-left:9pt;mso-wrap-distance-top:0pt;mso-wrap-distance-right:9pt;mso-wrap-distance-bottom:0pt" id="shape66" o:spid="1583715806028" path="m635,11429l267335,11429"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3708400</wp:posOffset>
                </wp:positionH>
                <wp:positionV relativeFrom="page">
                  <wp:posOffset>3733800</wp:posOffset>
                </wp:positionV>
                <wp:extent cx="279400" cy="12700"/>
                <wp:effectExtent l="0" t="0" r="22225" b="31115"/>
                <wp:wrapNone/>
                <wp:docPr id="67" name="shape67"/>
                <wp:cNvGraphicFramePr/>
                <a:graphic>
                  <a:graphicData uri="http://schemas.microsoft.com/office/word/2010/wordprocessingShape">
                    <wps:wsp>
                      <wps:cNvSpPr/>
                      <wps:spPr>
                        <a:xfrm>
                          <a:off x="0" y="0"/>
                          <a:ext cx="279400" cy="12700"/>
                        </a:xfrm>
                        <a:custGeom>
                          <a:avLst/>
                          <a:rect l="l" t="t" r="r" b="b"/>
                          <a:pathLst>
                            <a:path w="279400" h="12700">
                              <a:moveTo>
                                <a:pt x="634" y="8254"/>
                              </a:moveTo>
                              <a:lnTo>
                                <a:pt x="267334"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292pt;margin-top:294pt;mso-wrap-style:square;z-index:10281744;mso-wrap-distance-left:9pt;mso-wrap-distance-top:0pt;mso-wrap-distance-right:9pt;mso-wrap-distance-bottom:0pt" id="shape67" o:spid="1583715806029" path="m634,8254l267334,825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4165600</wp:posOffset>
                </wp:positionH>
                <wp:positionV relativeFrom="page">
                  <wp:posOffset>3975100</wp:posOffset>
                </wp:positionV>
                <wp:extent cx="546100" cy="12700"/>
                <wp:effectExtent l="0" t="0" r="22225" b="31115"/>
                <wp:wrapNone/>
                <wp:docPr id="68" name="shape68"/>
                <wp:cNvGraphicFramePr/>
                <a:graphic>
                  <a:graphicData uri="http://schemas.microsoft.com/office/word/2010/wordprocessingShape">
                    <wps:wsp>
                      <wps:cNvSpPr/>
                      <wps:spPr>
                        <a:xfrm>
                          <a:off x="0" y="0"/>
                          <a:ext cx="546100" cy="12700"/>
                        </a:xfrm>
                        <a:custGeom>
                          <a:avLst/>
                          <a:rect l="l" t="t" r="r" b="b"/>
                          <a:pathLst>
                            <a:path w="546100" h="12700">
                              <a:moveTo>
                                <a:pt x="10159" y="4444"/>
                              </a:moveTo>
                              <a:lnTo>
                                <a:pt x="54355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328pt;margin-top:313pt;mso-wrap-style:square;z-index:10282768;mso-wrap-distance-left:9pt;mso-wrap-distance-top:0pt;mso-wrap-distance-right:9pt;mso-wrap-distance-bottom:0pt" id="shape68" o:spid="1583715806029" path="m10159,4444l543559,4444"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1168400</wp:posOffset>
                </wp:positionH>
                <wp:positionV relativeFrom="page">
                  <wp:posOffset>4445000</wp:posOffset>
                </wp:positionV>
                <wp:extent cx="546100" cy="12700"/>
                <wp:effectExtent l="0" t="0" r="22225" b="31115"/>
                <wp:wrapNone/>
                <wp:docPr id="69" name="shape69"/>
                <wp:cNvGraphicFramePr/>
                <a:graphic>
                  <a:graphicData uri="http://schemas.microsoft.com/office/word/2010/wordprocessingShape">
                    <wps:wsp>
                      <wps:cNvSpPr/>
                      <wps:spPr>
                        <a:xfrm>
                          <a:off x="0" y="0"/>
                          <a:ext cx="546100" cy="12700"/>
                        </a:xfrm>
                        <a:custGeom>
                          <a:avLst/>
                          <a:rect l="l" t="t" r="r" b="b"/>
                          <a:pathLst>
                            <a:path w="546100" h="12700">
                              <a:moveTo>
                                <a:pt x="7619" y="10159"/>
                              </a:moveTo>
                              <a:lnTo>
                                <a:pt x="541020"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2pt;margin-top:350pt;mso-wrap-style:square;z-index:10283792;mso-wrap-distance-left:9pt;mso-wrap-distance-top:0pt;mso-wrap-distance-right:9pt;mso-wrap-distance-bottom:0pt" id="shape69" o:spid="1583715806030" path="m7619,10159l541020,1015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2908300</wp:posOffset>
                </wp:positionH>
                <wp:positionV relativeFrom="page">
                  <wp:posOffset>4686300</wp:posOffset>
                </wp:positionV>
                <wp:extent cx="279400" cy="12700"/>
                <wp:effectExtent l="0" t="0" r="22225" b="31115"/>
                <wp:wrapNone/>
                <wp:docPr id="70" name="shape70"/>
                <wp:cNvGraphicFramePr/>
                <a:graphic>
                  <a:graphicData uri="http://schemas.microsoft.com/office/word/2010/wordprocessingShape">
                    <wps:wsp>
                      <wps:cNvSpPr/>
                      <wps:spPr>
                        <a:xfrm>
                          <a:off x="0" y="0"/>
                          <a:ext cx="279400" cy="12700"/>
                        </a:xfrm>
                        <a:custGeom>
                          <a:avLst/>
                          <a:rect l="l" t="t" r="r" b="b"/>
                          <a:pathLst>
                            <a:path w="279400" h="12700">
                              <a:moveTo>
                                <a:pt x="635" y="6349"/>
                              </a:moveTo>
                              <a:lnTo>
                                <a:pt x="267335" y="634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229pt;margin-top:369pt;mso-wrap-style:square;z-index:10284816;mso-wrap-distance-left:9pt;mso-wrap-distance-top:0pt;mso-wrap-distance-right:9pt;mso-wrap-distance-bottom:0pt" id="shape70" o:spid="1583715806030" path="m635,6349l267335,6349"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2641600</wp:posOffset>
                </wp:positionH>
                <wp:positionV relativeFrom="page">
                  <wp:posOffset>4927600</wp:posOffset>
                </wp:positionV>
                <wp:extent cx="279400" cy="12700"/>
                <wp:effectExtent l="0" t="0" r="22225" b="31115"/>
                <wp:wrapNone/>
                <wp:docPr id="71" name="shape71"/>
                <wp:cNvGraphicFramePr/>
                <a:graphic>
                  <a:graphicData uri="http://schemas.microsoft.com/office/word/2010/wordprocessingShape">
                    <wps:wsp>
                      <wps:cNvSpPr/>
                      <wps:spPr>
                        <a:xfrm>
                          <a:off x="0" y="0"/>
                          <a:ext cx="279400" cy="12700"/>
                        </a:xfrm>
                        <a:custGeom>
                          <a:avLst/>
                          <a:rect l="l" t="t" r="r" b="b"/>
                          <a:pathLst>
                            <a:path w="279400" h="12700">
                              <a:moveTo>
                                <a:pt x="635" y="3174"/>
                              </a:moveTo>
                              <a:lnTo>
                                <a:pt x="267335" y="317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208pt;margin-top:388pt;mso-wrap-style:square;z-index:10285840;mso-wrap-distance-left:9pt;mso-wrap-distance-top:0pt;mso-wrap-distance-right:9pt;mso-wrap-distance-bottom:0pt" id="shape71" o:spid="1583715806031" path="m635,3174l267335,3174"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1168400</wp:posOffset>
                </wp:positionH>
                <wp:positionV relativeFrom="page">
                  <wp:posOffset>5156200</wp:posOffset>
                </wp:positionV>
                <wp:extent cx="1219200" cy="12700"/>
                <wp:effectExtent l="0" t="0" r="22225" b="31115"/>
                <wp:wrapNone/>
                <wp:docPr id="72" name="shape72"/>
                <wp:cNvGraphicFramePr/>
                <a:graphic>
                  <a:graphicData uri="http://schemas.microsoft.com/office/word/2010/wordprocessingShape">
                    <wps:wsp>
                      <wps:cNvSpPr/>
                      <wps:spPr>
                        <a:xfrm>
                          <a:off x="0" y="0"/>
                          <a:ext cx="1219200" cy="12700"/>
                        </a:xfrm>
                        <a:custGeom>
                          <a:avLst/>
                          <a:rect l="l" t="t" r="r" b="b"/>
                          <a:pathLst>
                            <a:path w="1219200" h="12700">
                              <a:moveTo>
                                <a:pt x="7619" y="12064"/>
                              </a:moveTo>
                              <a:lnTo>
                                <a:pt x="120713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92pt;margin-top:406pt;mso-wrap-style:square;z-index:10286864;mso-wrap-distance-left:9pt;mso-wrap-distance-top:0pt;mso-wrap-distance-right:9pt;mso-wrap-distance-bottom:0pt" id="shape72" o:spid="1583715806031" path="m7619,12064l1207135,12064"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1168400</wp:posOffset>
                </wp:positionH>
                <wp:positionV relativeFrom="page">
                  <wp:posOffset>5397500</wp:posOffset>
                </wp:positionV>
                <wp:extent cx="1752600" cy="12700"/>
                <wp:effectExtent l="0" t="0" r="22225" b="31115"/>
                <wp:wrapNone/>
                <wp:docPr id="73" name="shape73"/>
                <wp:cNvGraphicFramePr/>
                <a:graphic>
                  <a:graphicData uri="http://schemas.microsoft.com/office/word/2010/wordprocessingShape">
                    <wps:wsp>
                      <wps:cNvSpPr/>
                      <wps:spPr>
                        <a:xfrm>
                          <a:off x="0" y="0"/>
                          <a:ext cx="1752600" cy="12700"/>
                        </a:xfrm>
                        <a:custGeom>
                          <a:avLst/>
                          <a:rect l="l" t="t" r="r" b="b"/>
                          <a:pathLst>
                            <a:path w="1752600" h="12700">
                              <a:moveTo>
                                <a:pt x="7619" y="8889"/>
                              </a:moveTo>
                              <a:lnTo>
                                <a:pt x="174053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52600,12700" style="position:absolute;left:0;top:0;visibility:visible;mso-position-horizontal:absolute;mso-position-horizontal-relative:page;mso-position-vertical:absolute;mso-position-vertical-relative:page;width:138pt;height:1pt;margin-left:92pt;margin-top:425pt;mso-wrap-style:square;z-index:10287888;mso-wrap-distance-left:9pt;mso-wrap-distance-top:0pt;mso-wrap-distance-right:9pt;mso-wrap-distance-bottom:0pt" id="shape73" o:spid="1583715806032" path="m7619,8889l1740535,8889" stroked="t" strokecolor="#0000ff" strokeweight="1pt"/>
            </w:pict>
          </mc:Fallback>
        </mc:AlternateContent>
      </w:r>
      <w:r>
        <mc:AlternateContent>
          <mc:Choice Requires="wps">
            <w:drawing>
              <wp:anchor distT="0" distB="0" distL="114300" distR="114300" simplePos="0" relativeHeight="10288912" behindDoc="0" locked="0" layoutInCell="1" allowOverlap="1">
                <wp:simplePos x="0" y="0"/>
                <wp:positionH relativeFrom="page">
                  <wp:posOffset>1435100</wp:posOffset>
                </wp:positionH>
                <wp:positionV relativeFrom="page">
                  <wp:posOffset>5638800</wp:posOffset>
                </wp:positionV>
                <wp:extent cx="546100" cy="12700"/>
                <wp:effectExtent l="0" t="0" r="22225" b="31115"/>
                <wp:wrapNone/>
                <wp:docPr id="74" name="shape74"/>
                <wp:cNvGraphicFramePr/>
                <a:graphic>
                  <a:graphicData uri="http://schemas.microsoft.com/office/word/2010/wordprocessingShape">
                    <wps:wsp>
                      <wps:cNvSpPr/>
                      <wps:spPr>
                        <a:xfrm>
                          <a:off x="0" y="0"/>
                          <a:ext cx="546100" cy="12700"/>
                        </a:xfrm>
                        <a:custGeom>
                          <a:avLst/>
                          <a:rect l="l" t="t" r="r" b="b"/>
                          <a:pathLst>
                            <a:path w="546100" h="12700">
                              <a:moveTo>
                                <a:pt x="7619" y="5079"/>
                              </a:moveTo>
                              <a:lnTo>
                                <a:pt x="541020"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13pt;margin-top:444pt;mso-wrap-style:square;z-index:10288912;mso-wrap-distance-left:9pt;mso-wrap-distance-top:0pt;mso-wrap-distance-right:9pt;mso-wrap-distance-bottom:0pt" id="shape74" o:spid="1583715806032" path="m7619,5079l541020,5079"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2374900</wp:posOffset>
                </wp:positionH>
                <wp:positionV relativeFrom="page">
                  <wp:posOffset>7543800</wp:posOffset>
                </wp:positionV>
                <wp:extent cx="1079500" cy="12700"/>
                <wp:effectExtent l="0" t="0" r="22225" b="31115"/>
                <wp:wrapNone/>
                <wp:docPr id="75" name="shape75"/>
                <wp:cNvGraphicFramePr/>
                <a:graphic>
                  <a:graphicData uri="http://schemas.microsoft.com/office/word/2010/wordprocessingShape">
                    <wps:wsp>
                      <wps:cNvSpPr/>
                      <wps:spPr>
                        <a:xfrm>
                          <a:off x="0" y="0"/>
                          <a:ext cx="1079500" cy="12700"/>
                        </a:xfrm>
                        <a:custGeom>
                          <a:avLst/>
                          <a:rect l="l" t="t" r="r" b="b"/>
                          <a:pathLst>
                            <a:path w="1079500" h="12700">
                              <a:moveTo>
                                <a:pt x="635" y="1904"/>
                              </a:moveTo>
                              <a:lnTo>
                                <a:pt x="1067434"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187pt;margin-top:594pt;mso-wrap-style:square;z-index:10289936;mso-wrap-distance-left:9pt;mso-wrap-distance-top:0pt;mso-wrap-distance-right:9pt;mso-wrap-distance-bottom:0pt" id="shape75" o:spid="1583715806033" path="m635,1904l1067434,1904" stroked="t" strokecolor="#0000ff" strokeweight="1pt"/>
            </w:pict>
          </mc:Fallback>
        </mc:AlternateContent>
      </w:r>
      <w:r>
        <mc:AlternateContent>
          <mc:Choice Requires="wps">
            <w:drawing>
              <wp:anchor distT="0" distB="0" distL="114300" distR="114300" simplePos="0" relativeHeight="10290960" behindDoc="0" locked="0" layoutInCell="1" allowOverlap="1">
                <wp:simplePos x="0" y="0"/>
                <wp:positionH relativeFrom="page">
                  <wp:posOffset>1435100</wp:posOffset>
                </wp:positionH>
                <wp:positionV relativeFrom="page">
                  <wp:posOffset>7772400</wp:posOffset>
                </wp:positionV>
                <wp:extent cx="673100" cy="12700"/>
                <wp:effectExtent l="0" t="0" r="22225" b="31115"/>
                <wp:wrapNone/>
                <wp:docPr id="76" name="shape76"/>
                <wp:cNvGraphicFramePr/>
                <a:graphic>
                  <a:graphicData uri="http://schemas.microsoft.com/office/word/2010/wordprocessingShape">
                    <wps:wsp>
                      <wps:cNvSpPr/>
                      <wps:spPr>
                        <a:xfrm>
                          <a:off x="0" y="0"/>
                          <a:ext cx="673100" cy="12700"/>
                        </a:xfrm>
                        <a:custGeom>
                          <a:avLst/>
                          <a:rect l="l" t="t" r="r" b="b"/>
                          <a:pathLst>
                            <a:path w="673100" h="12700">
                              <a:moveTo>
                                <a:pt x="0" y="11429"/>
                              </a:moveTo>
                              <a:lnTo>
                                <a:pt x="6680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113pt;margin-top:612pt;mso-wrap-style:square;z-index:10290960;mso-wrap-distance-left:9pt;mso-wrap-distance-top:0pt;mso-wrap-distance-right:9pt;mso-wrap-distance-bottom:0pt" id="shape76" o:spid="1583715806033" path="m0,11429l668020,11429" stroked="t" strokecolor="#0000ff" strokeweight="1pt"/>
            </w:pict>
          </mc:Fallback>
        </mc:AlternateContent>
      </w:r>
      <w:r>
        <mc:AlternateContent>
          <mc:Choice Requires="wps">
            <w:drawing>
              <wp:anchor distT="0" distB="0" distL="114300" distR="114300" simplePos="0" relativeHeight="10291984" behindDoc="0" locked="0" layoutInCell="1" allowOverlap="1">
                <wp:simplePos x="0" y="0"/>
                <wp:positionH relativeFrom="page">
                  <wp:posOffset>3784600</wp:posOffset>
                </wp:positionH>
                <wp:positionV relativeFrom="page">
                  <wp:posOffset>8255000</wp:posOffset>
                </wp:positionV>
                <wp:extent cx="1943100" cy="12700"/>
                <wp:effectExtent l="0" t="0" r="22225" b="31115"/>
                <wp:wrapNone/>
                <wp:docPr id="77" name="shape77"/>
                <wp:cNvGraphicFramePr/>
                <a:graphic>
                  <a:graphicData uri="http://schemas.microsoft.com/office/word/2010/wordprocessingShape">
                    <wps:wsp>
                      <wps:cNvSpPr/>
                      <wps:spPr>
                        <a:xfrm>
                          <a:off x="0" y="0"/>
                          <a:ext cx="1943100" cy="12700"/>
                        </a:xfrm>
                        <a:custGeom>
                          <a:avLst/>
                          <a:rect l="l" t="t" r="r" b="b"/>
                          <a:pathLst>
                            <a:path w="1943100" h="12700">
                              <a:moveTo>
                                <a:pt x="8254" y="3809"/>
                              </a:moveTo>
                              <a:lnTo>
                                <a:pt x="193294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43100,12700" style="position:absolute;left:0;top:0;visibility:visible;mso-position-horizontal:absolute;mso-position-horizontal-relative:page;mso-position-vertical:absolute;mso-position-vertical-relative:page;width:153pt;height:1pt;margin-left:298pt;margin-top:650pt;mso-wrap-style:square;z-index:10291984;mso-wrap-distance-left:9pt;mso-wrap-distance-top:0pt;mso-wrap-distance-right:9pt;mso-wrap-distance-bottom:0pt" id="shape77" o:spid="1583715806034" path="m8254,3809l1932940,380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78" name="image78" descr=""/>
            <wp:cNvGraphicFramePr>
              <a:graphicFrameLocks noChangeAspect="true"/>
            </wp:cNvGraphicFramePr>
            <a:graphic>
              <a:graphicData uri="http://schemas.openxmlformats.org/drawingml/2006/picture">
                <pic:pic>
                  <pic:nvPicPr>
                    <pic:cNvPr id="78" name="image78"/>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条件许可范围内所能达到的最佳状态，但不是指绝对的十全十美。</w:t>
      </w:r>
      <w:r>
        <w:rPr>
          <w:rFonts w:hint="eastAsia" w:ascii="SimSun" w:hAnsi="SimSun" w:eastAsia="SimSun" w:cs="SimSun"/>
          <w:b/>
          <w:sz w:val="20"/>
        </w:rPr>
        <w:t>并指出心理健康的标志</w:t>
      </w:r>
      <w:r>
        <w:rPr>
          <w:rFonts w:hint="eastAsia" w:ascii="SimSun" w:hAnsi="SimSun" w:eastAsia="SimSun" w:cs="SimSun"/>
          <w:sz w:val="20"/>
        </w:rPr>
        <w:t>：</w:t>
      </w:r>
    </w:p>
    <w:p>
      <w:pPr>
        <w:autoSpaceDE w:val="false"/>
        <w:autoSpaceDN w:val="false"/>
        <w:spacing w:line="380" w:lineRule="exact"/>
        <w:ind w:left="60" w:right="120" w:firstLine="420"/>
        <w:jc w:val="both"/>
      </w:pPr>
      <w:r>
        <w:rPr>
          <w:rFonts w:hint="eastAsia" w:ascii="SimSun" w:hAnsi="SimSun" w:eastAsia="SimSun" w:cs="SimSun"/>
          <w:color w:val="0000ff"/>
          <w:sz w:val="20"/>
        </w:rPr>
        <w:t>①身体、智力、情绪十分调和；②适应环境、人际关系中彼此能谦让；③有幸福感；④在工作和职业中，能充分发挥自己的能力，过有效率的生活。</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、马斯洛和米特尔曼提出的心理健康十条标准：</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）有足够的</w:t>
      </w:r>
      <w:r>
        <w:rPr>
          <w:rFonts w:hint="eastAsia" w:ascii="SimSun" w:hAnsi="SimSun" w:eastAsia="SimSun" w:cs="SimSun"/>
          <w:color w:val="0000ff"/>
          <w:sz w:val="20"/>
        </w:rPr>
        <w:t>自我安全感</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）能充分地了解自己，并能对自己的能力做出</w:t>
      </w:r>
      <w:r>
        <w:rPr>
          <w:rFonts w:hint="eastAsia" w:ascii="SimSun" w:hAnsi="SimSun" w:eastAsia="SimSun" w:cs="SimSun"/>
          <w:color w:val="0000ff"/>
          <w:sz w:val="20"/>
        </w:rPr>
        <w:t>适度的评价</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）生活理想</w:t>
      </w:r>
      <w:r>
        <w:rPr>
          <w:rFonts w:hint="eastAsia" w:ascii="SimSun" w:hAnsi="SimSun" w:eastAsia="SimSun" w:cs="SimSun"/>
          <w:color w:val="0000ff"/>
          <w:sz w:val="20"/>
        </w:rPr>
        <w:t>切合实际</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）不脱离周围现实环境；</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）能保持</w:t>
      </w:r>
      <w:r>
        <w:rPr>
          <w:rFonts w:hint="eastAsia" w:ascii="SimSun" w:hAnsi="SimSun" w:eastAsia="SimSun" w:cs="SimSun"/>
          <w:color w:val="0000ff"/>
          <w:sz w:val="20"/>
        </w:rPr>
        <w:t>人格的完整</w:t>
      </w:r>
      <w:r>
        <w:rPr>
          <w:rFonts w:hint="eastAsia" w:ascii="SimSun" w:hAnsi="SimSun" w:eastAsia="SimSun" w:cs="SimSun"/>
          <w:sz w:val="20"/>
        </w:rPr>
        <w:t>与和谐；</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）善于从经验中</w:t>
      </w:r>
      <w:r>
        <w:rPr>
          <w:rFonts w:hint="eastAsia" w:ascii="SimSun" w:hAnsi="SimSun" w:eastAsia="SimSun" w:cs="SimSun"/>
          <w:color w:val="0000ff"/>
          <w:sz w:val="20"/>
        </w:rPr>
        <w:t>学习</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7</w:t>
      </w:r>
      <w:r>
        <w:rPr>
          <w:rFonts w:hint="eastAsia" w:ascii="SimSun" w:hAnsi="SimSun" w:eastAsia="SimSun" w:cs="SimSun"/>
          <w:sz w:val="20"/>
        </w:rPr>
        <w:t>）能保持良好的</w:t>
      </w:r>
      <w:r>
        <w:rPr>
          <w:rFonts w:hint="eastAsia" w:ascii="SimSun" w:hAnsi="SimSun" w:eastAsia="SimSun" w:cs="SimSun"/>
          <w:color w:val="0000ff"/>
          <w:sz w:val="20"/>
        </w:rPr>
        <w:t>人际关系</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8</w:t>
      </w:r>
      <w:r>
        <w:rPr>
          <w:rFonts w:hint="eastAsia" w:ascii="SimSun" w:hAnsi="SimSun" w:eastAsia="SimSun" w:cs="SimSun"/>
          <w:sz w:val="20"/>
        </w:rPr>
        <w:t>）能适度地发泄情绪和控制</w:t>
      </w:r>
      <w:r>
        <w:rPr>
          <w:rFonts w:hint="eastAsia" w:ascii="SimSun" w:hAnsi="SimSun" w:eastAsia="SimSun" w:cs="SimSun"/>
          <w:color w:val="0000ff"/>
          <w:sz w:val="20"/>
        </w:rPr>
        <w:t>情绪</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9</w:t>
      </w:r>
      <w:r>
        <w:rPr>
          <w:rFonts w:hint="eastAsia" w:ascii="SimSun" w:hAnsi="SimSun" w:eastAsia="SimSun" w:cs="SimSun"/>
          <w:sz w:val="20"/>
        </w:rPr>
        <w:t>）在符合集体要求的前提下，能有限度地发挥</w:t>
      </w:r>
      <w:r>
        <w:rPr>
          <w:rFonts w:hint="eastAsia" w:ascii="SimSun" w:hAnsi="SimSun" w:eastAsia="SimSun" w:cs="SimSun"/>
          <w:color w:val="0000ff"/>
          <w:sz w:val="20"/>
        </w:rPr>
        <w:t>个性</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10</w:t>
      </w:r>
      <w:r>
        <w:rPr>
          <w:rFonts w:hint="eastAsia" w:ascii="SimSun" w:hAnsi="SimSun" w:eastAsia="SimSun" w:cs="SimSun"/>
          <w:sz w:val="20"/>
        </w:rPr>
        <w:t>）在不违背社会规范的前提下，能恰当地满足个人的</w:t>
      </w:r>
      <w:r>
        <w:rPr>
          <w:rFonts w:hint="eastAsia" w:ascii="SimSun" w:hAnsi="SimSun" w:eastAsia="SimSun" w:cs="SimSun"/>
          <w:color w:val="0000ff"/>
          <w:sz w:val="20"/>
        </w:rPr>
        <w:t>基本要求</w:t>
      </w:r>
      <w:r>
        <w:rPr>
          <w:rFonts w:hint="eastAsia" w:ascii="SimSun" w:hAnsi="SimSun" w:eastAsia="SimSun" w:cs="SimSun"/>
          <w:sz w:val="20"/>
        </w:rPr>
        <w:t>。</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、我国学者提出的心理健康的标准</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w:t>
      </w:r>
      <w:r>
        <w:rPr>
          <w:rFonts w:hint="eastAsia" w:ascii="SimSun" w:hAnsi="SimSun" w:eastAsia="SimSun" w:cs="SimSun"/>
          <w:color w:val="0000ff"/>
          <w:sz w:val="20"/>
        </w:rPr>
        <w:t>智力水平</w:t>
      </w:r>
      <w:r>
        <w:rPr>
          <w:rFonts w:hint="eastAsia" w:ascii="SimSun" w:hAnsi="SimSun" w:eastAsia="SimSun" w:cs="SimSun"/>
          <w:sz w:val="20"/>
        </w:rPr>
        <w:t>处于正常范围内，并能正确客观地反映事物；</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）心理与行为特点和生理年龄相</w:t>
      </w:r>
      <w:r>
        <w:rPr>
          <w:rFonts w:hint="eastAsia" w:ascii="SimSun" w:hAnsi="SimSun" w:eastAsia="SimSun" w:cs="SimSun"/>
          <w:color w:val="0000ff"/>
          <w:sz w:val="20"/>
        </w:rPr>
        <w:t>匹配</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）情绪稳定，积极与情景相</w:t>
      </w:r>
      <w:r>
        <w:rPr>
          <w:rFonts w:hint="eastAsia" w:ascii="SimSun" w:hAnsi="SimSun" w:eastAsia="SimSun" w:cs="SimSun"/>
          <w:color w:val="0000ff"/>
          <w:sz w:val="20"/>
        </w:rPr>
        <w:t>适应</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w:t>
      </w:r>
      <w:r>
        <w:rPr>
          <w:rFonts w:hint="eastAsia" w:ascii="SimSun" w:hAnsi="SimSun" w:eastAsia="SimSun" w:cs="SimSun"/>
          <w:color w:val="0000ff"/>
          <w:sz w:val="20"/>
        </w:rPr>
        <w:t>心理与行为协调一致</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w:t>
      </w:r>
      <w:r>
        <w:rPr>
          <w:rFonts w:hint="eastAsia" w:ascii="SimSun" w:hAnsi="SimSun" w:eastAsia="SimSun" w:cs="SimSun"/>
          <w:color w:val="0000ff"/>
          <w:sz w:val="20"/>
        </w:rPr>
        <w:t>社会适应良好，人际关系和谐</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）行为</w:t>
      </w:r>
      <w:r>
        <w:rPr>
          <w:rFonts w:hint="eastAsia" w:ascii="SimSun" w:hAnsi="SimSun" w:eastAsia="SimSun" w:cs="SimSun"/>
          <w:color w:val="0000ff"/>
          <w:sz w:val="20"/>
        </w:rPr>
        <w:t>反应适度</w:t>
      </w:r>
      <w:r>
        <w:rPr>
          <w:rFonts w:hint="eastAsia" w:ascii="SimSun" w:hAnsi="SimSun" w:eastAsia="SimSun" w:cs="SimSun"/>
          <w:sz w:val="20"/>
        </w:rPr>
        <w:t>，不过敏，不迟钝；</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7</w:t>
      </w:r>
      <w:r>
        <w:rPr>
          <w:rFonts w:hint="eastAsia" w:ascii="SimSun" w:hAnsi="SimSun" w:eastAsia="SimSun" w:cs="SimSun"/>
          <w:sz w:val="20"/>
        </w:rPr>
        <w:t>）在遵循基本社会行为规范的基础上，能实现个人动机，满足个人合理要求；</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8</w:t>
      </w:r>
      <w:r>
        <w:rPr>
          <w:rFonts w:hint="eastAsia" w:ascii="SimSun" w:hAnsi="SimSun" w:eastAsia="SimSun" w:cs="SimSun"/>
          <w:sz w:val="20"/>
        </w:rPr>
        <w:t>）自我意识与自我实际基本相符，</w:t>
      </w:r>
      <w:r>
        <w:rPr>
          <w:rFonts w:hint="eastAsia" w:ascii="Times New Roman" w:hAnsi="Times New Roman" w:eastAsia="Times New Roman" w:cs="Times New Roman"/>
          <w:sz w:val="20"/>
        </w:rPr>
        <w:t>“</w:t>
      </w:r>
      <w:r>
        <w:rPr>
          <w:rFonts w:hint="eastAsia" w:ascii="SimSun" w:hAnsi="SimSun" w:eastAsia="SimSun" w:cs="SimSun"/>
          <w:sz w:val="20"/>
        </w:rPr>
        <w:t>理想自我</w:t>
      </w:r>
      <w:r>
        <w:rPr>
          <w:rFonts w:hint="eastAsia" w:ascii="Times New Roman" w:hAnsi="Times New Roman" w:eastAsia="Times New Roman" w:cs="Times New Roman"/>
          <w:sz w:val="20"/>
        </w:rPr>
        <w:t>”</w:t>
      </w:r>
      <w:r>
        <w:rPr>
          <w:rFonts w:hint="eastAsia" w:ascii="SimSun" w:hAnsi="SimSun" w:eastAsia="SimSun" w:cs="SimSun"/>
          <w:sz w:val="20"/>
        </w:rPr>
        <w:t>与现实自我基本保持一致。</w:t>
      </w:r>
    </w:p>
    <w:p>
      <w:pPr>
        <w:autoSpaceDE w:val="false"/>
        <w:autoSpaceDN w:val="false"/>
        <w:spacing w:line="380" w:lineRule="exact"/>
        <w:ind w:left="60"/>
        <w:jc w:val="both"/>
      </w:pPr>
      <w:r>
        <w:rPr>
          <w:rFonts w:hint="eastAsia" w:ascii="SimSun" w:hAnsi="SimSun" w:eastAsia="SimSun" w:cs="SimSun"/>
          <w:b/>
          <w:sz w:val="20"/>
        </w:rPr>
        <w:t>（三）心理卫生概述</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、心理卫生的定义</w:t>
      </w:r>
    </w:p>
    <w:p>
      <w:pPr>
        <w:autoSpaceDE w:val="false"/>
        <w:autoSpaceDN w:val="false"/>
        <w:spacing w:line="360" w:lineRule="exact"/>
        <w:ind w:left="60" w:right="0" w:firstLine="420"/>
        <w:jc w:val="both"/>
      </w:pPr>
      <w:r>
        <w:rPr>
          <w:rFonts w:hint="eastAsia" w:ascii="SimSun" w:hAnsi="SimSun" w:eastAsia="SimSun" w:cs="SimSun"/>
          <w:sz w:val="20"/>
        </w:rPr>
        <w:t>定义：也称精神卫生，指通过各种有益的教育和措施，维护和改进健康的心理以适应当前和发展着的社会和自然环境，使生理、心理和社会功能都保持良好或完美状态。</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、心理卫生的范畴</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）从优生学的角度指导</w:t>
      </w:r>
      <w:r>
        <w:rPr>
          <w:rFonts w:hint="eastAsia" w:ascii="SimSun" w:hAnsi="SimSun" w:eastAsia="SimSun" w:cs="SimSun"/>
          <w:color w:val="0000ff"/>
          <w:sz w:val="20"/>
        </w:rPr>
        <w:t>婚姻、配偶、受孕</w:t>
      </w:r>
      <w:r>
        <w:rPr>
          <w:rFonts w:hint="eastAsia" w:ascii="SimSun" w:hAnsi="SimSun" w:eastAsia="SimSun" w:cs="SimSun"/>
          <w:sz w:val="20"/>
        </w:rPr>
        <w:t>等过程，提高个体的心理卫生素质；</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）研究</w:t>
      </w:r>
      <w:r>
        <w:rPr>
          <w:rFonts w:hint="eastAsia" w:ascii="SimSun" w:hAnsi="SimSun" w:eastAsia="SimSun" w:cs="SimSun"/>
          <w:color w:val="0000ff"/>
          <w:sz w:val="20"/>
        </w:rPr>
        <w:t>各年龄阶段</w:t>
      </w:r>
      <w:r>
        <w:rPr>
          <w:rFonts w:hint="eastAsia" w:ascii="SimSun" w:hAnsi="SimSun" w:eastAsia="SimSun" w:cs="SimSun"/>
          <w:sz w:val="20"/>
        </w:rPr>
        <w:t>（如儿童、少年、青年、中年、老年）的心理卫生特点与规律，指导各年龄阶段的人们搞好心理卫生；</w:t>
      </w:r>
    </w:p>
    <w:p>
      <w:pPr>
        <w:autoSpaceDE w:val="false"/>
        <w:autoSpaceDN w:val="false"/>
        <w:spacing w:line="360" w:lineRule="exact"/>
        <w:ind w:left="60" w:right="4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）研究各社会群体中的心理卫生问题，使人们在</w:t>
      </w:r>
      <w:r>
        <w:rPr>
          <w:rFonts w:hint="eastAsia" w:ascii="SimSun" w:hAnsi="SimSun" w:eastAsia="SimSun" w:cs="SimSun"/>
          <w:color w:val="0000ff"/>
          <w:sz w:val="20"/>
        </w:rPr>
        <w:t>家庭、学校、工作单位、业余团体</w:t>
      </w:r>
      <w:r>
        <w:rPr>
          <w:rFonts w:hint="eastAsia" w:ascii="SimSun" w:hAnsi="SimSun" w:eastAsia="SimSun" w:cs="SimSun"/>
          <w:sz w:val="20"/>
        </w:rPr>
        <w:t>中能良好的适应环境，搞好人际关系，以便心情舒畅地工作、学习与生活；</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）研究个体主动积极讲究心理卫生的机制与措施，指导人们提高承受挫折的能力，做情绪调节控制的主人，改正不良行为与性格特征，掌握一至几种身心放松技术，以便随时调节身心平衡，讲究心理卫生。</w:t>
      </w:r>
    </w:p>
    <w:p>
      <w:pPr>
        <w:autoSpaceDE w:val="false"/>
        <w:autoSpaceDN w:val="false"/>
        <w:spacing w:line="360" w:lineRule="exact"/>
        <w:ind w:left="480"/>
        <w:jc w:val="both"/>
      </w:pPr>
      <w:r>
        <w:rPr>
          <w:rFonts w:hint="eastAsia" w:ascii="SimSun" w:hAnsi="SimSun" w:eastAsia="SimSun" w:cs="SimSun"/>
          <w:b/>
          <w:sz w:val="20"/>
        </w:rPr>
        <w:t>第九章 心理健康</w:t>
      </w:r>
    </w:p>
    <w:p>
      <w:pPr>
        <w:autoSpaceDE w:val="false"/>
        <w:autoSpaceDN w:val="false"/>
        <w:spacing w:line="380" w:lineRule="exact"/>
        <w:ind w:left="480"/>
        <w:jc w:val="both"/>
      </w:pPr>
      <w:r>
        <w:rPr>
          <w:rFonts w:hint="eastAsia" w:ascii="SimSun" w:hAnsi="SimSun" w:eastAsia="SimSun" w:cs="SimSun"/>
          <w:b/>
          <w:sz w:val="20"/>
        </w:rPr>
        <w:t>第二节 心理健康与心理发展</w:t>
      </w:r>
    </w:p>
    <w:p>
      <w:pPr>
        <w:autoSpaceDE w:val="false"/>
        <w:autoSpaceDN w:val="false"/>
        <w:spacing w:line="380" w:lineRule="exact"/>
        <w:ind w:left="480"/>
        <w:jc w:val="both"/>
      </w:pPr>
      <w:r>
        <w:rPr>
          <w:rFonts w:hint="eastAsia" w:ascii="SimSun" w:hAnsi="SimSun" w:eastAsia="SimSun" w:cs="SimSun"/>
          <w:sz w:val="20"/>
        </w:rPr>
        <w:t>一、个体心理健康与发展</w:t>
      </w:r>
    </w:p>
    <w:p>
      <w:pPr>
        <w:autoSpaceDE w:val="false"/>
        <w:autoSpaceDN w:val="false"/>
        <w:spacing w:line="380" w:lineRule="exact"/>
        <w:ind w:left="480"/>
        <w:jc w:val="both"/>
      </w:pPr>
      <w:r>
        <w:rPr>
          <w:rFonts w:hint="eastAsia" w:ascii="SimSun" w:hAnsi="SimSun" w:eastAsia="SimSun" w:cs="SimSun"/>
          <w:sz w:val="20"/>
        </w:rPr>
        <w:t>二、群体心理健康与发展</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79" name="shape79"/>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79" o:spid="1583715806121"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80" name="shape80"/>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80" o:spid="1583715806122"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81" name="shape81"/>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81" o:spid="158371580612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82" name="shape82"/>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82" o:spid="158371580612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70480" behindDoc="0" locked="0" layoutInCell="1" allowOverlap="1">
                <wp:simplePos x="0" y="0"/>
                <wp:positionH relativeFrom="page">
                  <wp:posOffset>2006600</wp:posOffset>
                </wp:positionH>
                <wp:positionV relativeFrom="page">
                  <wp:posOffset>1828800</wp:posOffset>
                </wp:positionV>
                <wp:extent cx="812800" cy="12700"/>
                <wp:effectExtent l="0" t="0" r="22225" b="31115"/>
                <wp:wrapNone/>
                <wp:docPr id="84" name="shape84"/>
                <wp:cNvGraphicFramePr/>
                <a:graphic>
                  <a:graphicData uri="http://schemas.microsoft.com/office/word/2010/wordprocessingShape">
                    <wps:wsp>
                      <wps:cNvSpPr/>
                      <wps:spPr>
                        <a:xfrm>
                          <a:off x="0" y="0"/>
                          <a:ext cx="812800" cy="12700"/>
                        </a:xfrm>
                        <a:custGeom>
                          <a:avLst/>
                          <a:rect l="l" t="t" r="r" b="b"/>
                          <a:pathLst>
                            <a:path w="812800" h="12700">
                              <a:moveTo>
                                <a:pt x="7620" y="11429"/>
                              </a:moveTo>
                              <a:lnTo>
                                <a:pt x="8077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158pt;margin-top:144pt;mso-wrap-style:square;z-index:10270480;mso-wrap-distance-left:9pt;mso-wrap-distance-top:0pt;mso-wrap-distance-right:9pt;mso-wrap-distance-bottom:0pt" id="shape84" o:spid="1583715806126" path="m7620,11429l807720,1142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2070100</wp:posOffset>
                </wp:positionH>
                <wp:positionV relativeFrom="page">
                  <wp:posOffset>2070100</wp:posOffset>
                </wp:positionV>
                <wp:extent cx="812800" cy="12700"/>
                <wp:effectExtent l="0" t="0" r="22225" b="31115"/>
                <wp:wrapNone/>
                <wp:docPr id="85" name="shape85"/>
                <wp:cNvGraphicFramePr/>
                <a:graphic>
                  <a:graphicData uri="http://schemas.microsoft.com/office/word/2010/wordprocessingShape">
                    <wps:wsp>
                      <wps:cNvSpPr/>
                      <wps:spPr>
                        <a:xfrm>
                          <a:off x="0" y="0"/>
                          <a:ext cx="812800" cy="12700"/>
                        </a:xfrm>
                        <a:custGeom>
                          <a:avLst/>
                          <a:rect l="l" t="t" r="r" b="b"/>
                          <a:pathLst>
                            <a:path w="812800" h="12700">
                              <a:moveTo>
                                <a:pt x="11429" y="8889"/>
                              </a:moveTo>
                              <a:lnTo>
                                <a:pt x="81152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163pt;margin-top:163pt;mso-wrap-style:square;z-index:10271504;mso-wrap-distance-left:9pt;mso-wrap-distance-top:0pt;mso-wrap-distance-right:9pt;mso-wrap-distance-bottom:0pt" id="shape85" o:spid="1583715806126" path="m11429,8889l811529,888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2146300</wp:posOffset>
                </wp:positionH>
                <wp:positionV relativeFrom="page">
                  <wp:posOffset>2311400</wp:posOffset>
                </wp:positionV>
                <wp:extent cx="812800" cy="12700"/>
                <wp:effectExtent l="0" t="0" r="22225" b="31115"/>
                <wp:wrapNone/>
                <wp:docPr id="86" name="shape86"/>
                <wp:cNvGraphicFramePr/>
                <a:graphic>
                  <a:graphicData uri="http://schemas.microsoft.com/office/word/2010/wordprocessingShape">
                    <wps:wsp>
                      <wps:cNvSpPr/>
                      <wps:spPr>
                        <a:xfrm>
                          <a:off x="0" y="0"/>
                          <a:ext cx="812800" cy="12700"/>
                        </a:xfrm>
                        <a:custGeom>
                          <a:avLst/>
                          <a:rect l="l" t="t" r="r" b="b"/>
                          <a:pathLst>
                            <a:path w="812800" h="12700">
                              <a:moveTo>
                                <a:pt x="2539" y="3809"/>
                              </a:moveTo>
                              <a:lnTo>
                                <a:pt x="802639"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169pt;margin-top:182pt;mso-wrap-style:square;z-index:10272528;mso-wrap-distance-left:9pt;mso-wrap-distance-top:0pt;mso-wrap-distance-right:9pt;mso-wrap-distance-bottom:0pt" id="shape86" o:spid="1583715806127" path="m2539,3809l802639,380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2946400</wp:posOffset>
                </wp:positionH>
                <wp:positionV relativeFrom="page">
                  <wp:posOffset>2552700</wp:posOffset>
                </wp:positionV>
                <wp:extent cx="812800" cy="12700"/>
                <wp:effectExtent l="0" t="0" r="22225" b="31115"/>
                <wp:wrapNone/>
                <wp:docPr id="87" name="shape87"/>
                <wp:cNvGraphicFramePr/>
                <a:graphic>
                  <a:graphicData uri="http://schemas.microsoft.com/office/word/2010/wordprocessingShape">
                    <wps:wsp>
                      <wps:cNvSpPr/>
                      <wps:spPr>
                        <a:xfrm>
                          <a:off x="0" y="0"/>
                          <a:ext cx="812800" cy="12700"/>
                        </a:xfrm>
                        <a:custGeom>
                          <a:avLst/>
                          <a:rect l="l" t="t" r="r" b="b"/>
                          <a:pathLst>
                            <a:path w="812800" h="12700">
                              <a:moveTo>
                                <a:pt x="2539" y="634"/>
                              </a:moveTo>
                              <a:lnTo>
                                <a:pt x="802640"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232pt;margin-top:201pt;mso-wrap-style:square;z-index:10273552;mso-wrap-distance-left:9pt;mso-wrap-distance-top:0pt;mso-wrap-distance-right:9pt;mso-wrap-distance-bottom:0pt" id="shape87" o:spid="1583715806127" path="m2539,634l802640,63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4394200</wp:posOffset>
                </wp:positionH>
                <wp:positionV relativeFrom="page">
                  <wp:posOffset>3492500</wp:posOffset>
                </wp:positionV>
                <wp:extent cx="279400" cy="12700"/>
                <wp:effectExtent l="0" t="0" r="22225" b="31115"/>
                <wp:wrapNone/>
                <wp:docPr id="88" name="shape88"/>
                <wp:cNvGraphicFramePr/>
                <a:graphic>
                  <a:graphicData uri="http://schemas.microsoft.com/office/word/2010/wordprocessingShape">
                    <wps:wsp>
                      <wps:cNvSpPr/>
                      <wps:spPr>
                        <a:xfrm>
                          <a:off x="0" y="0"/>
                          <a:ext cx="279400" cy="12700"/>
                        </a:xfrm>
                        <a:custGeom>
                          <a:avLst/>
                          <a:rect l="l" t="t" r="r" b="b"/>
                          <a:pathLst>
                            <a:path w="279400" h="12700">
                              <a:moveTo>
                                <a:pt x="5079" y="11429"/>
                              </a:moveTo>
                              <a:lnTo>
                                <a:pt x="27177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346pt;margin-top:275pt;mso-wrap-style:square;z-index:10274576;mso-wrap-distance-left:9pt;mso-wrap-distance-top:0pt;mso-wrap-distance-right:9pt;mso-wrap-distance-bottom:0pt" id="shape88" o:spid="1583715806128" path="m5079,11429l271779,1142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5727700</wp:posOffset>
                </wp:positionH>
                <wp:positionV relativeFrom="page">
                  <wp:posOffset>3505200</wp:posOffset>
                </wp:positionV>
                <wp:extent cx="393700" cy="12700"/>
                <wp:effectExtent l="0" t="0" r="22225" b="31115"/>
                <wp:wrapNone/>
                <wp:docPr id="89" name="shape89"/>
                <wp:cNvGraphicFramePr/>
                <a:graphic>
                  <a:graphicData uri="http://schemas.microsoft.com/office/word/2010/wordprocessingShape">
                    <wps:wsp>
                      <wps:cNvSpPr/>
                      <wps:spPr>
                        <a:xfrm>
                          <a:off x="0" y="0"/>
                          <a:ext cx="393700" cy="12700"/>
                        </a:xfrm>
                        <a:custGeom>
                          <a:avLst/>
                          <a:rect l="l" t="t" r="r" b="b"/>
                          <a:pathLst>
                            <a:path w="393700" h="12700">
                              <a:moveTo>
                                <a:pt x="5079" y="1904"/>
                              </a:moveTo>
                              <a:lnTo>
                                <a:pt x="391159"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93700,12700" style="position:absolute;left:0;top:0;visibility:visible;mso-position-horizontal:absolute;mso-position-horizontal-relative:page;mso-position-vertical:absolute;mso-position-vertical-relative:page;width:31pt;height:1pt;margin-left:451pt;margin-top:276pt;mso-wrap-style:square;z-index:10275600;mso-wrap-distance-left:9pt;mso-wrap-distance-top:0pt;mso-wrap-distance-right:9pt;mso-wrap-distance-bottom:0pt" id="shape89" o:spid="1583715806128" path="m5079,1904l391159,190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3238500</wp:posOffset>
                </wp:positionH>
                <wp:positionV relativeFrom="page">
                  <wp:posOffset>3975100</wp:posOffset>
                </wp:positionV>
                <wp:extent cx="1219200" cy="12700"/>
                <wp:effectExtent l="0" t="0" r="22225" b="31115"/>
                <wp:wrapNone/>
                <wp:docPr id="90" name="shape90"/>
                <wp:cNvGraphicFramePr/>
                <a:graphic>
                  <a:graphicData uri="http://schemas.microsoft.com/office/word/2010/wordprocessingShape">
                    <wps:wsp>
                      <wps:cNvSpPr/>
                      <wps:spPr>
                        <a:xfrm>
                          <a:off x="0" y="0"/>
                          <a:ext cx="1219200" cy="12700"/>
                        </a:xfrm>
                        <a:custGeom>
                          <a:avLst/>
                          <a:rect l="l" t="t" r="r" b="b"/>
                          <a:pathLst>
                            <a:path w="1219200" h="12700">
                              <a:moveTo>
                                <a:pt x="7620" y="4444"/>
                              </a:moveTo>
                              <a:lnTo>
                                <a:pt x="1208404"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255pt;margin-top:313pt;mso-wrap-style:square;z-index:10276624;mso-wrap-distance-left:9pt;mso-wrap-distance-top:0pt;mso-wrap-distance-right:9pt;mso-wrap-distance-bottom:0pt" id="shape90" o:spid="1583715806129" path="m7620,4444l1208404,4444"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5168900</wp:posOffset>
                </wp:positionV>
                <wp:extent cx="1143000" cy="12700"/>
                <wp:effectExtent l="0" t="0" r="22225" b="31115"/>
                <wp:wrapNone/>
                <wp:docPr id="91" name="shape91"/>
                <wp:cNvGraphicFramePr/>
                <a:graphic>
                  <a:graphicData uri="http://schemas.microsoft.com/office/word/2010/wordprocessingShape">
                    <wps:wsp>
                      <wps:cNvSpPr/>
                      <wps:spPr>
                        <a:xfrm>
                          <a:off x="0" y="0"/>
                          <a:ext cx="1143000" cy="12700"/>
                        </a:xfrm>
                        <a:custGeom>
                          <a:avLst/>
                          <a:rect l="l" t="t" r="r" b="b"/>
                          <a:pathLst>
                            <a:path w="1143000" h="12700">
                              <a:moveTo>
                                <a:pt x="4444" y="2539"/>
                              </a:moveTo>
                              <a:lnTo>
                                <a:pt x="1137920"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407pt;mso-wrap-style:square;z-index:10277648;mso-wrap-distance-left:9pt;mso-wrap-distance-top:0pt;mso-wrap-distance-right:9pt;mso-wrap-distance-bottom:0pt" id="shape91" o:spid="1583715806129" path="m4444,2539l1137920,2539"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838200</wp:posOffset>
                </wp:positionH>
                <wp:positionV relativeFrom="page">
                  <wp:posOffset>5397500</wp:posOffset>
                </wp:positionV>
                <wp:extent cx="1930400" cy="12700"/>
                <wp:effectExtent l="0" t="0" r="22225" b="31115"/>
                <wp:wrapNone/>
                <wp:docPr id="92" name="shape92"/>
                <wp:cNvGraphicFramePr/>
                <a:graphic>
                  <a:graphicData uri="http://schemas.microsoft.com/office/word/2010/wordprocessingShape">
                    <wps:wsp>
                      <wps:cNvSpPr/>
                      <wps:spPr>
                        <a:xfrm>
                          <a:off x="0" y="0"/>
                          <a:ext cx="1930400" cy="12700"/>
                        </a:xfrm>
                        <a:custGeom>
                          <a:avLst/>
                          <a:rect l="l" t="t" r="r" b="b"/>
                          <a:pathLst>
                            <a:path w="1930400" h="12700">
                              <a:moveTo>
                                <a:pt x="4444" y="11429"/>
                              </a:moveTo>
                              <a:lnTo>
                                <a:pt x="192786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30400,12700" style="position:absolute;left:0;top:0;visibility:visible;mso-position-horizontal:absolute;mso-position-horizontal-relative:page;mso-position-vertical:absolute;mso-position-vertical-relative:page;width:152pt;height:1pt;margin-left:66pt;margin-top:425pt;mso-wrap-style:square;z-index:10278672;mso-wrap-distance-left:9pt;mso-wrap-distance-top:0pt;mso-wrap-distance-right:9pt;mso-wrap-distance-bottom:0pt" id="shape92" o:spid="1583715806130" path="m4444,11429l1927860,11429"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5880100</wp:posOffset>
                </wp:positionV>
                <wp:extent cx="1397000" cy="12700"/>
                <wp:effectExtent l="0" t="0" r="22225" b="31115"/>
                <wp:wrapNone/>
                <wp:docPr id="93" name="shape93"/>
                <wp:cNvGraphicFramePr/>
                <a:graphic>
                  <a:graphicData uri="http://schemas.microsoft.com/office/word/2010/wordprocessingShape">
                    <wps:wsp>
                      <wps:cNvSpPr/>
                      <wps:spPr>
                        <a:xfrm>
                          <a:off x="0" y="0"/>
                          <a:ext cx="1397000" cy="12700"/>
                        </a:xfrm>
                        <a:custGeom>
                          <a:avLst/>
                          <a:rect l="l" t="t" r="r" b="b"/>
                          <a:pathLst>
                            <a:path w="1397000" h="12700">
                              <a:moveTo>
                                <a:pt x="4444" y="4444"/>
                              </a:moveTo>
                              <a:lnTo>
                                <a:pt x="139572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0,12700" style="position:absolute;left:0;top:0;visibility:visible;mso-position-horizontal:absolute;mso-position-horizontal-relative:page;mso-position-vertical:absolute;mso-position-vertical-relative:page;width:110pt;height:1pt;margin-left:66pt;margin-top:463pt;mso-wrap-style:square;z-index:10279696;mso-wrap-distance-left:9pt;mso-wrap-distance-top:0pt;mso-wrap-distance-right:9pt;mso-wrap-distance-bottom:0pt" id="shape93" o:spid="1583715806130" path="m4444,4444l1395729,4444"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1841500</wp:posOffset>
                </wp:positionH>
                <wp:positionV relativeFrom="page">
                  <wp:posOffset>6832600</wp:posOffset>
                </wp:positionV>
                <wp:extent cx="546100" cy="12700"/>
                <wp:effectExtent l="0" t="0" r="22225" b="31115"/>
                <wp:wrapNone/>
                <wp:docPr id="94" name="shape94"/>
                <wp:cNvGraphicFramePr/>
                <a:graphic>
                  <a:graphicData uri="http://schemas.microsoft.com/office/word/2010/wordprocessingShape">
                    <wps:wsp>
                      <wps:cNvSpPr/>
                      <wps:spPr>
                        <a:xfrm>
                          <a:off x="0" y="0"/>
                          <a:ext cx="546100" cy="12700"/>
                        </a:xfrm>
                        <a:custGeom>
                          <a:avLst/>
                          <a:rect l="l" t="t" r="r" b="b"/>
                          <a:pathLst>
                            <a:path w="546100" h="12700">
                              <a:moveTo>
                                <a:pt x="635" y="1269"/>
                              </a:moveTo>
                              <a:lnTo>
                                <a:pt x="53403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45pt;margin-top:538pt;mso-wrap-style:square;z-index:10280720;mso-wrap-distance-left:9pt;mso-wrap-distance-top:0pt;mso-wrap-distance-right:9pt;mso-wrap-distance-bottom:0pt" id="shape94" o:spid="1583715806131" path="m635,1269l534035,1269"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1168400</wp:posOffset>
                </wp:positionH>
                <wp:positionV relativeFrom="page">
                  <wp:posOffset>7061200</wp:posOffset>
                </wp:positionV>
                <wp:extent cx="1219200" cy="12700"/>
                <wp:effectExtent l="0" t="0" r="22225" b="31115"/>
                <wp:wrapNone/>
                <wp:docPr id="95" name="shape95"/>
                <wp:cNvGraphicFramePr/>
                <a:graphic>
                  <a:graphicData uri="http://schemas.microsoft.com/office/word/2010/wordprocessingShape">
                    <wps:wsp>
                      <wps:cNvSpPr/>
                      <wps:spPr>
                        <a:xfrm>
                          <a:off x="0" y="0"/>
                          <a:ext cx="1219200" cy="12700"/>
                        </a:xfrm>
                        <a:custGeom>
                          <a:avLst/>
                          <a:rect l="l" t="t" r="r" b="b"/>
                          <a:pathLst>
                            <a:path w="1219200" h="12700">
                              <a:moveTo>
                                <a:pt x="7619" y="8889"/>
                              </a:moveTo>
                              <a:lnTo>
                                <a:pt x="120713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92pt;margin-top:556pt;mso-wrap-style:square;z-index:10281744;mso-wrap-distance-left:9pt;mso-wrap-distance-top:0pt;mso-wrap-distance-right:9pt;mso-wrap-distance-bottom:0pt" id="shape95" o:spid="1583715806131" path="m7619,8889l1207135,8889"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1422400</wp:posOffset>
                </wp:positionH>
                <wp:positionV relativeFrom="page">
                  <wp:posOffset>7302500</wp:posOffset>
                </wp:positionV>
                <wp:extent cx="546100" cy="12700"/>
                <wp:effectExtent l="0" t="0" r="22225" b="31115"/>
                <wp:wrapNone/>
                <wp:docPr id="96" name="shape96"/>
                <wp:cNvGraphicFramePr/>
                <a:graphic>
                  <a:graphicData uri="http://schemas.microsoft.com/office/word/2010/wordprocessingShape">
                    <wps:wsp>
                      <wps:cNvSpPr/>
                      <wps:spPr>
                        <a:xfrm>
                          <a:off x="0" y="0"/>
                          <a:ext cx="546100" cy="12700"/>
                        </a:xfrm>
                        <a:custGeom>
                          <a:avLst/>
                          <a:rect l="l" t="t" r="r" b="b"/>
                          <a:pathLst>
                            <a:path w="546100" h="12700">
                              <a:moveTo>
                                <a:pt x="5080" y="5714"/>
                              </a:moveTo>
                              <a:lnTo>
                                <a:pt x="538479"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12pt;margin-top:575pt;mso-wrap-style:square;z-index:10282768;mso-wrap-distance-left:9pt;mso-wrap-distance-top:0pt;mso-wrap-distance-right:9pt;mso-wrap-distance-bottom:0pt" id="shape96" o:spid="1583715806132" path="m5080,5714l538479,5714"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1562100</wp:posOffset>
                </wp:positionH>
                <wp:positionV relativeFrom="page">
                  <wp:posOffset>7772400</wp:posOffset>
                </wp:positionV>
                <wp:extent cx="406400" cy="12700"/>
                <wp:effectExtent l="0" t="0" r="22225" b="31115"/>
                <wp:wrapNone/>
                <wp:docPr id="97" name="shape97"/>
                <wp:cNvGraphicFramePr/>
                <a:graphic>
                  <a:graphicData uri="http://schemas.microsoft.com/office/word/2010/wordprocessingShape">
                    <wps:wsp>
                      <wps:cNvSpPr/>
                      <wps:spPr>
                        <a:xfrm>
                          <a:off x="0" y="0"/>
                          <a:ext cx="406400" cy="12700"/>
                        </a:xfrm>
                        <a:custGeom>
                          <a:avLst/>
                          <a:rect l="l" t="t" r="r" b="b"/>
                          <a:pathLst>
                            <a:path w="406400" h="12700">
                              <a:moveTo>
                                <a:pt x="0" y="11429"/>
                              </a:moveTo>
                              <a:lnTo>
                                <a:pt x="39877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123pt;margin-top:612pt;mso-wrap-style:square;z-index:10283792;mso-wrap-distance-left:9pt;mso-wrap-distance-top:0pt;mso-wrap-distance-right:9pt;mso-wrap-distance-bottom:0pt" id="shape97" o:spid="1583715806132" path="m0,11429l398779,1142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1422400</wp:posOffset>
                </wp:positionH>
                <wp:positionV relativeFrom="page">
                  <wp:posOffset>8724900</wp:posOffset>
                </wp:positionV>
                <wp:extent cx="812800" cy="12700"/>
                <wp:effectExtent l="0" t="0" r="22225" b="31115"/>
                <wp:wrapNone/>
                <wp:docPr id="98" name="shape98"/>
                <wp:cNvGraphicFramePr/>
                <a:graphic>
                  <a:graphicData uri="http://schemas.microsoft.com/office/word/2010/wordprocessingShape">
                    <wps:wsp>
                      <wps:cNvSpPr/>
                      <wps:spPr>
                        <a:xfrm>
                          <a:off x="0" y="0"/>
                          <a:ext cx="812800" cy="12700"/>
                        </a:xfrm>
                        <a:custGeom>
                          <a:avLst/>
                          <a:rect l="l" t="t" r="r" b="b"/>
                          <a:pathLst>
                            <a:path w="812800" h="12700">
                              <a:moveTo>
                                <a:pt x="635" y="9525"/>
                              </a:moveTo>
                              <a:lnTo>
                                <a:pt x="80073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112pt;margin-top:687pt;mso-wrap-style:square;z-index:10284816;mso-wrap-distance-left:9pt;mso-wrap-distance-top:0pt;mso-wrap-distance-right:9pt;mso-wrap-distance-bottom:0pt" id="shape98" o:spid="1583715806132" path="m635,9525l800735,9525"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1841500</wp:posOffset>
                </wp:positionH>
                <wp:positionV relativeFrom="page">
                  <wp:posOffset>9207500</wp:posOffset>
                </wp:positionV>
                <wp:extent cx="673100" cy="12700"/>
                <wp:effectExtent l="0" t="0" r="22225" b="31115"/>
                <wp:wrapNone/>
                <wp:docPr id="99" name="shape99"/>
                <wp:cNvGraphicFramePr/>
                <a:graphic>
                  <a:graphicData uri="http://schemas.microsoft.com/office/word/2010/wordprocessingShape">
                    <wps:wsp>
                      <wps:cNvSpPr/>
                      <wps:spPr>
                        <a:xfrm>
                          <a:off x="0" y="0"/>
                          <a:ext cx="673100" cy="12700"/>
                        </a:xfrm>
                        <a:custGeom>
                          <a:avLst/>
                          <a:rect l="l" t="t" r="r" b="b"/>
                          <a:pathLst>
                            <a:path w="673100" h="12700">
                              <a:moveTo>
                                <a:pt x="635" y="3809"/>
                              </a:moveTo>
                              <a:lnTo>
                                <a:pt x="66802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145pt;margin-top:725pt;mso-wrap-style:square;z-index:10285840;mso-wrap-distance-left:9pt;mso-wrap-distance-top:0pt;mso-wrap-distance-right:9pt;mso-wrap-distance-bottom:0pt" id="shape99" o:spid="1583715806133" path="m635,3809l668020,3809"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838200</wp:posOffset>
                </wp:positionH>
                <wp:positionV relativeFrom="page">
                  <wp:posOffset>9918700</wp:posOffset>
                </wp:positionV>
                <wp:extent cx="1397000" cy="12700"/>
                <wp:effectExtent l="0" t="0" r="22225" b="31115"/>
                <wp:wrapNone/>
                <wp:docPr id="100" name="shape100"/>
                <wp:cNvGraphicFramePr/>
                <a:graphic>
                  <a:graphicData uri="http://schemas.microsoft.com/office/word/2010/wordprocessingShape">
                    <wps:wsp>
                      <wps:cNvSpPr/>
                      <wps:spPr>
                        <a:xfrm>
                          <a:off x="0" y="0"/>
                          <a:ext cx="1397000" cy="12700"/>
                        </a:xfrm>
                        <a:custGeom>
                          <a:avLst/>
                          <a:rect l="l" t="t" r="r" b="b"/>
                          <a:pathLst>
                            <a:path w="1397000" h="12700">
                              <a:moveTo>
                                <a:pt x="4444" y="7619"/>
                              </a:moveTo>
                              <a:lnTo>
                                <a:pt x="1389379"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0,12700" style="position:absolute;left:0;top:0;visibility:visible;mso-position-horizontal:absolute;mso-position-horizontal-relative:page;mso-position-vertical:absolute;mso-position-vertical-relative:page;width:110pt;height:1pt;margin-left:66pt;margin-top:781pt;mso-wrap-style:square;z-index:10286864;mso-wrap-distance-left:9pt;mso-wrap-distance-top:0pt;mso-wrap-distance-right:9pt;mso-wrap-distance-bottom:0pt" id="shape100" o:spid="1583715806133" path="m4444,7619l1389379,761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01" name="image101" descr=""/>
            <wp:cNvGraphicFramePr>
              <a:graphicFrameLocks noChangeAspect="true"/>
            </wp:cNvGraphicFramePr>
            <a:graphic>
              <a:graphicData uri="http://schemas.openxmlformats.org/drawingml/2006/picture">
                <pic:pic>
                  <pic:nvPicPr>
                    <pic:cNvPr id="101" name="image101"/>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b/>
          <w:sz w:val="20"/>
        </w:rPr>
        <w:t>（一）个体心理健康与发展</w:t>
      </w:r>
    </w:p>
    <w:p>
      <w:pPr>
        <w:autoSpaceDE w:val="false"/>
        <w:autoSpaceDN w:val="false"/>
        <w:spacing w:line="380" w:lineRule="exact"/>
        <w:ind w:left="60" w:right="0" w:firstLine="420"/>
        <w:jc w:val="both"/>
      </w:pPr>
      <w:r>
        <w:rPr>
          <w:rFonts w:hint="eastAsia" w:ascii="SimSun" w:hAnsi="SimSun" w:eastAsia="SimSun" w:cs="SimSun"/>
          <w:sz w:val="20"/>
        </w:rPr>
        <w:t>按照人类生理心理发展依年龄阶段划分，可将个体的发展分为若干相对独立又相互影响的阶段。通常把从怀孕开始到生为胎儿期，</w:t>
      </w:r>
    </w:p>
    <w:p>
      <w:pPr>
        <w:autoSpaceDE w:val="false"/>
        <w:autoSpaceDN w:val="false"/>
        <w:spacing w:line="360" w:lineRule="exact"/>
        <w:ind w:left="480"/>
        <w:jc w:val="both"/>
      </w:pPr>
      <w:r>
        <w:rPr>
          <w:rFonts w:hint="eastAsia" w:ascii="Times New Roman" w:hAnsi="Times New Roman" w:eastAsia="Times New Roman" w:cs="Times New Roman"/>
          <w:sz w:val="20"/>
        </w:rPr>
        <w:t>0~3</w:t>
      </w:r>
      <w:r>
        <w:rPr>
          <w:rFonts w:hint="eastAsia" w:ascii="SimSun" w:hAnsi="SimSun" w:eastAsia="SimSun" w:cs="SimSun"/>
          <w:sz w:val="20"/>
        </w:rPr>
        <w:t>岁为婴儿期，（被动发展期）</w:t>
      </w:r>
    </w:p>
    <w:p>
      <w:pPr>
        <w:autoSpaceDE w:val="false"/>
        <w:autoSpaceDN w:val="false"/>
        <w:spacing w:line="380" w:lineRule="exact"/>
        <w:ind w:left="480"/>
        <w:jc w:val="both"/>
      </w:pPr>
      <w:r>
        <w:rPr>
          <w:rFonts w:hint="eastAsia" w:ascii="Times New Roman" w:hAnsi="Times New Roman" w:eastAsia="Times New Roman" w:cs="Times New Roman"/>
          <w:sz w:val="20"/>
        </w:rPr>
        <w:t>3~6</w:t>
      </w:r>
      <w:r>
        <w:rPr>
          <w:rFonts w:hint="eastAsia" w:ascii="SimSun" w:hAnsi="SimSun" w:eastAsia="SimSun" w:cs="SimSun"/>
          <w:sz w:val="20"/>
        </w:rPr>
        <w:t>岁为幼儿期，（</w:t>
      </w:r>
      <w:r>
        <w:rPr>
          <w:rFonts w:hint="eastAsia" w:ascii="SimSun" w:hAnsi="SimSun" w:eastAsia="SimSun" w:cs="SimSun"/>
          <w:color w:val="0000ff"/>
          <w:sz w:val="20"/>
        </w:rPr>
        <w:t>主动发展阶段</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6~12</w:t>
      </w:r>
      <w:r>
        <w:rPr>
          <w:rFonts w:hint="eastAsia" w:ascii="SimSun" w:hAnsi="SimSun" w:eastAsia="SimSun" w:cs="SimSun"/>
          <w:sz w:val="20"/>
        </w:rPr>
        <w:t>岁为儿童期，（</w:t>
      </w:r>
      <w:r>
        <w:rPr>
          <w:rFonts w:hint="eastAsia" w:ascii="SimSun" w:hAnsi="SimSun" w:eastAsia="SimSun" w:cs="SimSun"/>
          <w:color w:val="0000ff"/>
          <w:sz w:val="20"/>
        </w:rPr>
        <w:t>主动发展阶段</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12~18</w:t>
      </w:r>
      <w:r>
        <w:rPr>
          <w:rFonts w:hint="eastAsia" w:ascii="SimSun" w:hAnsi="SimSun" w:eastAsia="SimSun" w:cs="SimSun"/>
          <w:sz w:val="20"/>
        </w:rPr>
        <w:t>岁为青春期，（</w:t>
      </w:r>
      <w:r>
        <w:rPr>
          <w:rFonts w:hint="eastAsia" w:ascii="SimSun" w:hAnsi="SimSun" w:eastAsia="SimSun" w:cs="SimSun"/>
          <w:color w:val="0000ff"/>
          <w:sz w:val="20"/>
        </w:rPr>
        <w:t>自主发展阶段</w:t>
      </w:r>
      <w:r>
        <w:rPr>
          <w:rFonts w:hint="eastAsia" w:ascii="SimSun" w:hAnsi="SimSun" w:eastAsia="SimSun" w:cs="SimSun"/>
          <w:sz w:val="20"/>
        </w:rPr>
        <w:t>）</w:t>
      </w:r>
    </w:p>
    <w:p>
      <w:pPr>
        <w:autoSpaceDE w:val="false"/>
        <w:autoSpaceDN w:val="false"/>
        <w:spacing w:line="360" w:lineRule="exact"/>
        <w:ind w:left="480"/>
        <w:jc w:val="both"/>
      </w:pPr>
      <w:r>
        <w:rPr>
          <w:rFonts w:hint="eastAsia" w:ascii="Times New Roman" w:hAnsi="Times New Roman" w:eastAsia="Times New Roman" w:cs="Times New Roman"/>
          <w:sz w:val="20"/>
        </w:rPr>
        <w:t>18~35</w:t>
      </w:r>
      <w:r>
        <w:rPr>
          <w:rFonts w:hint="eastAsia" w:ascii="SimSun" w:hAnsi="SimSun" w:eastAsia="SimSun" w:cs="SimSun"/>
          <w:sz w:val="20"/>
        </w:rPr>
        <w:t>岁为成年早期又称青春期，（</w:t>
      </w:r>
      <w:r>
        <w:rPr>
          <w:rFonts w:hint="eastAsia" w:ascii="SimSun" w:hAnsi="SimSun" w:eastAsia="SimSun" w:cs="SimSun"/>
          <w:color w:val="0000ff"/>
          <w:sz w:val="20"/>
        </w:rPr>
        <w:t>巩固发展阶段</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35~65</w:t>
      </w:r>
      <w:r>
        <w:rPr>
          <w:rFonts w:hint="eastAsia" w:ascii="SimSun" w:hAnsi="SimSun" w:eastAsia="SimSun" w:cs="SimSun"/>
          <w:sz w:val="20"/>
        </w:rPr>
        <w:t>岁为成年期又称中年期（或壮年期）</w:t>
      </w:r>
    </w:p>
    <w:p>
      <w:pPr>
        <w:autoSpaceDE w:val="false"/>
        <w:autoSpaceDN w:val="false"/>
        <w:spacing w:line="380" w:lineRule="exact"/>
        <w:ind w:left="480"/>
        <w:jc w:val="both"/>
      </w:pPr>
      <w:r>
        <w:rPr>
          <w:rFonts w:hint="eastAsia" w:ascii="Times New Roman" w:hAnsi="Times New Roman" w:eastAsia="Times New Roman" w:cs="Times New Roman"/>
          <w:sz w:val="20"/>
        </w:rPr>
        <w:t>65</w:t>
      </w:r>
      <w:r>
        <w:rPr>
          <w:rFonts w:hint="eastAsia" w:ascii="SimSun" w:hAnsi="SimSun" w:eastAsia="SimSun" w:cs="SimSun"/>
          <w:sz w:val="20"/>
        </w:rPr>
        <w:t>岁以后为老年期又称成年晚期</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、心理生理发展特点</w:t>
      </w:r>
    </w:p>
    <w:p>
      <w:pPr>
        <w:autoSpaceDE w:val="false"/>
        <w:autoSpaceDN w:val="false"/>
        <w:spacing w:line="360" w:lineRule="exact"/>
        <w:ind w:left="60" w:right="0" w:firstLine="420"/>
        <w:jc w:val="both"/>
      </w:pPr>
      <w:r>
        <w:rPr>
          <w:rFonts w:hint="eastAsia" w:ascii="SimSun" w:hAnsi="SimSun" w:eastAsia="SimSun" w:cs="SimSun"/>
          <w:sz w:val="20"/>
        </w:rPr>
        <w:t>是人生中最快乐美好的时光，开始尝试一种具有挑战的变化</w:t>
      </w:r>
      <w:r>
        <w:rPr>
          <w:rFonts w:hint="eastAsia" w:ascii="Times New Roman" w:hAnsi="Times New Roman" w:eastAsia="Times New Roman" w:cs="Times New Roman"/>
          <w:sz w:val="20"/>
        </w:rPr>
        <w:t>--</w:t>
      </w:r>
      <w:r>
        <w:rPr>
          <w:rFonts w:hint="eastAsia" w:ascii="SimSun" w:hAnsi="SimSun" w:eastAsia="SimSun" w:cs="SimSun"/>
          <w:color w:val="0000ff"/>
          <w:sz w:val="20"/>
        </w:rPr>
        <w:t>上学</w:t>
      </w:r>
      <w:r>
        <w:rPr>
          <w:rFonts w:hint="eastAsia" w:ascii="SimSun" w:hAnsi="SimSun" w:eastAsia="SimSun" w:cs="SimSun"/>
          <w:sz w:val="20"/>
        </w:rPr>
        <w:t>。进入小学，获得</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学生</w:t>
      </w:r>
      <w:r>
        <w:rPr>
          <w:rFonts w:hint="eastAsia" w:ascii="Times New Roman" w:hAnsi="Times New Roman" w:eastAsia="Times New Roman" w:cs="Times New Roman"/>
          <w:color w:val="0000ff"/>
          <w:sz w:val="20"/>
        </w:rPr>
        <w:t>”</w:t>
      </w:r>
      <w:r>
        <w:rPr>
          <w:rFonts w:hint="eastAsia" w:ascii="SimSun" w:hAnsi="SimSun" w:eastAsia="SimSun" w:cs="SimSun"/>
          <w:sz w:val="20"/>
        </w:rPr>
        <w:t>这一社会角色，自我意识和社会意识进一步发展，主要表现在对自己的自我评价上，自我评价的独立性日益增长，自我评价的原则性逐渐形成。大脑的发育已趋于成熟，是</w:t>
      </w:r>
      <w:r>
        <w:rPr>
          <w:rFonts w:hint="eastAsia" w:ascii="SimSun" w:hAnsi="SimSun" w:eastAsia="SimSun" w:cs="SimSun"/>
          <w:color w:val="0000ff"/>
          <w:sz w:val="20"/>
        </w:rPr>
        <w:t>智力发展最快的时期</w:t>
      </w:r>
      <w:r>
        <w:rPr>
          <w:rFonts w:hint="eastAsia" w:ascii="SimSun" w:hAnsi="SimSun" w:eastAsia="SimSun" w:cs="SimSun"/>
          <w:sz w:val="20"/>
        </w:rPr>
        <w:t>，感知力、注意力、记忆力、想象力和思维能力都有了新的提高和发展。语言能力进一步发展，词汇日渐丰富，行为自控管理能力增强。</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、儿童期的心理发展与心理健康（</w:t>
      </w:r>
      <w:r>
        <w:rPr>
          <w:rFonts w:hint="eastAsia" w:ascii="TimesNewRomanPS-BoldMT" w:hAnsi="TimesNewRomanPS-BoldMT" w:eastAsia="TimesNewRomanPS-BoldMT" w:cs="TimesNewRomanPS-BoldMT"/>
          <w:b/>
          <w:sz w:val="20"/>
        </w:rPr>
        <w:t>6~12</w:t>
      </w:r>
      <w:r>
        <w:rPr>
          <w:rFonts w:hint="eastAsia" w:ascii="SimSun" w:hAnsi="SimSun" w:eastAsia="SimSun" w:cs="SimSun"/>
          <w:b/>
          <w:sz w:val="20"/>
        </w:rPr>
        <w:t>岁）</w:t>
      </w:r>
    </w:p>
    <w:p>
      <w:pPr>
        <w:autoSpaceDE w:val="false"/>
        <w:autoSpaceDN w:val="false"/>
        <w:spacing w:line="380" w:lineRule="exact"/>
        <w:ind w:left="60" w:right="0" w:firstLine="420"/>
        <w:jc w:val="both"/>
      </w:pPr>
      <w:r>
        <w:rPr>
          <w:rFonts w:hint="eastAsia" w:ascii="SimSun" w:hAnsi="SimSun" w:eastAsia="SimSun" w:cs="SimSun"/>
          <w:sz w:val="20"/>
        </w:rPr>
        <w:t>主要表现在对自己的自我评价上，自我评价的独立性日益增长，自我评价的原则性逐渐形成。是智力发展最快的时期。</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）合理安排学习</w:t>
      </w:r>
      <w:r>
        <w:rPr>
          <w:rFonts w:hint="eastAsia" w:ascii="SimSun" w:hAnsi="SimSun" w:eastAsia="SimSun" w:cs="SimSun"/>
          <w:sz w:val="20"/>
        </w:rPr>
        <w:t>：处理好幼儿园和小学的衔接问题可以减少孩子入学后的是适应性困难。</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）防止不良心理及性格的产生</w:t>
      </w:r>
      <w:r>
        <w:rPr>
          <w:rFonts w:hint="eastAsia" w:ascii="SimSun" w:hAnsi="SimSun" w:eastAsia="SimSun" w:cs="SimSun"/>
          <w:sz w:val="20"/>
        </w:rPr>
        <w:t>：常和家庭、学校教育不当有关，应注意避免以下情况：过分照顾、过于溺爱、过分冷漠、过分严厉、忽冷忽热、反复无常等。</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）培养社会适应能力</w:t>
      </w:r>
      <w:r>
        <w:rPr>
          <w:rFonts w:hint="eastAsia" w:ascii="SimSun" w:hAnsi="SimSun" w:eastAsia="SimSun" w:cs="SimSun"/>
          <w:sz w:val="20"/>
        </w:rPr>
        <w:t>：首先要培养儿童的同情心，学习了解、关心、体谅他人，多与同伴进行交流，要以诚待人；其次要教育儿童在游戏中互相谦让、互相帮助、互相支持；增加儿童与家人以外的其他人相处的机会，从中学会人际交往，发展友谊感、同情心和责任心。</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、青春期的心理发展与心理健康（</w:t>
      </w:r>
      <w:r>
        <w:rPr>
          <w:rFonts w:hint="eastAsia" w:ascii="TimesNewRomanPS-BoldMT" w:hAnsi="TimesNewRomanPS-BoldMT" w:eastAsia="TimesNewRomanPS-BoldMT" w:cs="TimesNewRomanPS-BoldMT"/>
          <w:b/>
          <w:sz w:val="20"/>
        </w:rPr>
        <w:t>12~18</w:t>
      </w:r>
      <w:r>
        <w:rPr>
          <w:rFonts w:hint="eastAsia" w:ascii="SimSun" w:hAnsi="SimSun" w:eastAsia="SimSun" w:cs="SimSun"/>
          <w:b/>
          <w:sz w:val="20"/>
        </w:rPr>
        <w:t>岁）</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）培养良好的</w:t>
      </w:r>
      <w:r>
        <w:rPr>
          <w:rFonts w:hint="eastAsia" w:ascii="SimSun" w:hAnsi="SimSun" w:eastAsia="SimSun" w:cs="SimSun"/>
          <w:color w:val="0000ff"/>
          <w:sz w:val="20"/>
        </w:rPr>
        <w:t>自我意识</w:t>
      </w:r>
      <w:r>
        <w:rPr>
          <w:rFonts w:hint="eastAsia" w:ascii="SimSun" w:hAnsi="SimSun" w:eastAsia="SimSun" w:cs="SimSun"/>
          <w:sz w:val="20"/>
        </w:rPr>
        <w:t>：青少年的自我意识往往带有主观色彩而表现出片面性、幼稚性。</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w:t>
      </w:r>
      <w:r>
        <w:rPr>
          <w:rFonts w:hint="eastAsia" w:ascii="SimSun" w:hAnsi="SimSun" w:eastAsia="SimSun" w:cs="SimSun"/>
          <w:color w:val="0000ff"/>
          <w:sz w:val="20"/>
        </w:rPr>
        <w:t>保护自信心和自尊心</w:t>
      </w:r>
      <w:r>
        <w:rPr>
          <w:rFonts w:hint="eastAsia" w:ascii="SimSun" w:hAnsi="SimSun" w:eastAsia="SimSun" w:cs="SimSun"/>
          <w:sz w:val="20"/>
        </w:rPr>
        <w:t>：自信和自尊是青少年心理健全发展的支柱。</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）保持</w:t>
      </w:r>
      <w:r>
        <w:rPr>
          <w:rFonts w:hint="eastAsia" w:ascii="SimSun" w:hAnsi="SimSun" w:eastAsia="SimSun" w:cs="SimSun"/>
          <w:color w:val="0000ff"/>
          <w:sz w:val="20"/>
        </w:rPr>
        <w:t>情绪稳定</w:t>
      </w:r>
      <w:r>
        <w:rPr>
          <w:rFonts w:hint="eastAsia" w:ascii="SimSun" w:hAnsi="SimSun" w:eastAsia="SimSun" w:cs="SimSun"/>
          <w:sz w:val="20"/>
        </w:rPr>
        <w:t>：青少年大脑的神经机制并没有发育健全，调节能力还比较差，因此容易产生心理不平衡状态。</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）适当的</w:t>
      </w:r>
      <w:r>
        <w:rPr>
          <w:rFonts w:hint="eastAsia" w:ascii="SimSun" w:hAnsi="SimSun" w:eastAsia="SimSun" w:cs="SimSun"/>
          <w:color w:val="0000ff"/>
          <w:sz w:val="20"/>
        </w:rPr>
        <w:t>性教育</w:t>
      </w:r>
      <w:r>
        <w:rPr>
          <w:rFonts w:hint="eastAsia" w:ascii="SimSun" w:hAnsi="SimSun" w:eastAsia="SimSun" w:cs="SimSun"/>
          <w:sz w:val="20"/>
        </w:rPr>
        <w:t>：学校家庭应及时对青少年进行性教育，包括心理和生理两方面。了解男女社会角色等知识，消除他们对之产生的神秘、好奇、不安、恐惧感，防治青少年出现性心理行为障碍。</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4</w:t>
      </w:r>
      <w:r>
        <w:rPr>
          <w:rFonts w:hint="eastAsia" w:ascii="SimSun" w:hAnsi="SimSun" w:eastAsia="SimSun" w:cs="SimSun"/>
          <w:b/>
          <w:sz w:val="20"/>
        </w:rPr>
        <w:t>、成年早期（青春期）的心理发展与心理健康（</w:t>
      </w:r>
      <w:r>
        <w:rPr>
          <w:rFonts w:hint="eastAsia" w:ascii="TimesNewRomanPS-BoldMT" w:hAnsi="TimesNewRomanPS-BoldMT" w:eastAsia="TimesNewRomanPS-BoldMT" w:cs="TimesNewRomanPS-BoldMT"/>
          <w:b/>
          <w:sz w:val="20"/>
        </w:rPr>
        <w:t>18~35</w:t>
      </w:r>
      <w:r>
        <w:rPr>
          <w:rFonts w:hint="eastAsia" w:ascii="SimSun" w:hAnsi="SimSun" w:eastAsia="SimSun" w:cs="SimSun"/>
          <w:b/>
          <w:sz w:val="20"/>
        </w:rPr>
        <w:t>岁）</w:t>
      </w:r>
    </w:p>
    <w:p>
      <w:pPr>
        <w:autoSpaceDE w:val="false"/>
        <w:autoSpaceDN w:val="false"/>
        <w:spacing w:line="360" w:lineRule="exact"/>
        <w:ind w:left="480"/>
        <w:jc w:val="both"/>
      </w:pPr>
      <w:r>
        <w:rPr>
          <w:rFonts w:hint="eastAsia" w:ascii="SimSun" w:hAnsi="SimSun" w:eastAsia="SimSun" w:cs="SimSun"/>
          <w:sz w:val="20"/>
        </w:rPr>
        <w:t>人生的黄金阶段，处于这一时期的个体，无论生理还是心理上都已经成熟。</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）积极</w:t>
      </w:r>
      <w:r>
        <w:rPr>
          <w:rFonts w:hint="eastAsia" w:ascii="SimSun" w:hAnsi="SimSun" w:eastAsia="SimSun" w:cs="SimSun"/>
          <w:color w:val="0000ff"/>
          <w:sz w:val="20"/>
        </w:rPr>
        <w:t>适应社会变化</w:t>
      </w:r>
      <w:r>
        <w:rPr>
          <w:rFonts w:hint="eastAsia" w:ascii="SimSun" w:hAnsi="SimSun" w:eastAsia="SimSun" w:cs="SimSun"/>
          <w:sz w:val="20"/>
        </w:rPr>
        <w:t>：青年期个体步入社会独立生活，生活中常常会遇到各种挫折与人际关系的矛盾需要对应。青年由于种种原因造成人际交往失败时会感到苦闷、自卑，甚至影响身心健康。</w:t>
      </w:r>
    </w:p>
    <w:p>
      <w:pPr>
        <w:autoSpaceDE w:val="false"/>
        <w:autoSpaceDN w:val="false"/>
        <w:spacing w:line="360" w:lineRule="exact"/>
        <w:ind w:left="60" w:right="4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）树立良好的</w:t>
      </w:r>
      <w:r>
        <w:rPr>
          <w:rFonts w:hint="eastAsia" w:ascii="SimSun" w:hAnsi="SimSun" w:eastAsia="SimSun" w:cs="SimSun"/>
          <w:color w:val="0000ff"/>
          <w:sz w:val="20"/>
        </w:rPr>
        <w:t>婚恋择偶观</w:t>
      </w:r>
      <w:r>
        <w:rPr>
          <w:rFonts w:hint="eastAsia" w:ascii="SimSun" w:hAnsi="SimSun" w:eastAsia="SimSun" w:cs="SimSun"/>
          <w:sz w:val="20"/>
        </w:rPr>
        <w:t>：青年时期是发生性、恋爱心理问题的高峰期。应该对性有客观科学的认识，对性有正确的认知和态度是性心理健康的首要问题。</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5</w:t>
      </w:r>
      <w:r>
        <w:rPr>
          <w:rFonts w:hint="eastAsia" w:ascii="SimSun" w:hAnsi="SimSun" w:eastAsia="SimSun" w:cs="SimSun"/>
          <w:b/>
          <w:sz w:val="20"/>
        </w:rPr>
        <w:t>、成年期（中年期，壮年期）的心理发展与心理健（</w:t>
      </w:r>
      <w:r>
        <w:rPr>
          <w:rFonts w:hint="eastAsia" w:ascii="TimesNewRomanPS-BoldMT" w:hAnsi="TimesNewRomanPS-BoldMT" w:eastAsia="TimesNewRomanPS-BoldMT" w:cs="TimesNewRomanPS-BoldMT"/>
          <w:b/>
          <w:sz w:val="20"/>
        </w:rPr>
        <w:t>35~65</w:t>
      </w:r>
      <w:r>
        <w:rPr>
          <w:rFonts w:hint="eastAsia" w:ascii="SimSun" w:hAnsi="SimSun" w:eastAsia="SimSun" w:cs="SimSun"/>
          <w:b/>
          <w:sz w:val="20"/>
        </w:rPr>
        <w:t>岁）</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）加强自我心理保健</w:t>
      </w:r>
      <w:r>
        <w:rPr>
          <w:rFonts w:hint="eastAsia" w:ascii="SimSun" w:hAnsi="SimSun" w:eastAsia="SimSun" w:cs="SimSun"/>
          <w:sz w:val="20"/>
        </w:rPr>
        <w:t>：由于超负荷的工作及家庭负担，特别要注意提高自我保健意识，保持和谐的人际</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02" name="shape102"/>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02" o:spid="1583715806220"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03" name="shape103"/>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03" o:spid="1583715806221"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04" name="shape104"/>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04" o:spid="1583715806223"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05" name="shape105"/>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05" o:spid="158371580622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1117600</wp:posOffset>
                </wp:positionV>
                <wp:extent cx="1270000" cy="12700"/>
                <wp:effectExtent l="0" t="0" r="22225" b="31115"/>
                <wp:wrapNone/>
                <wp:docPr id="107" name="shape107"/>
                <wp:cNvGraphicFramePr/>
                <a:graphic>
                  <a:graphicData uri="http://schemas.microsoft.com/office/word/2010/wordprocessingShape">
                    <wps:wsp>
                      <wps:cNvSpPr/>
                      <wps:spPr>
                        <a:xfrm>
                          <a:off x="0" y="0"/>
                          <a:ext cx="1270000" cy="12700"/>
                        </a:xfrm>
                        <a:custGeom>
                          <a:avLst/>
                          <a:rect l="l" t="t" r="r" b="b"/>
                          <a:pathLst>
                            <a:path w="1270000" h="12700">
                              <a:moveTo>
                                <a:pt x="4444" y="12064"/>
                              </a:moveTo>
                              <a:lnTo>
                                <a:pt x="126746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00,12700" style="position:absolute;left:0;top:0;visibility:visible;mso-position-horizontal:absolute;mso-position-horizontal-relative:page;mso-position-vertical:absolute;mso-position-vertical-relative:page;width:100pt;height:1pt;margin-left:66pt;margin-top:88pt;mso-wrap-style:square;z-index:10266384;mso-wrap-distance-left:9pt;mso-wrap-distance-top:0pt;mso-wrap-distance-right:9pt;mso-wrap-distance-bottom:0pt" id="shape107" o:spid="1583715806224" path="m4444,12064l1267460,1206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2070100</wp:posOffset>
                </wp:positionV>
                <wp:extent cx="1663700" cy="12700"/>
                <wp:effectExtent l="0" t="0" r="22225" b="31115"/>
                <wp:wrapNone/>
                <wp:docPr id="108" name="shape108"/>
                <wp:cNvGraphicFramePr/>
                <a:graphic>
                  <a:graphicData uri="http://schemas.microsoft.com/office/word/2010/wordprocessingShape">
                    <wps:wsp>
                      <wps:cNvSpPr/>
                      <wps:spPr>
                        <a:xfrm>
                          <a:off x="0" y="0"/>
                          <a:ext cx="1663700" cy="12700"/>
                        </a:xfrm>
                        <a:custGeom>
                          <a:avLst/>
                          <a:rect l="l" t="t" r="r" b="b"/>
                          <a:pathLst>
                            <a:path w="1663700" h="12700">
                              <a:moveTo>
                                <a:pt x="4444" y="10794"/>
                              </a:moveTo>
                              <a:lnTo>
                                <a:pt x="1659254"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63700,12700" style="position:absolute;left:0;top:0;visibility:visible;mso-position-horizontal:absolute;mso-position-horizontal-relative:page;mso-position-vertical:absolute;mso-position-vertical-relative:page;width:131pt;height:1pt;margin-left:66pt;margin-top:163pt;mso-wrap-style:square;z-index:10267408;mso-wrap-distance-left:9pt;mso-wrap-distance-top:0pt;mso-wrap-distance-right:9pt;mso-wrap-distance-bottom:0pt" id="shape108" o:spid="1583715806225" path="m4444,10794l1659254,10794"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2552700</wp:posOffset>
                </wp:positionV>
                <wp:extent cx="1536700" cy="12700"/>
                <wp:effectExtent l="0" t="0" r="22225" b="31115"/>
                <wp:wrapNone/>
                <wp:docPr id="109" name="shape109"/>
                <wp:cNvGraphicFramePr/>
                <a:graphic>
                  <a:graphicData uri="http://schemas.microsoft.com/office/word/2010/wordprocessingShape">
                    <wps:wsp>
                      <wps:cNvSpPr/>
                      <wps:spPr>
                        <a:xfrm>
                          <a:off x="0" y="0"/>
                          <a:ext cx="1536700" cy="12700"/>
                        </a:xfrm>
                        <a:custGeom>
                          <a:avLst/>
                          <a:rect l="l" t="t" r="r" b="b"/>
                          <a:pathLst>
                            <a:path w="1536700" h="12700">
                              <a:moveTo>
                                <a:pt x="4444" y="1904"/>
                              </a:moveTo>
                              <a:lnTo>
                                <a:pt x="152844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536700,12700" style="position:absolute;left:0;top:0;visibility:visible;mso-position-horizontal:absolute;mso-position-horizontal-relative:page;mso-position-vertical:absolute;mso-position-vertical-relative:page;width:121pt;height:1pt;margin-left:66pt;margin-top:201pt;mso-wrap-style:square;z-index:10268432;mso-wrap-distance-left:9pt;mso-wrap-distance-top:0pt;mso-wrap-distance-right:9pt;mso-wrap-distance-bottom:0pt" id="shape109" o:spid="1583715806225" path="m4444,1904l1528445,190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4686300</wp:posOffset>
                </wp:positionV>
                <wp:extent cx="596900" cy="12700"/>
                <wp:effectExtent l="0" t="0" r="22225" b="31115"/>
                <wp:wrapNone/>
                <wp:docPr id="110" name="shape110"/>
                <wp:cNvGraphicFramePr/>
                <a:graphic>
                  <a:graphicData uri="http://schemas.microsoft.com/office/word/2010/wordprocessingShape">
                    <wps:wsp>
                      <wps:cNvSpPr/>
                      <wps:spPr>
                        <a:xfrm>
                          <a:off x="0" y="0"/>
                          <a:ext cx="596900" cy="12700"/>
                        </a:xfrm>
                        <a:custGeom>
                          <a:avLst/>
                          <a:rect l="l" t="t" r="r" b="b"/>
                          <a:pathLst>
                            <a:path w="596900" h="12700">
                              <a:moveTo>
                                <a:pt x="4444" y="9524"/>
                              </a:moveTo>
                              <a:lnTo>
                                <a:pt x="589280" y="952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12700" style="position:absolute;left:0;top:0;visibility:visible;mso-position-horizontal:absolute;mso-position-horizontal-relative:page;mso-position-vertical:absolute;mso-position-vertical-relative:page;width:47pt;height:1pt;margin-left:66pt;margin-top:369pt;mso-wrap-style:square;z-index:10269456;mso-wrap-distance-left:9pt;mso-wrap-distance-top:0pt;mso-wrap-distance-right:9pt;mso-wrap-distance-bottom:0pt" id="shape110" o:spid="1583715806226" path="m4444,9524l589280,9524"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5168900</wp:posOffset>
                </wp:positionV>
                <wp:extent cx="1130300" cy="12700"/>
                <wp:effectExtent l="0" t="0" r="22225" b="31115"/>
                <wp:wrapNone/>
                <wp:docPr id="111" name="shape111"/>
                <wp:cNvGraphicFramePr/>
                <a:graphic>
                  <a:graphicData uri="http://schemas.microsoft.com/office/word/2010/wordprocessingShape">
                    <wps:wsp>
                      <wps:cNvSpPr/>
                      <wps:spPr>
                        <a:xfrm>
                          <a:off x="0" y="0"/>
                          <a:ext cx="1130300" cy="12700"/>
                        </a:xfrm>
                        <a:custGeom>
                          <a:avLst/>
                          <a:rect l="l" t="t" r="r" b="b"/>
                          <a:pathLst>
                            <a:path w="1130300" h="12700">
                              <a:moveTo>
                                <a:pt x="4444" y="2539"/>
                              </a:moveTo>
                              <a:lnTo>
                                <a:pt x="1122679"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30300,12700" style="position:absolute;left:0;top:0;visibility:visible;mso-position-horizontal:absolute;mso-position-horizontal-relative:page;mso-position-vertical:absolute;mso-position-vertical-relative:page;width:89pt;height:1pt;margin-left:66pt;margin-top:407pt;mso-wrap-style:square;z-index:10270480;mso-wrap-distance-left:9pt;mso-wrap-distance-top:0pt;mso-wrap-distance-right:9pt;mso-wrap-distance-bottom:0pt" id="shape111" o:spid="1583715806226" path="m4444,2539l1122679,253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5638800</wp:posOffset>
                </wp:positionV>
                <wp:extent cx="1524000" cy="12700"/>
                <wp:effectExtent l="0" t="0" r="22225" b="31115"/>
                <wp:wrapNone/>
                <wp:docPr id="112" name="shape112"/>
                <wp:cNvGraphicFramePr/>
                <a:graphic>
                  <a:graphicData uri="http://schemas.microsoft.com/office/word/2010/wordprocessingShape">
                    <wps:wsp>
                      <wps:cNvSpPr/>
                      <wps:spPr>
                        <a:xfrm>
                          <a:off x="0" y="0"/>
                          <a:ext cx="1524000" cy="12700"/>
                        </a:xfrm>
                        <a:custGeom>
                          <a:avLst/>
                          <a:rect l="l" t="t" r="r" b="b"/>
                          <a:pathLst>
                            <a:path w="1524000" h="12700">
                              <a:moveTo>
                                <a:pt x="4444" y="6349"/>
                              </a:moveTo>
                              <a:lnTo>
                                <a:pt x="1524000" y="634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524000,12700" style="position:absolute;left:0;top:0;visibility:visible;mso-position-horizontal:absolute;mso-position-horizontal-relative:page;mso-position-vertical:absolute;mso-position-vertical-relative:page;width:120pt;height:1pt;margin-left:66pt;margin-top:444pt;mso-wrap-style:square;z-index:10271504;mso-wrap-distance-left:9pt;mso-wrap-distance-top:0pt;mso-wrap-distance-right:9pt;mso-wrap-distance-bottom:0pt" id="shape112" o:spid="1583715806227" path="m4444,6349l1524000,634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6108700</wp:posOffset>
                </wp:positionV>
                <wp:extent cx="1524000" cy="12700"/>
                <wp:effectExtent l="0" t="0" r="22225" b="31115"/>
                <wp:wrapNone/>
                <wp:docPr id="113" name="shape113"/>
                <wp:cNvGraphicFramePr/>
                <a:graphic>
                  <a:graphicData uri="http://schemas.microsoft.com/office/word/2010/wordprocessingShape">
                    <wps:wsp>
                      <wps:cNvSpPr/>
                      <wps:spPr>
                        <a:xfrm>
                          <a:off x="0" y="0"/>
                          <a:ext cx="1524000" cy="12700"/>
                        </a:xfrm>
                        <a:custGeom>
                          <a:avLst/>
                          <a:rect l="l" t="t" r="r" b="b"/>
                          <a:pathLst>
                            <a:path w="1524000" h="12700">
                              <a:moveTo>
                                <a:pt x="4444" y="12064"/>
                              </a:moveTo>
                              <a:lnTo>
                                <a:pt x="152400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524000,12700" style="position:absolute;left:0;top:0;visibility:visible;mso-position-horizontal:absolute;mso-position-horizontal-relative:page;mso-position-vertical:absolute;mso-position-vertical-relative:page;width:120pt;height:1pt;margin-left:66pt;margin-top:481pt;mso-wrap-style:square;z-index:10272528;mso-wrap-distance-left:9pt;mso-wrap-distance-top:0pt;mso-wrap-distance-right:9pt;mso-wrap-distance-bottom:0pt" id="shape113" o:spid="1583715806227" path="m4444,12064l1524000,1206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4178300</wp:posOffset>
                </wp:positionH>
                <wp:positionV relativeFrom="page">
                  <wp:posOffset>7302500</wp:posOffset>
                </wp:positionV>
                <wp:extent cx="2806700" cy="12700"/>
                <wp:effectExtent l="0" t="0" r="22225" b="31115"/>
                <wp:wrapNone/>
                <wp:docPr id="114" name="shape114"/>
                <wp:cNvGraphicFramePr/>
                <a:graphic>
                  <a:graphicData uri="http://schemas.microsoft.com/office/word/2010/wordprocessingShape">
                    <wps:wsp>
                      <wps:cNvSpPr/>
                      <wps:spPr>
                        <a:xfrm>
                          <a:off x="0" y="0"/>
                          <a:ext cx="2806700" cy="12700"/>
                        </a:xfrm>
                        <a:custGeom>
                          <a:avLst/>
                          <a:rect l="l" t="t" r="r" b="b"/>
                          <a:pathLst>
                            <a:path w="2806700" h="12700">
                              <a:moveTo>
                                <a:pt x="1904" y="5714"/>
                              </a:moveTo>
                              <a:lnTo>
                                <a:pt x="280606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06700,12700" style="position:absolute;left:0;top:0;visibility:visible;mso-position-horizontal:absolute;mso-position-horizontal-relative:page;mso-position-vertical:absolute;mso-position-vertical-relative:page;width:221pt;height:1pt;margin-left:329pt;margin-top:575pt;mso-wrap-style:square;z-index:10273552;mso-wrap-distance-left:9pt;mso-wrap-distance-top:0pt;mso-wrap-distance-right:9pt;mso-wrap-distance-bottom:0pt" id="shape114" o:spid="1583715806228" path="m1904,5714l2806065,571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571500</wp:posOffset>
                </wp:positionH>
                <wp:positionV relativeFrom="page">
                  <wp:posOffset>7543800</wp:posOffset>
                </wp:positionV>
                <wp:extent cx="939800" cy="12700"/>
                <wp:effectExtent l="0" t="0" r="22225" b="31115"/>
                <wp:wrapNone/>
                <wp:docPr id="115" name="shape115"/>
                <wp:cNvGraphicFramePr/>
                <a:graphic>
                  <a:graphicData uri="http://schemas.microsoft.com/office/word/2010/wordprocessingShape">
                    <wps:wsp>
                      <wps:cNvSpPr/>
                      <wps:spPr>
                        <a:xfrm>
                          <a:off x="0" y="0"/>
                          <a:ext cx="939800" cy="12700"/>
                        </a:xfrm>
                        <a:custGeom>
                          <a:avLst/>
                          <a:rect l="l" t="t" r="r" b="b"/>
                          <a:pathLst>
                            <a:path w="939800" h="12700">
                              <a:moveTo>
                                <a:pt x="4444" y="1904"/>
                              </a:moveTo>
                              <a:lnTo>
                                <a:pt x="93726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45pt;margin-top:594pt;mso-wrap-style:square;z-index:10274576;mso-wrap-distance-left:9pt;mso-wrap-distance-top:0pt;mso-wrap-distance-right:9pt;mso-wrap-distance-bottom:0pt" id="shape115" o:spid="1583715806228" path="m4444,1904l937260,190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1104900</wp:posOffset>
                </wp:positionH>
                <wp:positionV relativeFrom="page">
                  <wp:posOffset>8255000</wp:posOffset>
                </wp:positionV>
                <wp:extent cx="3606800" cy="12700"/>
                <wp:effectExtent l="0" t="0" r="22225" b="31115"/>
                <wp:wrapNone/>
                <wp:docPr id="116" name="shape116"/>
                <wp:cNvGraphicFramePr/>
                <a:graphic>
                  <a:graphicData uri="http://schemas.microsoft.com/office/word/2010/wordprocessingShape">
                    <wps:wsp>
                      <wps:cNvSpPr/>
                      <wps:spPr>
                        <a:xfrm>
                          <a:off x="0" y="0"/>
                          <a:ext cx="3606800" cy="12700"/>
                        </a:xfrm>
                        <a:custGeom>
                          <a:avLst/>
                          <a:rect l="l" t="t" r="r" b="b"/>
                          <a:pathLst>
                            <a:path w="3606800" h="12700">
                              <a:moveTo>
                                <a:pt x="4444" y="3809"/>
                              </a:moveTo>
                              <a:lnTo>
                                <a:pt x="3604259"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606800,12700" style="position:absolute;left:0;top:0;visibility:visible;mso-position-horizontal:absolute;mso-position-horizontal-relative:page;mso-position-vertical:absolute;mso-position-vertical-relative:page;width:284pt;height:1pt;margin-left:87pt;margin-top:650pt;mso-wrap-style:square;z-index:10275600;mso-wrap-distance-left:9pt;mso-wrap-distance-top:0pt;mso-wrap-distance-right:9pt;mso-wrap-distance-bottom:0pt" id="shape116" o:spid="1583715806229" path="m4444,3809l3604259,380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2171700</wp:posOffset>
                </wp:positionH>
                <wp:positionV relativeFrom="page">
                  <wp:posOffset>8724900</wp:posOffset>
                </wp:positionV>
                <wp:extent cx="3886200" cy="12700"/>
                <wp:effectExtent l="0" t="0" r="22225" b="31115"/>
                <wp:wrapNone/>
                <wp:docPr id="117" name="shape117"/>
                <wp:cNvGraphicFramePr/>
                <a:graphic>
                  <a:graphicData uri="http://schemas.microsoft.com/office/word/2010/wordprocessingShape">
                    <wps:wsp>
                      <wps:cNvSpPr/>
                      <wps:spPr>
                        <a:xfrm>
                          <a:off x="0" y="0"/>
                          <a:ext cx="3886200" cy="12700"/>
                        </a:xfrm>
                        <a:custGeom>
                          <a:avLst/>
                          <a:rect l="l" t="t" r="r" b="b"/>
                          <a:pathLst>
                            <a:path w="3886200" h="12700">
                              <a:moveTo>
                                <a:pt x="5714" y="9525"/>
                              </a:moveTo>
                              <a:lnTo>
                                <a:pt x="3878579"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886200,12700" style="position:absolute;left:0;top:0;visibility:visible;mso-position-horizontal:absolute;mso-position-horizontal-relative:page;mso-position-vertical:absolute;mso-position-vertical-relative:page;width:306pt;height:1pt;margin-left:171pt;margin-top:687pt;mso-wrap-style:square;z-index:10276624;mso-wrap-distance-left:9pt;mso-wrap-distance-top:0pt;mso-wrap-distance-right:9pt;mso-wrap-distance-bottom:0pt" id="shape117" o:spid="1583715806229" path="m5714,9525l3878579,9525"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4572000</wp:posOffset>
                </wp:positionH>
                <wp:positionV relativeFrom="page">
                  <wp:posOffset>9677400</wp:posOffset>
                </wp:positionV>
                <wp:extent cx="2413000" cy="12700"/>
                <wp:effectExtent l="0" t="0" r="22225" b="31115"/>
                <wp:wrapNone/>
                <wp:docPr id="118" name="shape118"/>
                <wp:cNvGraphicFramePr/>
                <a:graphic>
                  <a:graphicData uri="http://schemas.microsoft.com/office/word/2010/wordprocessingShape">
                    <wps:wsp>
                      <wps:cNvSpPr/>
                      <wps:spPr>
                        <a:xfrm>
                          <a:off x="0" y="0"/>
                          <a:ext cx="2413000" cy="12700"/>
                        </a:xfrm>
                        <a:custGeom>
                          <a:avLst/>
                          <a:rect l="l" t="t" r="r" b="b"/>
                          <a:pathLst>
                            <a:path w="2413000" h="12700">
                              <a:moveTo>
                                <a:pt x="8890" y="8254"/>
                              </a:moveTo>
                              <a:lnTo>
                                <a:pt x="2410459"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0,12700" style="position:absolute;left:0;top:0;visibility:visible;mso-position-horizontal:absolute;mso-position-horizontal-relative:page;mso-position-vertical:absolute;mso-position-vertical-relative:page;width:190pt;height:1pt;margin-left:360pt;margin-top:762pt;mso-wrap-style:square;z-index:10277648;mso-wrap-distance-left:9pt;mso-wrap-distance-top:0pt;mso-wrap-distance-right:9pt;mso-wrap-distance-bottom:0pt" id="shape118" o:spid="1583715806229" path="m8890,8254l2410459,8254"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571500</wp:posOffset>
                </wp:positionH>
                <wp:positionV relativeFrom="page">
                  <wp:posOffset>9918700</wp:posOffset>
                </wp:positionV>
                <wp:extent cx="5207000" cy="12700"/>
                <wp:effectExtent l="0" t="0" r="22225" b="31115"/>
                <wp:wrapNone/>
                <wp:docPr id="119" name="shape119"/>
                <wp:cNvGraphicFramePr/>
                <a:graphic>
                  <a:graphicData uri="http://schemas.microsoft.com/office/word/2010/wordprocessingShape">
                    <wps:wsp>
                      <wps:cNvSpPr/>
                      <wps:spPr>
                        <a:xfrm>
                          <a:off x="0" y="0"/>
                          <a:ext cx="5207000" cy="12700"/>
                        </a:xfrm>
                        <a:custGeom>
                          <a:avLst/>
                          <a:rect l="l" t="t" r="r" b="b"/>
                          <a:pathLst>
                            <a:path w="5207000" h="12700">
                              <a:moveTo>
                                <a:pt x="4444" y="4444"/>
                              </a:moveTo>
                              <a:lnTo>
                                <a:pt x="520445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207000,12700" style="position:absolute;left:0;top:0;visibility:visible;mso-position-horizontal:absolute;mso-position-horizontal-relative:page;mso-position-vertical:absolute;mso-position-vertical-relative:page;width:410pt;height:1pt;margin-left:45pt;margin-top:781pt;mso-wrap-style:square;z-index:10278672;mso-wrap-distance-left:9pt;mso-wrap-distance-top:0pt;mso-wrap-distance-right:9pt;mso-wrap-distance-bottom:0pt" id="shape119" o:spid="1583715806230" path="m4444,4444l5204459,444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20" name="image120" descr=""/>
            <wp:cNvGraphicFramePr>
              <a:graphicFrameLocks noChangeAspect="true"/>
            </wp:cNvGraphicFramePr>
            <a:graphic>
              <a:graphicData uri="http://schemas.openxmlformats.org/drawingml/2006/picture">
                <pic:pic>
                  <pic:nvPicPr>
                    <pic:cNvPr id="120" name="image12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关系，一旦与他人发生矛盾冲突时，应学会谅解和宽容他人。还应积极参加各种文娱活动，陶冶情操。</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）顺利度过更年期</w:t>
      </w:r>
      <w:r>
        <w:rPr>
          <w:rFonts w:hint="eastAsia" w:ascii="SimSun" w:hAnsi="SimSun" w:eastAsia="SimSun" w:cs="SimSun"/>
          <w:sz w:val="20"/>
        </w:rPr>
        <w:t>：女性在</w:t>
      </w:r>
      <w:r>
        <w:rPr>
          <w:rFonts w:hint="eastAsia" w:ascii="Times New Roman" w:hAnsi="Times New Roman" w:eastAsia="Times New Roman" w:cs="Times New Roman"/>
          <w:sz w:val="20"/>
        </w:rPr>
        <w:t xml:space="preserve"> 45-55</w:t>
      </w:r>
      <w:r>
        <w:rPr>
          <w:rFonts w:hint="eastAsia" w:ascii="SimSun" w:hAnsi="SimSun" w:eastAsia="SimSun" w:cs="SimSun"/>
          <w:sz w:val="20"/>
        </w:rPr>
        <w:t>岁，男性则为</w:t>
      </w:r>
      <w:r>
        <w:rPr>
          <w:rFonts w:hint="eastAsia" w:ascii="Times New Roman" w:hAnsi="Times New Roman" w:eastAsia="Times New Roman" w:cs="Times New Roman"/>
          <w:sz w:val="20"/>
        </w:rPr>
        <w:t xml:space="preserve"> 50-60</w:t>
      </w:r>
      <w:r>
        <w:rPr>
          <w:rFonts w:hint="eastAsia" w:ascii="SimSun" w:hAnsi="SimSun" w:eastAsia="SimSun" w:cs="SimSun"/>
          <w:sz w:val="20"/>
        </w:rPr>
        <w:t>岁。有些人变化较快也较明显，导致自主神经系统紊乱，出现紧张、焦虑、烦躁易怒、失眠、记忆力减退、燥热不安、心悸、眩晕、性欲淡漠、性功能减退等一系列症状。</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6</w:t>
      </w:r>
      <w:r>
        <w:rPr>
          <w:rFonts w:hint="eastAsia" w:ascii="SimSun" w:hAnsi="SimSun" w:eastAsia="SimSun" w:cs="SimSun"/>
          <w:b/>
          <w:sz w:val="20"/>
        </w:rPr>
        <w:t>、老年期的心理发展与心理健康（</w:t>
      </w:r>
      <w:r>
        <w:rPr>
          <w:rFonts w:hint="eastAsia" w:ascii="TimesNewRomanPS-BoldMT" w:hAnsi="TimesNewRomanPS-BoldMT" w:eastAsia="TimesNewRomanPS-BoldMT" w:cs="TimesNewRomanPS-BoldMT"/>
          <w:b/>
          <w:sz w:val="20"/>
        </w:rPr>
        <w:t>65</w:t>
      </w:r>
      <w:r>
        <w:rPr>
          <w:rFonts w:hint="eastAsia" w:ascii="SimSun" w:hAnsi="SimSun" w:eastAsia="SimSun" w:cs="SimSun"/>
          <w:b/>
          <w:sz w:val="20"/>
        </w:rPr>
        <w:t>岁以后）</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）尽快适应退休后的生活</w:t>
      </w:r>
      <w:r>
        <w:rPr>
          <w:rFonts w:hint="eastAsia" w:ascii="SimSun" w:hAnsi="SimSun" w:eastAsia="SimSun" w:cs="SimSun"/>
          <w:sz w:val="20"/>
        </w:rPr>
        <w:t>：老年人还应该保持必要的人际交往，积极投身社会生活，参加体育锻炼，保待身体健康，学会寻找快乐。</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）正确面对疾病和死亡</w:t>
      </w:r>
      <w:r>
        <w:rPr>
          <w:rFonts w:hint="eastAsia" w:ascii="SimSun" w:hAnsi="SimSun" w:eastAsia="SimSun" w:cs="SimSun"/>
          <w:sz w:val="20"/>
        </w:rPr>
        <w:t>：如何让老人坦然面对人生，积极主动接受生活的挑战，不回避、不幻想，才能克服对疾病和死亡的恐怖心理，丰富生活内容。同时，子女应在生活上积极照料老人，对老人多关心多体贴，多进行情感上的交流，老人有病及时医治，使老人感觉温暖和安全。</w:t>
      </w:r>
    </w:p>
    <w:p>
      <w:pPr>
        <w:autoSpaceDE w:val="false"/>
        <w:autoSpaceDN w:val="false"/>
        <w:spacing w:line="360" w:lineRule="exact"/>
        <w:ind w:left="60"/>
        <w:jc w:val="both"/>
      </w:pPr>
      <w:r>
        <w:rPr>
          <w:rFonts w:hint="eastAsia" w:ascii="SimSun" w:hAnsi="SimSun" w:eastAsia="SimSun" w:cs="SimSun"/>
          <w:b/>
          <w:sz w:val="20"/>
        </w:rPr>
        <w:t>（二）群体心理健康与心理卫生</w:t>
      </w:r>
    </w:p>
    <w:p>
      <w:pPr>
        <w:autoSpaceDE w:val="false"/>
        <w:autoSpaceDN w:val="false"/>
        <w:spacing w:line="380" w:lineRule="exact"/>
        <w:ind w:left="60" w:right="0" w:firstLine="420"/>
        <w:jc w:val="both"/>
      </w:pPr>
      <w:r>
        <w:rPr>
          <w:rFonts w:hint="eastAsia" w:ascii="SimSun" w:hAnsi="SimSun" w:eastAsia="SimSun" w:cs="SimSun"/>
          <w:sz w:val="20"/>
        </w:rPr>
        <w:t>群体规范是指群体成员共同遵守的行为准则。一个家庭的行为规范就是家规，一个组织的行为规范就是规章制度。群体文化是群体的共同持有的价值观，是对周围即客观事物的总评价和总看法。</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、家庭心理健康与心理卫生</w:t>
      </w:r>
    </w:p>
    <w:p>
      <w:pPr>
        <w:autoSpaceDE w:val="false"/>
        <w:autoSpaceDN w:val="false"/>
        <w:spacing w:line="360" w:lineRule="exact"/>
        <w:ind w:left="60" w:right="0" w:firstLine="420"/>
        <w:jc w:val="both"/>
      </w:pPr>
      <w:r>
        <w:rPr>
          <w:rFonts w:hint="eastAsia" w:ascii="SimSun" w:hAnsi="SimSun" w:eastAsia="SimSun" w:cs="SimSun"/>
          <w:sz w:val="20"/>
        </w:rPr>
        <w:t>家庭心理健康是指家庭成员的心理健康和家庭成员之间的和谐关系和满意度。影响家庭心理健康的主要因素有：家庭关系、家庭成员的角色、家庭的结构等。促进家庭健康的方式：</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）沟通</w:t>
      </w:r>
      <w:r>
        <w:rPr>
          <w:rFonts w:hint="eastAsia" w:ascii="SimSun" w:hAnsi="SimSun" w:eastAsia="SimSun" w:cs="SimSun"/>
          <w:sz w:val="20"/>
        </w:rPr>
        <w:t>：沟通可以使家庭成员了解彼此的想法，站在他人的角度看问题避免知觉偏差，沟通方式可以是面对面的交谈，也可以借助现代通讯工具（例如短信、电子邮件）进行沟通。</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）家庭心理咨询</w:t>
      </w:r>
      <w:r>
        <w:rPr>
          <w:rFonts w:hint="eastAsia" w:ascii="SimSun" w:hAnsi="SimSun" w:eastAsia="SimSun" w:cs="SimSun"/>
          <w:sz w:val="20"/>
        </w:rPr>
        <w:t>：是指心理咨询师运用心理学原理及知识，通过语言、文字等形式帮助因各种原因产生问题的家庭解决问题的过程。其目的是让家庭成员学会理解和包容，更懂得相互关心和爱护家庭中的成员。</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）营造良好的家庭环境</w:t>
      </w:r>
      <w:r>
        <w:rPr>
          <w:rFonts w:hint="eastAsia" w:ascii="SimSun" w:hAnsi="SimSun" w:eastAsia="SimSun" w:cs="SimSun"/>
          <w:sz w:val="20"/>
        </w:rPr>
        <w:t>：家庭环境包括物质环境与精神环境，相比之下精神环境更重要，子代成员价值观的形成往往受长辈的影响。</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）正确对待子女的发展</w:t>
      </w:r>
      <w:r>
        <w:rPr>
          <w:rFonts w:hint="eastAsia" w:ascii="SimSun" w:hAnsi="SimSun" w:eastAsia="SimSun" w:cs="SimSun"/>
          <w:sz w:val="20"/>
        </w:rPr>
        <w:t>：孩子的发展不一定朝向家长设计的方向，家长必须客观地对待。家长应该以孩子的自发性行为作为教育的起点。赞扬是父母给孩子的最佳礼物。赞扬不仅可以增强孩子的自信，还有利于其良好行为和心理健康的发展。</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、学校心理健康与心理卫生</w:t>
      </w:r>
    </w:p>
    <w:p>
      <w:pPr>
        <w:autoSpaceDE w:val="false"/>
        <w:autoSpaceDN w:val="false"/>
        <w:spacing w:line="360" w:lineRule="exact"/>
        <w:ind w:left="60" w:right="0" w:firstLine="420"/>
        <w:jc w:val="both"/>
      </w:pPr>
      <w:r>
        <w:rPr>
          <w:rFonts w:hint="eastAsia" w:ascii="SimSun" w:hAnsi="SimSun" w:eastAsia="SimSun" w:cs="SimSun"/>
          <w:sz w:val="20"/>
        </w:rPr>
        <w:t>学校心理健康服务应该以能够促进所有学生的心理健康水平为目标，为处于潜在危险或需要帮助的学生提供充分的保护性支待和无条件的关注，并以这样的教育氛闱，</w:t>
      </w:r>
      <w:r>
        <w:rPr>
          <w:rFonts w:hint="eastAsia" w:ascii="SimSun" w:hAnsi="SimSun" w:eastAsia="SimSun" w:cs="SimSun"/>
          <w:color w:val="0000ff"/>
          <w:sz w:val="20"/>
        </w:rPr>
        <w:t>鼓励和引导学生做好应对各种心理健康的挑战和心理问题的准备</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SimSun" w:hAnsi="SimSun" w:eastAsia="SimSun" w:cs="SimSun"/>
          <w:sz w:val="20"/>
        </w:rPr>
        <w:t>作为学校的管理者和傲视，应充分明确心理健康不仅仅只是意味着没有心理或行为问题，而是一种充满幸福、心理满足、积极向上的生活状态。要通过教学和管理，让学生体会到自尊、自我接纳，帮助学生提升心理复原力，</w:t>
      </w:r>
      <w:r>
        <w:rPr>
          <w:rFonts w:hint="eastAsia" w:ascii="SimSun" w:hAnsi="SimSun" w:eastAsia="SimSun" w:cs="SimSun"/>
          <w:color w:val="0000ff"/>
          <w:sz w:val="20"/>
        </w:rPr>
        <w:t>教会学生足够的心理健康方面的应对技能，培养良好行为规范</w:t>
      </w:r>
      <w:r>
        <w:rPr>
          <w:rFonts w:hint="eastAsia" w:ascii="SimSun" w:hAnsi="SimSun" w:eastAsia="SimSun" w:cs="SimSun"/>
          <w:sz w:val="20"/>
        </w:rPr>
        <w:t>。</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、社区心理健康与心理卫生</w:t>
      </w:r>
    </w:p>
    <w:p>
      <w:pPr>
        <w:autoSpaceDE w:val="false"/>
        <w:autoSpaceDN w:val="false"/>
        <w:spacing w:line="380" w:lineRule="exact"/>
        <w:ind w:left="60" w:right="0" w:firstLine="420"/>
        <w:jc w:val="both"/>
      </w:pPr>
      <w:r>
        <w:rPr>
          <w:rFonts w:hint="eastAsia" w:ascii="SimSun" w:hAnsi="SimSun" w:eastAsia="SimSun" w:cs="SimSun"/>
          <w:sz w:val="20"/>
        </w:rPr>
        <w:t>目前社区心理健康促进</w:t>
      </w:r>
      <w:r>
        <w:rPr>
          <w:rFonts w:hint="eastAsia" w:ascii="SimSun" w:hAnsi="SimSun" w:eastAsia="SimSun" w:cs="SimSun"/>
          <w:color w:val="0000ff"/>
          <w:sz w:val="20"/>
        </w:rPr>
        <w:t>针对人群主要涉及儿童、青少年、女性、老年群体和有需求的个体</w:t>
      </w:r>
      <w:r>
        <w:rPr>
          <w:rFonts w:hint="eastAsia" w:ascii="SimSun" w:hAnsi="SimSun" w:eastAsia="SimSun" w:cs="SimSun"/>
          <w:sz w:val="20"/>
        </w:rPr>
        <w:t>。社区心理健康促进活动面向整个家庭、学校、工作场所和各种社区组织及相应社会文化环境等。</w:t>
      </w:r>
    </w:p>
    <w:p>
      <w:pPr>
        <w:autoSpaceDE w:val="false"/>
        <w:autoSpaceDN w:val="false"/>
        <w:spacing w:line="360" w:lineRule="exact"/>
        <w:ind w:left="60" w:right="0" w:firstLine="420"/>
        <w:jc w:val="both"/>
      </w:pPr>
      <w:r>
        <w:rPr>
          <w:rFonts w:hint="eastAsia" w:ascii="SimSun" w:hAnsi="SimSun" w:eastAsia="SimSun" w:cs="SimSun"/>
          <w:sz w:val="20"/>
        </w:rPr>
        <w:t>就个体而言，社区心理健康促进主要借助各种社区实践锻炼个体的心理复原力，即个体面对创伤、危险等应激条件下的良好适应能力。</w:t>
      </w:r>
    </w:p>
    <w:p>
      <w:pPr>
        <w:autoSpaceDE w:val="false"/>
        <w:autoSpaceDN w:val="false"/>
        <w:spacing w:line="380" w:lineRule="exact"/>
        <w:ind w:left="60" w:right="0" w:firstLine="420"/>
        <w:jc w:val="both"/>
      </w:pPr>
      <w:r>
        <w:rPr>
          <w:rFonts w:hint="eastAsia" w:ascii="SimSun" w:hAnsi="SimSun" w:eastAsia="SimSun" w:cs="SimSun"/>
          <w:sz w:val="20"/>
        </w:rPr>
        <w:t>健康促进不仅仅关注个体，更关注群体、社会和人的生活背景。</w:t>
      </w:r>
      <w:r>
        <w:rPr>
          <w:rFonts w:hint="eastAsia" w:ascii="SimSun" w:hAnsi="SimSun" w:eastAsia="SimSun" w:cs="SimSun"/>
          <w:color w:val="0000ff"/>
          <w:sz w:val="20"/>
        </w:rPr>
        <w:t>因此，制定心理健康的相关政策、营建心理健康支持性环境、强化社区帮助、提升个人技能已成为当前心理健康促进的重要内容。</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21" name="shape12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21" o:spid="1583715806311"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22" name="shape12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22" o:spid="1583715806312"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23" name="shape12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23" o:spid="158371580631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24" name="shape12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24" o:spid="158371580631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8192" behindDoc="0" locked="0" layoutInCell="1" allowOverlap="1">
                <wp:simplePos x="0" y="0"/>
                <wp:positionH relativeFrom="page">
                  <wp:posOffset>571500</wp:posOffset>
                </wp:positionH>
                <wp:positionV relativeFrom="page">
                  <wp:posOffset>7061200</wp:posOffset>
                </wp:positionV>
                <wp:extent cx="279400" cy="12700"/>
                <wp:effectExtent l="0" t="0" r="22225" b="31115"/>
                <wp:wrapNone/>
                <wp:docPr id="131" name="shape131"/>
                <wp:cNvGraphicFramePr/>
                <a:graphic>
                  <a:graphicData uri="http://schemas.microsoft.com/office/word/2010/wordprocessingShape">
                    <wps:wsp>
                      <wps:cNvSpPr/>
                      <wps:spPr>
                        <a:xfrm>
                          <a:off x="0" y="0"/>
                          <a:ext cx="279400" cy="12700"/>
                        </a:xfrm>
                        <a:custGeom>
                          <a:avLst/>
                          <a:rect l="l" t="t" r="r" b="b"/>
                          <a:pathLst>
                            <a:path w="279400" h="12700">
                              <a:moveTo>
                                <a:pt x="4444" y="8889"/>
                              </a:moveTo>
                              <a:lnTo>
                                <a:pt x="271144"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45pt;margin-top:556pt;mso-wrap-style:square;z-index:10258192;mso-wrap-distance-left:9pt;mso-wrap-distance-top:0pt;mso-wrap-distance-right:9pt;mso-wrap-distance-bottom:0pt" id="shape131" o:spid="1583715806315" path="m4444,8889l271144,888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571500</wp:posOffset>
                </wp:positionH>
                <wp:positionV relativeFrom="page">
                  <wp:posOffset>9207500</wp:posOffset>
                </wp:positionV>
                <wp:extent cx="546100" cy="12700"/>
                <wp:effectExtent l="0" t="0" r="22225" b="31115"/>
                <wp:wrapNone/>
                <wp:docPr id="139" name="shape139"/>
                <wp:cNvGraphicFramePr/>
                <a:graphic>
                  <a:graphicData uri="http://schemas.microsoft.com/office/word/2010/wordprocessingShape">
                    <wps:wsp>
                      <wps:cNvSpPr/>
                      <wps:spPr>
                        <a:xfrm>
                          <a:off x="0" y="0"/>
                          <a:ext cx="546100" cy="12700"/>
                        </a:xfrm>
                        <a:custGeom>
                          <a:avLst/>
                          <a:rect l="l" t="t" r="r" b="b"/>
                          <a:pathLst>
                            <a:path w="546100" h="12700">
                              <a:moveTo>
                                <a:pt x="4444" y="3809"/>
                              </a:moveTo>
                              <a:lnTo>
                                <a:pt x="537844"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45pt;margin-top:725pt;mso-wrap-style:square;z-index:10266384;mso-wrap-distance-left:9pt;mso-wrap-distance-top:0pt;mso-wrap-distance-right:9pt;mso-wrap-distance-bottom:0pt" id="shape139" o:spid="1583715806315" path="m4444,3809l537844,3809"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1638300</wp:posOffset>
                </wp:positionH>
                <wp:positionV relativeFrom="page">
                  <wp:posOffset>4927600</wp:posOffset>
                </wp:positionV>
                <wp:extent cx="1346200" cy="12700"/>
                <wp:effectExtent l="0" t="0" r="22225" b="31115"/>
                <wp:wrapNone/>
                <wp:docPr id="126" name="shape126"/>
                <wp:cNvGraphicFramePr/>
                <a:graphic>
                  <a:graphicData uri="http://schemas.microsoft.com/office/word/2010/wordprocessingShape">
                    <wps:wsp>
                      <wps:cNvSpPr/>
                      <wps:spPr>
                        <a:xfrm>
                          <a:off x="0" y="0"/>
                          <a:ext cx="1346200" cy="12700"/>
                        </a:xfrm>
                        <a:custGeom>
                          <a:avLst/>
                          <a:rect l="l" t="t" r="r" b="b"/>
                          <a:pathLst>
                            <a:path w="1346200" h="12700">
                              <a:moveTo>
                                <a:pt x="4445" y="3174"/>
                              </a:moveTo>
                              <a:lnTo>
                                <a:pt x="1341120" y="317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129pt;margin-top:388pt;mso-wrap-style:square;z-index:10269456;mso-wrap-distance-left:9pt;mso-wrap-distance-top:0pt;mso-wrap-distance-right:9pt;mso-wrap-distance-bottom:0pt" id="shape126" o:spid="1583715806316" path="m4445,3174l1341120,3174"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5981700</wp:posOffset>
                </wp:positionH>
                <wp:positionV relativeFrom="page">
                  <wp:posOffset>5638800</wp:posOffset>
                </wp:positionV>
                <wp:extent cx="1003300" cy="12700"/>
                <wp:effectExtent l="0" t="0" r="22225" b="31115"/>
                <wp:wrapNone/>
                <wp:docPr id="127" name="shape127"/>
                <wp:cNvGraphicFramePr/>
                <a:graphic>
                  <a:graphicData uri="http://schemas.microsoft.com/office/word/2010/wordprocessingShape">
                    <wps:wsp>
                      <wps:cNvSpPr/>
                      <wps:spPr>
                        <a:xfrm>
                          <a:off x="0" y="0"/>
                          <a:ext cx="1003300" cy="12700"/>
                        </a:xfrm>
                        <a:custGeom>
                          <a:avLst/>
                          <a:rect l="l" t="t" r="r" b="b"/>
                          <a:pathLst>
                            <a:path w="1003300" h="12700">
                              <a:moveTo>
                                <a:pt x="4445" y="5079"/>
                              </a:moveTo>
                              <a:lnTo>
                                <a:pt x="100266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03300,12700" style="position:absolute;left:0;top:0;visibility:visible;mso-position-horizontal:absolute;mso-position-horizontal-relative:page;mso-position-vertical:absolute;mso-position-vertical-relative:page;width:79pt;height:1pt;margin-left:471pt;margin-top:444pt;mso-wrap-style:square;z-index:10270480;mso-wrap-distance-left:9pt;mso-wrap-distance-top:0pt;mso-wrap-distance-right:9pt;mso-wrap-distance-bottom:0pt" id="shape127" o:spid="1583715806316" path="m4445,5079l1002665,507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571500</wp:posOffset>
                </wp:positionH>
                <wp:positionV relativeFrom="page">
                  <wp:posOffset>5880100</wp:posOffset>
                </wp:positionV>
                <wp:extent cx="2413000" cy="12700"/>
                <wp:effectExtent l="0" t="0" r="22225" b="31115"/>
                <wp:wrapNone/>
                <wp:docPr id="128" name="shape128"/>
                <wp:cNvGraphicFramePr/>
                <a:graphic>
                  <a:graphicData uri="http://schemas.microsoft.com/office/word/2010/wordprocessingShape">
                    <wps:wsp>
                      <wps:cNvSpPr/>
                      <wps:spPr>
                        <a:xfrm>
                          <a:off x="0" y="0"/>
                          <a:ext cx="2413000" cy="12700"/>
                        </a:xfrm>
                        <a:custGeom>
                          <a:avLst/>
                          <a:rect l="l" t="t" r="r" b="b"/>
                          <a:pathLst>
                            <a:path w="2413000" h="12700">
                              <a:moveTo>
                                <a:pt x="4444" y="1269"/>
                              </a:moveTo>
                              <a:lnTo>
                                <a:pt x="240474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0,12700" style="position:absolute;left:0;top:0;visibility:visible;mso-position-horizontal:absolute;mso-position-horizontal-relative:page;mso-position-vertical:absolute;mso-position-vertical-relative:page;width:190pt;height:1pt;margin-left:45pt;margin-top:463pt;mso-wrap-style:square;z-index:10271504;mso-wrap-distance-left:9pt;mso-wrap-distance-top:0pt;mso-wrap-distance-right:9pt;mso-wrap-distance-bottom:0pt" id="shape128" o:spid="1583715806317" path="m4444,1269l2404745,126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3911600</wp:posOffset>
                </wp:positionH>
                <wp:positionV relativeFrom="page">
                  <wp:posOffset>6108700</wp:posOffset>
                </wp:positionV>
                <wp:extent cx="1879600" cy="12700"/>
                <wp:effectExtent l="0" t="0" r="22225" b="31115"/>
                <wp:wrapNone/>
                <wp:docPr id="129" name="shape129"/>
                <wp:cNvGraphicFramePr/>
                <a:graphic>
                  <a:graphicData uri="http://schemas.microsoft.com/office/word/2010/wordprocessingShape">
                    <wps:wsp>
                      <wps:cNvSpPr/>
                      <wps:spPr>
                        <a:xfrm>
                          <a:off x="0" y="0"/>
                          <a:ext cx="1879600" cy="12700"/>
                        </a:xfrm>
                        <a:custGeom>
                          <a:avLst/>
                          <a:rect l="l" t="t" r="r" b="b"/>
                          <a:pathLst>
                            <a:path w="1879600" h="12700">
                              <a:moveTo>
                                <a:pt x="1904" y="12064"/>
                              </a:moveTo>
                              <a:lnTo>
                                <a:pt x="1871979"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2700" style="position:absolute;left:0;top:0;visibility:visible;mso-position-horizontal:absolute;mso-position-horizontal-relative:page;mso-position-vertical:absolute;mso-position-vertical-relative:page;width:148pt;height:1pt;margin-left:308pt;margin-top:481pt;mso-wrap-style:square;z-index:10272528;mso-wrap-distance-left:9pt;mso-wrap-distance-top:0pt;mso-wrap-distance-right:9pt;mso-wrap-distance-bottom:0pt" id="shape129" o:spid="1583715806317" path="m1904,12064l1871979,1206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5245100</wp:posOffset>
                </wp:positionH>
                <wp:positionV relativeFrom="page">
                  <wp:posOffset>6832600</wp:posOffset>
                </wp:positionV>
                <wp:extent cx="1739900" cy="12700"/>
                <wp:effectExtent l="0" t="0" r="22225" b="31115"/>
                <wp:wrapNone/>
                <wp:docPr id="130" name="shape130"/>
                <wp:cNvGraphicFramePr/>
                <a:graphic>
                  <a:graphicData uri="http://schemas.microsoft.com/office/word/2010/wordprocessingShape">
                    <wps:wsp>
                      <wps:cNvSpPr/>
                      <wps:spPr>
                        <a:xfrm>
                          <a:off x="0" y="0"/>
                          <a:ext cx="1739900" cy="12700"/>
                        </a:xfrm>
                        <a:custGeom>
                          <a:avLst/>
                          <a:rect l="l" t="t" r="r" b="b"/>
                          <a:pathLst>
                            <a:path w="1739900" h="12700">
                              <a:moveTo>
                                <a:pt x="3175" y="1269"/>
                              </a:moveTo>
                              <a:lnTo>
                                <a:pt x="173735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413pt;margin-top:538pt;mso-wrap-style:square;z-index:10273552;mso-wrap-distance-left:9pt;mso-wrap-distance-top:0pt;mso-wrap-distance-right:9pt;mso-wrap-distance-bottom:0pt" id="shape130" o:spid="1583715806318" path="m3175,1269l1737359,1269"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4038600</wp:posOffset>
                </wp:positionH>
                <wp:positionV relativeFrom="page">
                  <wp:posOffset>7302500</wp:posOffset>
                </wp:positionV>
                <wp:extent cx="1879600" cy="12700"/>
                <wp:effectExtent l="0" t="0" r="22225" b="31115"/>
                <wp:wrapNone/>
                <wp:docPr id="132" name="shape132"/>
                <wp:cNvGraphicFramePr/>
                <a:graphic>
                  <a:graphicData uri="http://schemas.microsoft.com/office/word/2010/wordprocessingShape">
                    <wps:wsp>
                      <wps:cNvSpPr/>
                      <wps:spPr>
                        <a:xfrm>
                          <a:off x="0" y="0"/>
                          <a:ext cx="1879600" cy="12700"/>
                        </a:xfrm>
                        <a:custGeom>
                          <a:avLst/>
                          <a:rect l="l" t="t" r="r" b="b"/>
                          <a:pathLst>
                            <a:path w="1879600" h="12700">
                              <a:moveTo>
                                <a:pt x="4445" y="5714"/>
                              </a:moveTo>
                              <a:lnTo>
                                <a:pt x="187134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2700" style="position:absolute;left:0;top:0;visibility:visible;mso-position-horizontal:absolute;mso-position-horizontal-relative:page;mso-position-vertical:absolute;mso-position-vertical-relative:page;width:148pt;height:1pt;margin-left:318pt;margin-top:575pt;mso-wrap-style:square;z-index:10274576;mso-wrap-distance-left:9pt;mso-wrap-distance-top:0pt;mso-wrap-distance-right:9pt;mso-wrap-distance-bottom:0pt" id="shape132" o:spid="1583715806318" path="m4445,5714l1871345,571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2171700</wp:posOffset>
                </wp:positionH>
                <wp:positionV relativeFrom="page">
                  <wp:posOffset>7543800</wp:posOffset>
                </wp:positionV>
                <wp:extent cx="673100" cy="12700"/>
                <wp:effectExtent l="0" t="0" r="22225" b="31115"/>
                <wp:wrapNone/>
                <wp:docPr id="133" name="shape133"/>
                <wp:cNvGraphicFramePr/>
                <a:graphic>
                  <a:graphicData uri="http://schemas.microsoft.com/office/word/2010/wordprocessingShape">
                    <wps:wsp>
                      <wps:cNvSpPr/>
                      <wps:spPr>
                        <a:xfrm>
                          <a:off x="0" y="0"/>
                          <a:ext cx="673100" cy="12700"/>
                        </a:xfrm>
                        <a:custGeom>
                          <a:avLst/>
                          <a:rect l="l" t="t" r="r" b="b"/>
                          <a:pathLst>
                            <a:path w="673100" h="12700">
                              <a:moveTo>
                                <a:pt x="4445" y="1904"/>
                              </a:moveTo>
                              <a:lnTo>
                                <a:pt x="67056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171pt;margin-top:594pt;mso-wrap-style:square;z-index:10275600;mso-wrap-distance-left:9pt;mso-wrap-distance-top:0pt;mso-wrap-distance-right:9pt;mso-wrap-distance-bottom:0pt" id="shape133" o:spid="1583715806319" path="m4445,1904l670560,190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1765300</wp:posOffset>
                </wp:positionH>
                <wp:positionV relativeFrom="page">
                  <wp:posOffset>7772400</wp:posOffset>
                </wp:positionV>
                <wp:extent cx="1079500" cy="12700"/>
                <wp:effectExtent l="0" t="0" r="22225" b="31115"/>
                <wp:wrapNone/>
                <wp:docPr id="134" name="shape134"/>
                <wp:cNvGraphicFramePr/>
                <a:graphic>
                  <a:graphicData uri="http://schemas.microsoft.com/office/word/2010/wordprocessingShape">
                    <wps:wsp>
                      <wps:cNvSpPr/>
                      <wps:spPr>
                        <a:xfrm>
                          <a:off x="0" y="0"/>
                          <a:ext cx="1079500" cy="12700"/>
                        </a:xfrm>
                        <a:custGeom>
                          <a:avLst/>
                          <a:rect l="l" t="t" r="r" b="b"/>
                          <a:pathLst>
                            <a:path w="1079500" h="12700">
                              <a:moveTo>
                                <a:pt x="10160" y="11429"/>
                              </a:moveTo>
                              <a:lnTo>
                                <a:pt x="107696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139pt;margin-top:612pt;mso-wrap-style:square;z-index:10276624;mso-wrap-distance-left:9pt;mso-wrap-distance-top:0pt;mso-wrap-distance-right:9pt;mso-wrap-distance-bottom:0pt" id="shape134" o:spid="1583715806319" path="m10160,11429l1076960,1142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4165600</wp:posOffset>
                </wp:positionH>
                <wp:positionV relativeFrom="page">
                  <wp:posOffset>7772400</wp:posOffset>
                </wp:positionV>
                <wp:extent cx="546100" cy="12700"/>
                <wp:effectExtent l="0" t="0" r="22225" b="31115"/>
                <wp:wrapNone/>
                <wp:docPr id="135" name="shape135"/>
                <wp:cNvGraphicFramePr/>
                <a:graphic>
                  <a:graphicData uri="http://schemas.microsoft.com/office/word/2010/wordprocessingShape">
                    <wps:wsp>
                      <wps:cNvSpPr/>
                      <wps:spPr>
                        <a:xfrm>
                          <a:off x="0" y="0"/>
                          <a:ext cx="546100" cy="12700"/>
                        </a:xfrm>
                        <a:custGeom>
                          <a:avLst/>
                          <a:rect l="l" t="t" r="r" b="b"/>
                          <a:pathLst>
                            <a:path w="546100" h="12700">
                              <a:moveTo>
                                <a:pt x="10159" y="11429"/>
                              </a:moveTo>
                              <a:lnTo>
                                <a:pt x="54355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328pt;margin-top:612pt;mso-wrap-style:square;z-index:10277648;mso-wrap-distance-left:9pt;mso-wrap-distance-top:0pt;mso-wrap-distance-right:9pt;mso-wrap-distance-bottom:0pt" id="shape135" o:spid="1583715806319" path="m10159,11429l543559,11429"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3771900</wp:posOffset>
                </wp:positionH>
                <wp:positionV relativeFrom="page">
                  <wp:posOffset>8013700</wp:posOffset>
                </wp:positionV>
                <wp:extent cx="546100" cy="12700"/>
                <wp:effectExtent l="0" t="0" r="22225" b="31115"/>
                <wp:wrapNone/>
                <wp:docPr id="136" name="shape136"/>
                <wp:cNvGraphicFramePr/>
                <a:graphic>
                  <a:graphicData uri="http://schemas.microsoft.com/office/word/2010/wordprocessingShape">
                    <wps:wsp>
                      <wps:cNvSpPr/>
                      <wps:spPr>
                        <a:xfrm>
                          <a:off x="0" y="0"/>
                          <a:ext cx="546100" cy="12700"/>
                        </a:xfrm>
                        <a:custGeom>
                          <a:avLst/>
                          <a:rect l="l" t="t" r="r" b="b"/>
                          <a:pathLst>
                            <a:path w="546100" h="12700">
                              <a:moveTo>
                                <a:pt x="4445" y="8889"/>
                              </a:moveTo>
                              <a:lnTo>
                                <a:pt x="53784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297pt;margin-top:631pt;mso-wrap-style:square;z-index:10278672;mso-wrap-distance-left:9pt;mso-wrap-distance-top:0pt;mso-wrap-distance-right:9pt;mso-wrap-distance-bottom:0pt" id="shape136" o:spid="1583715806320" path="m4445,8889l537845,8889"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1689100</wp:posOffset>
                </wp:positionH>
                <wp:positionV relativeFrom="page">
                  <wp:posOffset>8724900</wp:posOffset>
                </wp:positionV>
                <wp:extent cx="3187700" cy="12700"/>
                <wp:effectExtent l="0" t="0" r="22225" b="31115"/>
                <wp:wrapNone/>
                <wp:docPr id="137" name="shape137"/>
                <wp:cNvGraphicFramePr/>
                <a:graphic>
                  <a:graphicData uri="http://schemas.microsoft.com/office/word/2010/wordprocessingShape">
                    <wps:wsp>
                      <wps:cNvSpPr/>
                      <wps:spPr>
                        <a:xfrm>
                          <a:off x="0" y="0"/>
                          <a:ext cx="3187700" cy="12700"/>
                        </a:xfrm>
                        <a:custGeom>
                          <a:avLst/>
                          <a:rect l="l" t="t" r="r" b="b"/>
                          <a:pathLst>
                            <a:path w="3187700" h="12700">
                              <a:moveTo>
                                <a:pt x="5079" y="9525"/>
                              </a:moveTo>
                              <a:lnTo>
                                <a:pt x="3176904"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187700,12700" style="position:absolute;left:0;top:0;visibility:visible;mso-position-horizontal:absolute;mso-position-horizontal-relative:page;mso-position-vertical:absolute;mso-position-vertical-relative:page;width:251pt;height:1pt;margin-left:133pt;margin-top:687pt;mso-wrap-style:square;z-index:10279696;mso-wrap-distance-left:9pt;mso-wrap-distance-top:0pt;mso-wrap-distance-right:9pt;mso-wrap-distance-bottom:0pt" id="shape137" o:spid="1583715806320" path="m5079,9525l3176904,9525"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6705600</wp:posOffset>
                </wp:positionH>
                <wp:positionV relativeFrom="page">
                  <wp:posOffset>8966200</wp:posOffset>
                </wp:positionV>
                <wp:extent cx="279400" cy="12700"/>
                <wp:effectExtent l="0" t="0" r="22225" b="31115"/>
                <wp:wrapNone/>
                <wp:docPr id="138" name="shape138"/>
                <wp:cNvGraphicFramePr/>
                <a:graphic>
                  <a:graphicData uri="http://schemas.microsoft.com/office/word/2010/wordprocessingShape">
                    <wps:wsp>
                      <wps:cNvSpPr/>
                      <wps:spPr>
                        <a:xfrm>
                          <a:off x="0" y="0"/>
                          <a:ext cx="279400" cy="12700"/>
                        </a:xfrm>
                        <a:custGeom>
                          <a:avLst/>
                          <a:rect l="l" t="t" r="r" b="b"/>
                          <a:pathLst>
                            <a:path w="279400" h="12700">
                              <a:moveTo>
                                <a:pt x="10159" y="6350"/>
                              </a:moveTo>
                              <a:lnTo>
                                <a:pt x="276859"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528pt;margin-top:706pt;mso-wrap-style:square;z-index:10280720;mso-wrap-distance-left:9pt;mso-wrap-distance-top:0pt;mso-wrap-distance-right:9pt;mso-wrap-distance-bottom:0pt" id="shape138" o:spid="1583715806321" path="m10159,6350l276859,6350"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3403600</wp:posOffset>
                </wp:positionH>
                <wp:positionV relativeFrom="page">
                  <wp:posOffset>9448800</wp:posOffset>
                </wp:positionV>
                <wp:extent cx="2133600" cy="12700"/>
                <wp:effectExtent l="0" t="0" r="22225" b="31115"/>
                <wp:wrapNone/>
                <wp:docPr id="140" name="shape140"/>
                <wp:cNvGraphicFramePr/>
                <a:graphic>
                  <a:graphicData uri="http://schemas.microsoft.com/office/word/2010/wordprocessingShape">
                    <wps:wsp>
                      <wps:cNvSpPr/>
                      <wps:spPr>
                        <a:xfrm>
                          <a:off x="0" y="0"/>
                          <a:ext cx="2133600" cy="12700"/>
                        </a:xfrm>
                        <a:custGeom>
                          <a:avLst/>
                          <a:rect l="l" t="t" r="r" b="b"/>
                          <a:pathLst>
                            <a:path w="2133600" h="12700">
                              <a:moveTo>
                                <a:pt x="10159" y="1904"/>
                              </a:moveTo>
                              <a:lnTo>
                                <a:pt x="212979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33600,12700" style="position:absolute;left:0;top:0;visibility:visible;mso-position-horizontal:absolute;mso-position-horizontal-relative:page;mso-position-vertical:absolute;mso-position-vertical-relative:page;width:168pt;height:1pt;margin-left:268pt;margin-top:744pt;mso-wrap-style:square;z-index:10281744;mso-wrap-distance-left:9pt;mso-wrap-distance-top:0pt;mso-wrap-distance-right:9pt;mso-wrap-distance-bottom:0pt" id="shape140" o:spid="1583715806321" path="m10159,1904l2129790,190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5524500</wp:posOffset>
                </wp:positionH>
                <wp:positionV relativeFrom="page">
                  <wp:posOffset>9918700</wp:posOffset>
                </wp:positionV>
                <wp:extent cx="685800" cy="12700"/>
                <wp:effectExtent l="0" t="0" r="22225" b="31115"/>
                <wp:wrapNone/>
                <wp:docPr id="141" name="shape141"/>
                <wp:cNvGraphicFramePr/>
                <a:graphic>
                  <a:graphicData uri="http://schemas.microsoft.com/office/word/2010/wordprocessingShape">
                    <wps:wsp>
                      <wps:cNvSpPr/>
                      <wps:spPr>
                        <a:xfrm>
                          <a:off x="0" y="0"/>
                          <a:ext cx="685800" cy="12700"/>
                        </a:xfrm>
                        <a:custGeom>
                          <a:avLst/>
                          <a:rect l="l" t="t" r="r" b="b"/>
                          <a:pathLst>
                            <a:path w="685800" h="12700">
                              <a:moveTo>
                                <a:pt x="12065" y="4444"/>
                              </a:moveTo>
                              <a:lnTo>
                                <a:pt x="67945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85800,12700" style="position:absolute;left:0;top:0;visibility:visible;mso-position-horizontal:absolute;mso-position-horizontal-relative:page;mso-position-vertical:absolute;mso-position-vertical-relative:page;width:54pt;height:1pt;margin-left:435pt;margin-top:781pt;mso-wrap-style:square;z-index:10282768;mso-wrap-distance-left:9pt;mso-wrap-distance-top:0pt;mso-wrap-distance-right:9pt;mso-wrap-distance-bottom:0pt" id="shape141" o:spid="1583715806322" path="m12065,4444l679450,4444"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774700</wp:posOffset>
                </wp:positionH>
                <wp:positionV relativeFrom="page">
                  <wp:posOffset>749300</wp:posOffset>
                </wp:positionV>
                <wp:extent cx="1651000" cy="1384300"/>
                <wp:effectExtent l="0" t="0" r="22225" b="31115"/>
                <wp:wrapNone/>
                <wp:docPr id="142" name="shape142"/>
                <wp:cNvGraphicFramePr/>
                <a:graphic>
                  <a:graphicData uri="http://schemas.microsoft.com/office/word/2010/wordprocessingShape">
                    <wps:wsp>
                      <wps:cNvSpPr/>
                      <wps:spPr>
                        <a:xfrm>
                          <a:off x="0" y="0"/>
                          <a:ext cx="1651000" cy="1384300"/>
                        </a:xfrm>
                        <a:prstGeom prst="rect">
                          <a:avLst/>
                        </a:prstGeom>
                      </wps:spPr>
                      <wps:txbx id="142">
                        <w:txbxContent>
                          <w:p>
                            <w:pPr>
                              <w:spacing w:line="-200" w:lineRule="exact"/>
                              <w:ind w:left="0"/>
                              <w:jc w:val="both"/>
                            </w:pPr>
                            <w:r>
                              <w:rPr>
                                <w:rFonts w:hint="eastAsia" w:ascii="SimSun" w:hAnsi="SimSun" w:eastAsia="SimSun" w:cs="SimSun"/>
                                <w:b/>
                                <w:sz w:val="20"/>
                              </w:rPr>
                              <w:t>第九章 心理健康</w:t>
                            </w:r>
                          </w:p>
                          <w:p>
                            <w:pPr>
                              <w:spacing w:line="380" w:lineRule="exact"/>
                              <w:ind w:left="0"/>
                              <w:jc w:val="both"/>
                            </w:pPr>
                            <w:r>
                              <w:rPr>
                                <w:rFonts w:hint="eastAsia" w:ascii="SimSun" w:hAnsi="SimSun" w:eastAsia="SimSun" w:cs="SimSun"/>
                                <w:b/>
                                <w:sz w:val="20"/>
                              </w:rPr>
                              <w:t>第三节 常见心理行为问题</w:t>
                            </w:r>
                          </w:p>
                          <w:p>
                            <w:pPr>
                              <w:spacing w:line="380" w:lineRule="exact"/>
                              <w:ind w:left="0"/>
                              <w:jc w:val="both"/>
                            </w:pPr>
                            <w:r>
                              <w:rPr>
                                <w:rFonts w:hint="eastAsia" w:ascii="SimSun" w:hAnsi="SimSun" w:eastAsia="SimSun" w:cs="SimSun"/>
                                <w:sz w:val="20"/>
                              </w:rPr>
                              <w:t>一、一般心理问题</w:t>
                            </w:r>
                          </w:p>
                          <w:p>
                            <w:pPr>
                              <w:spacing w:line="360" w:lineRule="exact"/>
                              <w:ind w:left="0"/>
                              <w:jc w:val="both"/>
                            </w:pPr>
                            <w:r>
                              <w:rPr>
                                <w:rFonts w:hint="eastAsia" w:ascii="SimSun" w:hAnsi="SimSun" w:eastAsia="SimSun" w:cs="SimSun"/>
                                <w:sz w:val="20"/>
                              </w:rPr>
                              <w:t>二、严重心理问题</w:t>
                            </w:r>
                          </w:p>
                          <w:p>
                            <w:pPr>
                              <w:spacing w:line="380" w:lineRule="exact"/>
                              <w:ind w:left="0"/>
                              <w:jc w:val="both"/>
                            </w:pPr>
                            <w:r>
                              <w:rPr>
                                <w:rFonts w:hint="eastAsia" w:ascii="SimSun" w:hAnsi="SimSun" w:eastAsia="SimSun" w:cs="SimSun"/>
                                <w:sz w:val="20"/>
                              </w:rPr>
                              <w:t>三、不良行为</w:t>
                            </w:r>
                          </w:p>
                          <w:p>
                            <w:pPr>
                              <w:spacing w:line="380" w:lineRule="exact"/>
                              <w:ind w:left="0"/>
                              <w:jc w:val="both"/>
                            </w:pPr>
                            <w:r>
                              <w:rPr>
                                <w:rFonts w:hint="eastAsia" w:ascii="SimSun" w:hAnsi="SimSun" w:eastAsia="SimSun" w:cs="SimSun"/>
                                <w:b/>
                                <w:sz w:val="20"/>
                              </w:rPr>
                              <w:t>常见心理行为问题</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30pt;height:109pt;margin-left:61pt;margin-top:59pt;mso-wrap-style:none;z-index:10283792;mso-wrap-distance-left:9pt;mso-wrap-distance-top:0pt;mso-wrap-distance-right:9pt;mso-wrap-distance-bottom:0pt" id="shape142" o:spid="1583715806323" stroked="f">
                <v:textbox>
                  <w:txbxContent>
                    <w:p>
                      <w:pPr>
                        <w:spacing w:line="-200" w:lineRule="exact"/>
                        <w:ind w:left="0"/>
                        <w:jc w:val="both"/>
                      </w:pPr>
                      <w:r>
                        <w:rPr>
                          <w:rFonts w:hint="eastAsia" w:ascii="SimSun" w:hAnsi="SimSun" w:eastAsia="SimSun" w:cs="SimSun"/>
                          <w:b/>
                          <w:sz w:val="20"/>
                        </w:rPr>
                        <w:t>第九章 心理健康</w:t>
                      </w:r>
                    </w:p>
                    <w:p>
                      <w:pPr>
                        <w:spacing w:line="380" w:lineRule="exact"/>
                        <w:ind w:left="0"/>
                        <w:jc w:val="both"/>
                      </w:pPr>
                      <w:r>
                        <w:rPr>
                          <w:rFonts w:hint="eastAsia" w:ascii="SimSun" w:hAnsi="SimSun" w:eastAsia="SimSun" w:cs="SimSun"/>
                          <w:b/>
                          <w:sz w:val="20"/>
                        </w:rPr>
                        <w:t>第三节 常见心理行为问题</w:t>
                      </w:r>
                    </w:p>
                    <w:p>
                      <w:pPr>
                        <w:spacing w:line="380" w:lineRule="exact"/>
                        <w:ind w:left="0"/>
                        <w:jc w:val="both"/>
                      </w:pPr>
                      <w:r>
                        <w:rPr>
                          <w:rFonts w:hint="eastAsia" w:ascii="SimSun" w:hAnsi="SimSun" w:eastAsia="SimSun" w:cs="SimSun"/>
                          <w:sz w:val="20"/>
                        </w:rPr>
                        <w:t>一、一般心理问题</w:t>
                      </w:r>
                    </w:p>
                    <w:p>
                      <w:pPr>
                        <w:spacing w:line="360" w:lineRule="exact"/>
                        <w:ind w:left="0"/>
                        <w:jc w:val="both"/>
                      </w:pPr>
                      <w:r>
                        <w:rPr>
                          <w:rFonts w:hint="eastAsia" w:ascii="SimSun" w:hAnsi="SimSun" w:eastAsia="SimSun" w:cs="SimSun"/>
                          <w:sz w:val="20"/>
                        </w:rPr>
                        <w:t>二、严重心理问题</w:t>
                      </w:r>
                    </w:p>
                    <w:p>
                      <w:pPr>
                        <w:spacing w:line="380" w:lineRule="exact"/>
                        <w:ind w:left="0"/>
                        <w:jc w:val="both"/>
                      </w:pPr>
                      <w:r>
                        <w:rPr>
                          <w:rFonts w:hint="eastAsia" w:ascii="SimSun" w:hAnsi="SimSun" w:eastAsia="SimSun" w:cs="SimSun"/>
                          <w:sz w:val="20"/>
                        </w:rPr>
                        <w:t>三、不良行为</w:t>
                      </w:r>
                    </w:p>
                    <w:p>
                      <w:pPr>
                        <w:spacing w:line="380" w:lineRule="exact"/>
                        <w:ind w:left="0"/>
                        <w:jc w:val="both"/>
                      </w:pPr>
                      <w:r>
                        <w:rPr>
                          <w:rFonts w:hint="eastAsia" w:ascii="SimSun" w:hAnsi="SimSun" w:eastAsia="SimSun" w:cs="SimSun"/>
                          <w:b/>
                          <w:sz w:val="20"/>
                        </w:rPr>
                        <w:t>常见心理行为问题</w:t>
                      </w:r>
                    </w:p>
                  </w:txbxContent>
                </v:textbox>
              </v:rec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43" name="image143" descr=""/>
            <wp:cNvGraphicFramePr>
              <a:graphicFrameLocks noChangeAspect="true"/>
            </wp:cNvGraphicFramePr>
            <a:graphic>
              <a:graphicData uri="http://schemas.openxmlformats.org/drawingml/2006/picture">
                <pic:pic>
                  <pic:nvPicPr>
                    <pic:cNvPr id="143" name="image143"/>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480"/>
        <w:jc w:val="both"/>
      </w:pPr>
      <w:r>
        <w:rPr>
          <w:rFonts w:hint="eastAsia" w:ascii="SimSun" w:hAnsi="SimSun" w:eastAsia="SimSun" w:cs="SimSun"/>
          <w:sz w:val="20"/>
        </w:rPr>
        <w:t>心理问题是指由于各种心理社会因素引发的内心冲突，导致心理活动的失衡状态。</w:t>
      </w:r>
    </w:p>
    <w:p>
      <w:pPr>
        <w:autoSpaceDE w:val="false"/>
        <w:autoSpaceDN w:val="false"/>
        <w:spacing w:line="360" w:lineRule="exact"/>
        <w:ind w:left="480"/>
        <w:jc w:val="both"/>
      </w:pPr>
      <w:r>
        <w:rPr>
          <w:rFonts w:hint="eastAsia" w:ascii="SimSun" w:hAnsi="SimSun" w:eastAsia="SimSun" w:cs="SimSun"/>
          <w:sz w:val="20"/>
        </w:rPr>
        <w:t>狭义的心理问题：指由现实的心理社会因素所引发的心理冲突导致的心理活动的暂时失衡状态。</w:t>
      </w:r>
    </w:p>
    <w:p>
      <w:pPr>
        <w:autoSpaceDE w:val="false"/>
        <w:autoSpaceDN w:val="false"/>
        <w:spacing w:line="380" w:lineRule="exact"/>
        <w:ind w:left="480"/>
        <w:jc w:val="both"/>
      </w:pPr>
      <w:r>
        <w:rPr>
          <w:rFonts w:hint="eastAsia" w:ascii="SimSun" w:hAnsi="SimSun" w:eastAsia="SimSun" w:cs="SimSun"/>
          <w:sz w:val="20"/>
        </w:rPr>
        <w:t>广义的心理问题：指各种心理社会相关因素引发的心理活动失衡和社会功能缺损状态。</w:t>
      </w:r>
    </w:p>
    <w:p>
      <w:pPr>
        <w:autoSpaceDE w:val="false"/>
        <w:autoSpaceDN w:val="false"/>
        <w:spacing w:line="380" w:lineRule="exact"/>
        <w:ind w:left="60"/>
        <w:jc w:val="both"/>
      </w:pPr>
      <w:r>
        <w:rPr>
          <w:rFonts w:hint="eastAsia" w:ascii="SimSun" w:hAnsi="SimSun" w:eastAsia="SimSun" w:cs="SimSun"/>
          <w:b/>
          <w:sz w:val="20"/>
        </w:rPr>
        <w:t>（一）一般心理问题概述</w:t>
      </w:r>
    </w:p>
    <w:p>
      <w:pPr>
        <w:autoSpaceDE w:val="false"/>
        <w:autoSpaceDN w:val="false"/>
        <w:spacing w:line="360" w:lineRule="exact"/>
        <w:ind w:left="60" w:right="0" w:firstLine="42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、心理紊乱</w:t>
      </w:r>
      <w:r>
        <w:rPr>
          <w:rFonts w:hint="eastAsia" w:ascii="SimSun" w:hAnsi="SimSun" w:eastAsia="SimSun" w:cs="SimSun"/>
          <w:sz w:val="20"/>
        </w:rPr>
        <w:t>：指在心理社会因素刺激下个体短时内出现心理失衡状态，产生的痛苦体验在能够承受的范围内，情绪反应虽强烈但未影响思维的逻辑性，行为未失控，没有造成社会功能影响。</w:t>
      </w:r>
    </w:p>
    <w:p>
      <w:pPr>
        <w:autoSpaceDE w:val="false"/>
        <w:autoSpaceDN w:val="false"/>
        <w:spacing w:line="380" w:lineRule="exact"/>
        <w:ind w:left="60" w:right="0" w:firstLine="42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、心理疾病边缘状态</w:t>
      </w:r>
      <w:r>
        <w:rPr>
          <w:rFonts w:hint="eastAsia" w:ascii="SimSun" w:hAnsi="SimSun" w:eastAsia="SimSun" w:cs="SimSun"/>
          <w:sz w:val="20"/>
        </w:rPr>
        <w:t>：是指个体的心理失衡处于其能够承受的边缘状态，情绪反应强烈，有时会出现情绪和行为的失控，导致社会功能的暂时缺损，但尚未达到精神疾病的程度。</w:t>
      </w:r>
    </w:p>
    <w:p>
      <w:pPr>
        <w:autoSpaceDE w:val="false"/>
        <w:autoSpaceDN w:val="false"/>
        <w:spacing w:line="360" w:lineRule="exact"/>
        <w:ind w:left="480"/>
        <w:jc w:val="both"/>
      </w:pPr>
      <w:r>
        <w:rPr>
          <w:rFonts w:hint="eastAsia" w:ascii="SimSun" w:hAnsi="SimSun" w:eastAsia="SimSun" w:cs="SimSun"/>
          <w:sz w:val="20"/>
        </w:rPr>
        <w:t>此类划分定义不明确，实际应用中难以判定，近年来已越来越少被采用。</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、一般心理问题的界定</w:t>
      </w:r>
    </w:p>
    <w:p>
      <w:pPr>
        <w:autoSpaceDE w:val="false"/>
        <w:autoSpaceDN w:val="false"/>
        <w:spacing w:line="380" w:lineRule="exact"/>
        <w:ind w:left="480"/>
        <w:jc w:val="both"/>
      </w:pPr>
      <w:r>
        <w:rPr>
          <w:rFonts w:hint="eastAsia" w:ascii="SimSun" w:hAnsi="SimSun" w:eastAsia="SimSun" w:cs="SimSun"/>
          <w:b/>
          <w:sz w:val="20"/>
        </w:rPr>
        <w:t>（</w:t>
      </w:r>
      <w:r>
        <w:rPr>
          <w:rFonts w:hint="eastAsia" w:ascii="TimesNewRomanPS-BoldMT" w:hAnsi="TimesNewRomanPS-BoldMT" w:eastAsia="TimesNewRomanPS-BoldMT" w:cs="TimesNewRomanPS-BoldMT"/>
          <w:b/>
          <w:sz w:val="20"/>
        </w:rPr>
        <w:t>1</w:t>
      </w:r>
      <w:r>
        <w:rPr>
          <w:rFonts w:hint="eastAsia" w:ascii="SimSun" w:hAnsi="SimSun" w:eastAsia="SimSun" w:cs="SimSun"/>
          <w:b/>
          <w:sz w:val="20"/>
        </w:rPr>
        <w:t>）基本特点：</w:t>
      </w:r>
    </w:p>
    <w:p>
      <w:pPr>
        <w:autoSpaceDE w:val="false"/>
        <w:autoSpaceDN w:val="false"/>
        <w:spacing w:line="360" w:lineRule="exact"/>
        <w:ind w:left="60" w:right="0" w:firstLine="420"/>
        <w:jc w:val="both"/>
      </w:pPr>
      <w:r>
        <w:rPr>
          <w:rFonts w:hint="eastAsia" w:ascii="SimSun" w:hAnsi="SimSun" w:eastAsia="SimSun" w:cs="SimSun"/>
          <w:sz w:val="20"/>
        </w:rPr>
        <w:t>①具有明显的</w:t>
      </w:r>
      <w:r>
        <w:rPr>
          <w:rFonts w:hint="eastAsia" w:ascii="SimSun" w:hAnsi="SimSun" w:eastAsia="SimSun" w:cs="SimSun"/>
          <w:color w:val="0000ff"/>
          <w:sz w:val="20"/>
        </w:rPr>
        <w:t>现实应激事件刺激因素</w:t>
      </w:r>
      <w:r>
        <w:rPr>
          <w:rFonts w:hint="eastAsia" w:ascii="SimSun" w:hAnsi="SimSun" w:eastAsia="SimSun" w:cs="SimSun"/>
          <w:sz w:val="20"/>
        </w:rPr>
        <w:t>，该因素对当事人来说相当意外，难以接受。或者时间的出现具有一定的情景性，令当事人感到紧张不安、恐惧、愤怒等情绪，且反应较强烈；多数人对该刺激尚能承受，对当事人的反应也能理解。</w:t>
      </w:r>
    </w:p>
    <w:p>
      <w:pPr>
        <w:autoSpaceDE w:val="false"/>
        <w:autoSpaceDN w:val="false"/>
        <w:spacing w:line="360" w:lineRule="exact"/>
        <w:ind w:left="60" w:right="40" w:firstLine="420"/>
        <w:jc w:val="both"/>
      </w:pPr>
      <w:r>
        <w:rPr>
          <w:rFonts w:hint="eastAsia" w:ascii="SimSun" w:hAnsi="SimSun" w:eastAsia="SimSun" w:cs="SimSun"/>
          <w:sz w:val="20"/>
        </w:rPr>
        <w:t>②心理反应主要表现为情绪焦虑、紧张、烦恼、恐惧、自责、忧伤、愤怒等，且情绪反应</w:t>
      </w:r>
      <w:r>
        <w:rPr>
          <w:rFonts w:hint="eastAsia" w:ascii="SimSun" w:hAnsi="SimSun" w:eastAsia="SimSun" w:cs="SimSun"/>
          <w:color w:val="0000ff"/>
          <w:sz w:val="20"/>
        </w:rPr>
        <w:t>主要针对该事件，对其他不相关的人或事能妥善面对或处置</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SimSun" w:hAnsi="SimSun" w:eastAsia="SimSun" w:cs="SimSun"/>
          <w:sz w:val="20"/>
        </w:rPr>
        <w:t>③对突发性的应激事件或一过性事件引发的心理反应</w:t>
      </w:r>
      <w:r>
        <w:rPr>
          <w:rFonts w:hint="eastAsia" w:ascii="SimSun" w:hAnsi="SimSun" w:eastAsia="SimSun" w:cs="SimSun"/>
          <w:color w:val="0000ff"/>
          <w:sz w:val="20"/>
        </w:rPr>
        <w:t>一般仅持续数日，不超过</w:t>
      </w:r>
      <w:r>
        <w:rPr>
          <w:rFonts w:hint="eastAsia" w:ascii="Times New Roman" w:hAnsi="Times New Roman" w:eastAsia="Times New Roman" w:cs="Times New Roman"/>
          <w:color w:val="0000ff"/>
          <w:sz w:val="20"/>
        </w:rPr>
        <w:t xml:space="preserve"> 1</w:t>
      </w:r>
      <w:r>
        <w:rPr>
          <w:rFonts w:hint="eastAsia" w:ascii="SimSun" w:hAnsi="SimSun" w:eastAsia="SimSun" w:cs="SimSun"/>
          <w:color w:val="0000ff"/>
          <w:sz w:val="20"/>
        </w:rPr>
        <w:t>个月</w:t>
      </w:r>
      <w:r>
        <w:rPr>
          <w:rFonts w:hint="eastAsia" w:ascii="SimSun" w:hAnsi="SimSun" w:eastAsia="SimSun" w:cs="SimSun"/>
          <w:sz w:val="20"/>
        </w:rPr>
        <w:t>；但连续发生的应激事件，或事件持续存在难以脱离或改变，心理反应可以持续长达</w:t>
      </w:r>
      <w:r>
        <w:rPr>
          <w:rFonts w:hint="eastAsia" w:ascii="Times New Roman" w:hAnsi="Times New Roman" w:eastAsia="Times New Roman" w:cs="Times New Roman"/>
          <w:sz w:val="20"/>
        </w:rPr>
        <w:t xml:space="preserve"> 2-3</w:t>
      </w:r>
      <w:r>
        <w:rPr>
          <w:rFonts w:hint="eastAsia" w:ascii="SimSun" w:hAnsi="SimSun" w:eastAsia="SimSun" w:cs="SimSun"/>
          <w:sz w:val="20"/>
        </w:rPr>
        <w:t xml:space="preserve"> 个月。情绪反应缓解后常可以恢复到事件发生前的状态。</w:t>
      </w:r>
    </w:p>
    <w:p>
      <w:pPr>
        <w:autoSpaceDE w:val="false"/>
        <w:autoSpaceDN w:val="false"/>
        <w:spacing w:line="360" w:lineRule="exact"/>
        <w:ind w:left="60" w:right="0" w:firstLine="420"/>
        <w:jc w:val="both"/>
      </w:pPr>
      <w:r>
        <w:rPr>
          <w:rFonts w:hint="eastAsia" w:ascii="SimSun" w:hAnsi="SimSun" w:eastAsia="SimSun" w:cs="SimSun"/>
          <w:sz w:val="20"/>
        </w:rPr>
        <w:t>④即使情绪反应强烈，当事人的职业工作、人际关系等基本保持此前水平，</w:t>
      </w:r>
      <w:r>
        <w:rPr>
          <w:rFonts w:hint="eastAsia" w:ascii="SimSun" w:hAnsi="SimSun" w:eastAsia="SimSun" w:cs="SimSun"/>
          <w:color w:val="0000ff"/>
          <w:sz w:val="20"/>
        </w:rPr>
        <w:t>社会活动功能未受到实质性损害。</w:t>
      </w:r>
    </w:p>
    <w:p>
      <w:pPr>
        <w:autoSpaceDE w:val="false"/>
        <w:autoSpaceDN w:val="false"/>
        <w:spacing w:line="380" w:lineRule="exact"/>
        <w:ind w:left="480"/>
        <w:jc w:val="both"/>
      </w:pPr>
      <w:r>
        <w:rPr>
          <w:rFonts w:hint="eastAsia" w:ascii="SimSun" w:hAnsi="SimSun" w:eastAsia="SimSun" w:cs="SimSun"/>
          <w:sz w:val="20"/>
        </w:rPr>
        <w:t>⑤一般心理问题的个体即使出现冲动行为也为一过性，</w:t>
      </w:r>
      <w:r>
        <w:rPr>
          <w:rFonts w:hint="eastAsia" w:ascii="SimSun" w:hAnsi="SimSun" w:eastAsia="SimSun" w:cs="SimSun"/>
          <w:color w:val="0000ff"/>
          <w:sz w:val="20"/>
        </w:rPr>
        <w:t>不会给自身或他人造成严重后果</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⑥当事人能够保持相对</w:t>
      </w:r>
      <w:r>
        <w:rPr>
          <w:rFonts w:hint="eastAsia" w:ascii="SimSun" w:hAnsi="SimSun" w:eastAsia="SimSun" w:cs="SimSun"/>
          <w:color w:val="0000ff"/>
          <w:sz w:val="20"/>
        </w:rPr>
        <w:t>理性的思考</w:t>
      </w:r>
      <w:r>
        <w:rPr>
          <w:rFonts w:hint="eastAsia" w:ascii="SimSun" w:hAnsi="SimSun" w:eastAsia="SimSun" w:cs="SimSun"/>
          <w:sz w:val="20"/>
        </w:rPr>
        <w:t>，接受发生应激事件的现实。</w:t>
      </w:r>
    </w:p>
    <w:p>
      <w:pPr>
        <w:autoSpaceDE w:val="false"/>
        <w:autoSpaceDN w:val="false"/>
        <w:spacing w:line="380" w:lineRule="exact"/>
        <w:ind w:left="480"/>
        <w:jc w:val="both"/>
      </w:pPr>
      <w:r>
        <w:rPr>
          <w:rFonts w:hint="eastAsia" w:ascii="SimSun" w:hAnsi="SimSun" w:eastAsia="SimSun" w:cs="SimSun"/>
          <w:sz w:val="20"/>
        </w:rPr>
        <w:t>⑦应激事件刺激</w:t>
      </w:r>
      <w:r>
        <w:rPr>
          <w:rFonts w:hint="eastAsia" w:ascii="SimSun" w:hAnsi="SimSun" w:eastAsia="SimSun" w:cs="SimSun"/>
          <w:color w:val="0000ff"/>
          <w:sz w:val="20"/>
        </w:rPr>
        <w:t>前后当事人的人格</w:t>
      </w:r>
      <w:r>
        <w:rPr>
          <w:rFonts w:hint="eastAsia" w:ascii="SimSun" w:hAnsi="SimSun" w:eastAsia="SimSun" w:cs="SimSun"/>
          <w:sz w:val="20"/>
        </w:rPr>
        <w:t>和人际关系及行为模式</w:t>
      </w:r>
      <w:r>
        <w:rPr>
          <w:rFonts w:hint="eastAsia" w:ascii="SimSun" w:hAnsi="SimSun" w:eastAsia="SimSun" w:cs="SimSun"/>
          <w:color w:val="0000ff"/>
          <w:sz w:val="20"/>
        </w:rPr>
        <w:t>没有改变</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⑧周围人对当事人在应激事件中的态度和感受多数</w:t>
      </w:r>
      <w:r>
        <w:rPr>
          <w:rFonts w:hint="eastAsia" w:ascii="SimSun" w:hAnsi="SimSun" w:eastAsia="SimSun" w:cs="SimSun"/>
          <w:color w:val="0000ff"/>
          <w:sz w:val="20"/>
        </w:rPr>
        <w:t>能够理解</w:t>
      </w:r>
      <w:r>
        <w:rPr>
          <w:rFonts w:hint="eastAsia" w:ascii="SimSun" w:hAnsi="SimSun" w:eastAsia="SimSun" w:cs="SimSun"/>
          <w:sz w:val="20"/>
        </w:rPr>
        <w:t>。</w:t>
      </w:r>
    </w:p>
    <w:p>
      <w:pPr>
        <w:autoSpaceDE w:val="false"/>
        <w:autoSpaceDN w:val="false"/>
        <w:spacing w:line="380" w:lineRule="exact"/>
        <w:ind w:left="60"/>
        <w:jc w:val="both"/>
      </w:pPr>
      <w:r>
        <w:rPr>
          <w:rFonts w:hint="eastAsia" w:ascii="SimSun" w:hAnsi="SimSun" w:eastAsia="SimSun" w:cs="SimSun"/>
          <w:b/>
          <w:sz w:val="20"/>
        </w:rPr>
        <w:t>（二）严重心理问题概述</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、严重心理问题的概念</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）常常是由</w:t>
      </w:r>
      <w:r>
        <w:rPr>
          <w:rFonts w:hint="eastAsia" w:ascii="SimSun" w:hAnsi="SimSun" w:eastAsia="SimSun" w:cs="SimSun"/>
          <w:color w:val="0000ff"/>
          <w:sz w:val="20"/>
        </w:rPr>
        <w:t>强烈的、创伤性的、或对个体威胁较大的现实刺激引发</w:t>
      </w:r>
      <w:r>
        <w:rPr>
          <w:rFonts w:hint="eastAsia" w:ascii="SimSun" w:hAnsi="SimSun" w:eastAsia="SimSun" w:cs="SimSun"/>
          <w:sz w:val="20"/>
        </w:rPr>
        <w:t>，当事人常常沉浸在严重现实刺激的痛苦中，表现为悔恨、冤屈、失落、恼怒、悲哀等，甚至对刺激相关的其他事件也出现强烈反应而表现有</w:t>
      </w:r>
      <w:r>
        <w:rPr>
          <w:rFonts w:hint="eastAsia" w:ascii="SimSun" w:hAnsi="SimSun" w:eastAsia="SimSun" w:cs="SimSun"/>
          <w:color w:val="0000ff"/>
          <w:sz w:val="20"/>
        </w:rPr>
        <w:t>轻度的泛化；</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）痛苦情绪的体验常常会持续数周，甚至</w:t>
      </w:r>
      <w:r>
        <w:rPr>
          <w:rFonts w:hint="eastAsia" w:ascii="SimSun" w:hAnsi="SimSun" w:eastAsia="SimSun" w:cs="SimSun"/>
          <w:color w:val="0000ff"/>
          <w:sz w:val="20"/>
        </w:rPr>
        <w:t>超过</w:t>
      </w:r>
      <w:r>
        <w:rPr>
          <w:rFonts w:hint="eastAsia" w:ascii="Times New Roman" w:hAnsi="Times New Roman" w:eastAsia="Times New Roman" w:cs="Times New Roman"/>
          <w:color w:val="0000ff"/>
          <w:sz w:val="20"/>
        </w:rPr>
        <w:t xml:space="preserve"> 2</w:t>
      </w:r>
      <w:r>
        <w:rPr>
          <w:rFonts w:hint="eastAsia" w:ascii="SimSun" w:hAnsi="SimSun" w:eastAsia="SimSun" w:cs="SimSun"/>
          <w:color w:val="0000ff"/>
          <w:sz w:val="20"/>
        </w:rPr>
        <w:t>个月以上，但一般不超过半年</w:t>
      </w:r>
      <w:r>
        <w:rPr>
          <w:rFonts w:hint="eastAsia" w:ascii="SimSun" w:hAnsi="SimSun" w:eastAsia="SimSun" w:cs="SimSun"/>
          <w:sz w:val="20"/>
        </w:rPr>
        <w:t>，情绪和行为有时会暂时地失去理性控制而冲动，对生活、工作和社会交往有一定程度的影响，造成暂时的社会功能轻度缺损。</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）相对于一般心理问题，严重心理问题的发生与发展往往较一般心理问题更为</w:t>
      </w:r>
      <w:r>
        <w:rPr>
          <w:rFonts w:hint="eastAsia" w:ascii="SimSun" w:hAnsi="SimSun" w:eastAsia="SimSun" w:cs="SimSun"/>
          <w:color w:val="0000ff"/>
          <w:sz w:val="20"/>
        </w:rPr>
        <w:t>显著和迅速</w:t>
      </w:r>
      <w:r>
        <w:rPr>
          <w:rFonts w:hint="eastAsia" w:ascii="SimSun" w:hAnsi="SimSun" w:eastAsia="SimSun" w:cs="SimSun"/>
          <w:sz w:val="20"/>
        </w:rPr>
        <w:t>，当事人的心</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44" name="shape144"/>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44" o:spid="1583715806404"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45" name="shape145"/>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45" o:spid="1583715806406"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46" name="shape146"/>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46" o:spid="1583715806407"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47" name="shape147"/>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47" o:spid="1583715806408"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74576" behindDoc="0" locked="0" layoutInCell="1" allowOverlap="1">
                <wp:simplePos x="0" y="0"/>
                <wp:positionH relativeFrom="page">
                  <wp:posOffset>5054600</wp:posOffset>
                </wp:positionH>
                <wp:positionV relativeFrom="page">
                  <wp:posOffset>6832600</wp:posOffset>
                </wp:positionV>
                <wp:extent cx="279400" cy="12700"/>
                <wp:effectExtent l="0" t="0" r="22225" b="31115"/>
                <wp:wrapNone/>
                <wp:docPr id="170" name="shape170"/>
                <wp:cNvGraphicFramePr/>
                <a:graphic>
                  <a:graphicData uri="http://schemas.microsoft.com/office/word/2010/wordprocessingShape">
                    <wps:wsp>
                      <wps:cNvSpPr/>
                      <wps:spPr>
                        <a:xfrm>
                          <a:off x="0" y="0"/>
                          <a:ext cx="279400" cy="12700"/>
                        </a:xfrm>
                        <a:custGeom>
                          <a:avLst/>
                          <a:rect l="l" t="t" r="r" b="b"/>
                          <a:pathLst>
                            <a:path w="279400" h="12700">
                              <a:moveTo>
                                <a:pt x="3175" y="8889"/>
                              </a:moveTo>
                              <a:lnTo>
                                <a:pt x="26987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398pt;margin-top:538pt;mso-wrap-style:square;z-index:10274576;mso-wrap-distance-left:9pt;mso-wrap-distance-top:0pt;mso-wrap-distance-right:9pt;mso-wrap-distance-bottom:0pt" id="shape170" o:spid="1583715806408" path="m3175,8889l269875,8889"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1422400</wp:posOffset>
                </wp:positionH>
                <wp:positionV relativeFrom="page">
                  <wp:posOffset>1358900</wp:posOffset>
                </wp:positionV>
                <wp:extent cx="1473200" cy="12700"/>
                <wp:effectExtent l="0" t="0" r="22225" b="31115"/>
                <wp:wrapNone/>
                <wp:docPr id="149" name="shape149"/>
                <wp:cNvGraphicFramePr/>
                <a:graphic>
                  <a:graphicData uri="http://schemas.microsoft.com/office/word/2010/wordprocessingShape">
                    <wps:wsp>
                      <wps:cNvSpPr/>
                      <wps:spPr>
                        <a:xfrm>
                          <a:off x="0" y="0"/>
                          <a:ext cx="1473200" cy="12700"/>
                        </a:xfrm>
                        <a:custGeom>
                          <a:avLst/>
                          <a:rect l="l" t="t" r="r" b="b"/>
                          <a:pathLst>
                            <a:path w="1473200" h="12700">
                              <a:moveTo>
                                <a:pt x="5080" y="5714"/>
                              </a:moveTo>
                              <a:lnTo>
                                <a:pt x="147320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73200,12700" style="position:absolute;left:0;top:0;visibility:visible;mso-position-horizontal:absolute;mso-position-horizontal-relative:page;mso-position-vertical:absolute;mso-position-vertical-relative:page;width:116pt;height:1pt;margin-left:112pt;margin-top:107pt;mso-wrap-style:square;z-index:10289936;mso-wrap-distance-left:9pt;mso-wrap-distance-top:0pt;mso-wrap-distance-right:9pt;mso-wrap-distance-bottom:0pt" id="shape149" o:spid="1583715806409" path="m5080,5714l1473200,5714" stroked="t" strokecolor="#0000ff" strokeweight="1pt"/>
            </w:pict>
          </mc:Fallback>
        </mc:AlternateContent>
      </w:r>
      <w:r>
        <mc:AlternateContent>
          <mc:Choice Requires="wps">
            <w:drawing>
              <wp:anchor distT="0" distB="0" distL="114300" distR="114300" simplePos="0" relativeHeight="10290960" behindDoc="0" locked="0" layoutInCell="1" allowOverlap="1">
                <wp:simplePos x="0" y="0"/>
                <wp:positionH relativeFrom="page">
                  <wp:posOffset>6578600</wp:posOffset>
                </wp:positionH>
                <wp:positionV relativeFrom="page">
                  <wp:posOffset>2070100</wp:posOffset>
                </wp:positionV>
                <wp:extent cx="406400" cy="12700"/>
                <wp:effectExtent l="0" t="0" r="22225" b="31115"/>
                <wp:wrapNone/>
                <wp:docPr id="150" name="shape150"/>
                <wp:cNvGraphicFramePr/>
                <a:graphic>
                  <a:graphicData uri="http://schemas.microsoft.com/office/word/2010/wordprocessingShape">
                    <wps:wsp>
                      <wps:cNvSpPr/>
                      <wps:spPr>
                        <a:xfrm>
                          <a:off x="0" y="0"/>
                          <a:ext cx="406400" cy="12700"/>
                        </a:xfrm>
                        <a:custGeom>
                          <a:avLst/>
                          <a:rect l="l" t="t" r="r" b="b"/>
                          <a:pathLst>
                            <a:path w="406400" h="12700">
                              <a:moveTo>
                                <a:pt x="6350" y="8889"/>
                              </a:moveTo>
                              <a:lnTo>
                                <a:pt x="40576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518pt;margin-top:163pt;mso-wrap-style:square;z-index:10290960;mso-wrap-distance-left:9pt;mso-wrap-distance-top:0pt;mso-wrap-distance-right:9pt;mso-wrap-distance-bottom:0pt" id="shape150" o:spid="1583715806409" path="m6350,8889l405765,8889" stroked="t" strokecolor="#0000ff" strokeweight="1pt"/>
            </w:pict>
          </mc:Fallback>
        </mc:AlternateContent>
      </w:r>
      <w:r>
        <mc:AlternateContent>
          <mc:Choice Requires="wps">
            <w:drawing>
              <wp:anchor distT="0" distB="0" distL="114300" distR="114300" simplePos="0" relativeHeight="10291984" behindDoc="0" locked="0" layoutInCell="1" allowOverlap="1">
                <wp:simplePos x="0" y="0"/>
                <wp:positionH relativeFrom="page">
                  <wp:posOffset>571500</wp:posOffset>
                </wp:positionH>
                <wp:positionV relativeFrom="page">
                  <wp:posOffset>2311400</wp:posOffset>
                </wp:positionV>
                <wp:extent cx="139700" cy="12700"/>
                <wp:effectExtent l="0" t="0" r="22225" b="31115"/>
                <wp:wrapNone/>
                <wp:docPr id="151" name="shape151"/>
                <wp:cNvGraphicFramePr/>
                <a:graphic>
                  <a:graphicData uri="http://schemas.microsoft.com/office/word/2010/wordprocessingShape">
                    <wps:wsp>
                      <wps:cNvSpPr/>
                      <wps:spPr>
                        <a:xfrm>
                          <a:off x="0" y="0"/>
                          <a:ext cx="139700" cy="12700"/>
                        </a:xfrm>
                        <a:custGeom>
                          <a:avLst/>
                          <a:rect l="l" t="t" r="r" b="b"/>
                          <a:pathLst>
                            <a:path w="139700" h="12700">
                              <a:moveTo>
                                <a:pt x="4444" y="3809"/>
                              </a:moveTo>
                              <a:lnTo>
                                <a:pt x="137159"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45pt;margin-top:182pt;mso-wrap-style:square;z-index:10291984;mso-wrap-distance-left:9pt;mso-wrap-distance-top:0pt;mso-wrap-distance-right:9pt;mso-wrap-distance-bottom:0pt" id="shape151" o:spid="1583715806409" path="m4444,3809l137159,3809" stroked="t" strokecolor="#0000ff" strokeweight="1pt"/>
            </w:pict>
          </mc:Fallback>
        </mc:AlternateContent>
      </w:r>
      <w:r>
        <mc:AlternateContent>
          <mc:Choice Requires="wps">
            <w:drawing>
              <wp:anchor distT="0" distB="0" distL="114300" distR="114300" simplePos="0" relativeHeight="10293008" behindDoc="0" locked="0" layoutInCell="1" allowOverlap="1">
                <wp:simplePos x="0" y="0"/>
                <wp:positionH relativeFrom="page">
                  <wp:posOffset>4038600</wp:posOffset>
                </wp:positionH>
                <wp:positionV relativeFrom="page">
                  <wp:posOffset>2781300</wp:posOffset>
                </wp:positionV>
                <wp:extent cx="673100" cy="12700"/>
                <wp:effectExtent l="0" t="0" r="22225" b="31115"/>
                <wp:wrapNone/>
                <wp:docPr id="152" name="shape152"/>
                <wp:cNvGraphicFramePr/>
                <a:graphic>
                  <a:graphicData uri="http://schemas.microsoft.com/office/word/2010/wordprocessingShape">
                    <wps:wsp>
                      <wps:cNvSpPr/>
                      <wps:spPr>
                        <a:xfrm>
                          <a:off x="0" y="0"/>
                          <a:ext cx="673100" cy="12700"/>
                        </a:xfrm>
                        <a:custGeom>
                          <a:avLst/>
                          <a:rect l="l" t="t" r="r" b="b"/>
                          <a:pathLst>
                            <a:path w="673100" h="12700">
                              <a:moveTo>
                                <a:pt x="4445" y="12700"/>
                              </a:moveTo>
                              <a:lnTo>
                                <a:pt x="670559"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318pt;margin-top:219pt;mso-wrap-style:square;z-index:10293008;mso-wrap-distance-left:9pt;mso-wrap-distance-top:0pt;mso-wrap-distance-right:9pt;mso-wrap-distance-bottom:0pt" id="shape152" o:spid="1583715806410" path="m4445,12700l670559,12700" stroked="t" strokecolor="#0000ff" strokeweight="1pt"/>
            </w:pict>
          </mc:Fallback>
        </mc:AlternateContent>
      </w:r>
      <w:r>
        <mc:AlternateContent>
          <mc:Choice Requires="wps">
            <w:drawing>
              <wp:anchor distT="0" distB="0" distL="114300" distR="114300" simplePos="0" relativeHeight="10294032" behindDoc="0" locked="0" layoutInCell="1" allowOverlap="1">
                <wp:simplePos x="0" y="0"/>
                <wp:positionH relativeFrom="page">
                  <wp:posOffset>2489200</wp:posOffset>
                </wp:positionH>
                <wp:positionV relativeFrom="page">
                  <wp:posOffset>3022600</wp:posOffset>
                </wp:positionV>
                <wp:extent cx="1473200" cy="12700"/>
                <wp:effectExtent l="0" t="0" r="22225" b="31115"/>
                <wp:wrapNone/>
                <wp:docPr id="153" name="shape153"/>
                <wp:cNvGraphicFramePr/>
                <a:graphic>
                  <a:graphicData uri="http://schemas.microsoft.com/office/word/2010/wordprocessingShape">
                    <wps:wsp>
                      <wps:cNvSpPr/>
                      <wps:spPr>
                        <a:xfrm>
                          <a:off x="0" y="0"/>
                          <a:ext cx="1473200" cy="12700"/>
                        </a:xfrm>
                        <a:custGeom>
                          <a:avLst/>
                          <a:rect l="l" t="t" r="r" b="b"/>
                          <a:pathLst>
                            <a:path w="1473200" h="12700">
                              <a:moveTo>
                                <a:pt x="635" y="6350"/>
                              </a:moveTo>
                              <a:lnTo>
                                <a:pt x="146685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73200,12700" style="position:absolute;left:0;top:0;visibility:visible;mso-position-horizontal:absolute;mso-position-horizontal-relative:page;mso-position-vertical:absolute;mso-position-vertical-relative:page;width:116pt;height:1pt;margin-left:196pt;margin-top:238pt;mso-wrap-style:square;z-index:10294032;mso-wrap-distance-left:9pt;mso-wrap-distance-top:0pt;mso-wrap-distance-right:9pt;mso-wrap-distance-bottom:0pt" id="shape153" o:spid="1583715806410" path="m635,6350l1466850,6350" stroked="t" strokecolor="#0000ff" strokeweight="1pt"/>
            </w:pict>
          </mc:Fallback>
        </mc:AlternateContent>
      </w:r>
      <w:r>
        <mc:AlternateContent>
          <mc:Choice Requires="wps">
            <w:drawing>
              <wp:anchor distT="0" distB="0" distL="114300" distR="114300" simplePos="0" relativeHeight="10295056" behindDoc="0" locked="0" layoutInCell="1" allowOverlap="1">
                <wp:simplePos x="0" y="0"/>
                <wp:positionH relativeFrom="page">
                  <wp:posOffset>1498600</wp:posOffset>
                </wp:positionH>
                <wp:positionV relativeFrom="page">
                  <wp:posOffset>3263900</wp:posOffset>
                </wp:positionV>
                <wp:extent cx="1219200" cy="12700"/>
                <wp:effectExtent l="0" t="0" r="22225" b="31115"/>
                <wp:wrapNone/>
                <wp:docPr id="154" name="shape154"/>
                <wp:cNvGraphicFramePr/>
                <a:graphic>
                  <a:graphicData uri="http://schemas.microsoft.com/office/word/2010/wordprocessingShape">
                    <wps:wsp>
                      <wps:cNvSpPr/>
                      <wps:spPr>
                        <a:xfrm>
                          <a:off x="0" y="0"/>
                          <a:ext cx="1219200" cy="12700"/>
                        </a:xfrm>
                        <a:custGeom>
                          <a:avLst/>
                          <a:rect l="l" t="t" r="r" b="b"/>
                          <a:pathLst>
                            <a:path w="1219200" h="12700">
                              <a:moveTo>
                                <a:pt x="10160" y="2539"/>
                              </a:moveTo>
                              <a:lnTo>
                                <a:pt x="1210945"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118pt;margin-top:257pt;mso-wrap-style:square;z-index:10295056;mso-wrap-distance-left:9pt;mso-wrap-distance-top:0pt;mso-wrap-distance-right:9pt;mso-wrap-distance-bottom:0pt" id="shape154" o:spid="1583715806411" path="m10160,2539l1210945,2539" stroked="t" strokecolor="#0000ff" strokeweight="1pt"/>
            </w:pict>
          </mc:Fallback>
        </mc:AlternateContent>
      </w:r>
      <w:r>
        <mc:AlternateContent>
          <mc:Choice Requires="wps">
            <w:drawing>
              <wp:anchor distT="0" distB="0" distL="114300" distR="114300" simplePos="0" relativeHeight="10296080" behindDoc="0" locked="0" layoutInCell="1" allowOverlap="1">
                <wp:simplePos x="0" y="0"/>
                <wp:positionH relativeFrom="page">
                  <wp:posOffset>3009900</wp:posOffset>
                </wp:positionH>
                <wp:positionV relativeFrom="page">
                  <wp:posOffset>3492500</wp:posOffset>
                </wp:positionV>
                <wp:extent cx="1739900" cy="12700"/>
                <wp:effectExtent l="0" t="0" r="22225" b="31115"/>
                <wp:wrapNone/>
                <wp:docPr id="155" name="shape155"/>
                <wp:cNvGraphicFramePr/>
                <a:graphic>
                  <a:graphicData uri="http://schemas.microsoft.com/office/word/2010/wordprocessingShape">
                    <wps:wsp>
                      <wps:cNvSpPr/>
                      <wps:spPr>
                        <a:xfrm>
                          <a:off x="0" y="0"/>
                          <a:ext cx="1739900" cy="12700"/>
                        </a:xfrm>
                        <a:custGeom>
                          <a:avLst/>
                          <a:rect l="l" t="t" r="r" b="b"/>
                          <a:pathLst>
                            <a:path w="1739900" h="12700">
                              <a:moveTo>
                                <a:pt x="2539" y="11429"/>
                              </a:moveTo>
                              <a:lnTo>
                                <a:pt x="173735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237pt;margin-top:275pt;mso-wrap-style:square;z-index:10296080;mso-wrap-distance-left:9pt;mso-wrap-distance-top:0pt;mso-wrap-distance-right:9pt;mso-wrap-distance-bottom:0pt" id="shape155" o:spid="1583715806411" path="m2539,11429l1737359,11429" stroked="t" strokecolor="#0000ff" strokeweight="1pt"/>
            </w:pict>
          </mc:Fallback>
        </mc:AlternateContent>
      </w:r>
      <w:r>
        <mc:AlternateContent>
          <mc:Choice Requires="wps">
            <w:drawing>
              <wp:anchor distT="0" distB="0" distL="114300" distR="114300" simplePos="0" relativeHeight="10297104" behindDoc="0" locked="0" layoutInCell="1" allowOverlap="1">
                <wp:simplePos x="0" y="0"/>
                <wp:positionH relativeFrom="page">
                  <wp:posOffset>1574800</wp:posOffset>
                </wp:positionH>
                <wp:positionV relativeFrom="page">
                  <wp:posOffset>3975100</wp:posOffset>
                </wp:positionV>
                <wp:extent cx="1206500" cy="12700"/>
                <wp:effectExtent l="0" t="0" r="22225" b="31115"/>
                <wp:wrapNone/>
                <wp:docPr id="156" name="shape156"/>
                <wp:cNvGraphicFramePr/>
                <a:graphic>
                  <a:graphicData uri="http://schemas.microsoft.com/office/word/2010/wordprocessingShape">
                    <wps:wsp>
                      <wps:cNvSpPr/>
                      <wps:spPr>
                        <a:xfrm>
                          <a:off x="0" y="0"/>
                          <a:ext cx="1206500" cy="12700"/>
                        </a:xfrm>
                        <a:custGeom>
                          <a:avLst/>
                          <a:rect l="l" t="t" r="r" b="b"/>
                          <a:pathLst>
                            <a:path w="1206500" h="12700">
                              <a:moveTo>
                                <a:pt x="635" y="4444"/>
                              </a:moveTo>
                              <a:lnTo>
                                <a:pt x="120142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124pt;margin-top:313pt;mso-wrap-style:square;z-index:10297104;mso-wrap-distance-left:9pt;mso-wrap-distance-top:0pt;mso-wrap-distance-right:9pt;mso-wrap-distance-bottom:0pt" id="shape156" o:spid="1583715806411" path="m635,4444l1201420,4444" stroked="t" strokecolor="#0000ff" strokeweight="1pt"/>
            </w:pict>
          </mc:Fallback>
        </mc:AlternateContent>
      </w:r>
      <w:r>
        <mc:AlternateContent>
          <mc:Choice Requires="wps">
            <w:drawing>
              <wp:anchor distT="0" distB="0" distL="114300" distR="114300" simplePos="0" relativeHeight="10298128" behindDoc="0" locked="0" layoutInCell="1" allowOverlap="1">
                <wp:simplePos x="0" y="0"/>
                <wp:positionH relativeFrom="page">
                  <wp:posOffset>2768600</wp:posOffset>
                </wp:positionH>
                <wp:positionV relativeFrom="page">
                  <wp:posOffset>4216400</wp:posOffset>
                </wp:positionV>
                <wp:extent cx="2413000" cy="12700"/>
                <wp:effectExtent l="0" t="0" r="22225" b="31115"/>
                <wp:wrapNone/>
                <wp:docPr id="157" name="shape157"/>
                <wp:cNvGraphicFramePr/>
                <a:graphic>
                  <a:graphicData uri="http://schemas.microsoft.com/office/word/2010/wordprocessingShape">
                    <wps:wsp>
                      <wps:cNvSpPr/>
                      <wps:spPr>
                        <a:xfrm>
                          <a:off x="0" y="0"/>
                          <a:ext cx="2413000" cy="12700"/>
                        </a:xfrm>
                        <a:custGeom>
                          <a:avLst/>
                          <a:rect l="l" t="t" r="r" b="b"/>
                          <a:pathLst>
                            <a:path w="2413000" h="12700">
                              <a:moveTo>
                                <a:pt x="7620" y="1269"/>
                              </a:moveTo>
                              <a:lnTo>
                                <a:pt x="240792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0,12700" style="position:absolute;left:0;top:0;visibility:visible;mso-position-horizontal:absolute;mso-position-horizontal-relative:page;mso-position-vertical:absolute;mso-position-vertical-relative:page;width:190pt;height:1pt;margin-left:218pt;margin-top:332pt;mso-wrap-style:square;z-index:10298128;mso-wrap-distance-left:9pt;mso-wrap-distance-top:0pt;mso-wrap-distance-right:9pt;mso-wrap-distance-bottom:0pt" id="shape157" o:spid="1583715806412" path="m7620,1269l2407920,1269" stroked="t" strokecolor="#0000ff" strokeweight="1pt"/>
            </w:pict>
          </mc:Fallback>
        </mc:AlternateContent>
      </w:r>
      <w:r>
        <mc:AlternateContent>
          <mc:Choice Requires="wps">
            <w:drawing>
              <wp:anchor distT="0" distB="0" distL="114300" distR="114300" simplePos="0" relativeHeight="10299152" behindDoc="0" locked="0" layoutInCell="1" allowOverlap="1">
                <wp:simplePos x="0" y="0"/>
                <wp:positionH relativeFrom="page">
                  <wp:posOffset>3975100</wp:posOffset>
                </wp:positionH>
                <wp:positionV relativeFrom="page">
                  <wp:posOffset>4445000</wp:posOffset>
                </wp:positionV>
                <wp:extent cx="939800" cy="12700"/>
                <wp:effectExtent l="0" t="0" r="22225" b="31115"/>
                <wp:wrapNone/>
                <wp:docPr id="158" name="shape158"/>
                <wp:cNvGraphicFramePr/>
                <a:graphic>
                  <a:graphicData uri="http://schemas.microsoft.com/office/word/2010/wordprocessingShape">
                    <wps:wsp>
                      <wps:cNvSpPr/>
                      <wps:spPr>
                        <a:xfrm>
                          <a:off x="0" y="0"/>
                          <a:ext cx="939800" cy="12700"/>
                        </a:xfrm>
                        <a:custGeom>
                          <a:avLst/>
                          <a:rect l="l" t="t" r="r" b="b"/>
                          <a:pathLst>
                            <a:path w="939800" h="12700">
                              <a:moveTo>
                                <a:pt x="634" y="10159"/>
                              </a:moveTo>
                              <a:lnTo>
                                <a:pt x="934720"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313pt;margin-top:350pt;mso-wrap-style:square;z-index:10299152;mso-wrap-distance-left:9pt;mso-wrap-distance-top:0pt;mso-wrap-distance-right:9pt;mso-wrap-distance-bottom:0pt" id="shape158" o:spid="1583715806412" path="m634,10159l934720,10159" stroked="t" strokecolor="#0000ff" strokeweight="1pt"/>
            </w:pict>
          </mc:Fallback>
        </mc:AlternateContent>
      </w:r>
      <w:r>
        <mc:AlternateContent>
          <mc:Choice Requires="wps">
            <w:drawing>
              <wp:anchor distT="0" distB="0" distL="114300" distR="114300" simplePos="0" relativeHeight="10300176" behindDoc="0" locked="0" layoutInCell="1" allowOverlap="1">
                <wp:simplePos x="0" y="0"/>
                <wp:positionH relativeFrom="page">
                  <wp:posOffset>838200</wp:posOffset>
                </wp:positionH>
                <wp:positionV relativeFrom="page">
                  <wp:posOffset>8255000</wp:posOffset>
                </wp:positionV>
                <wp:extent cx="2146300" cy="12700"/>
                <wp:effectExtent l="0" t="0" r="22225" b="31115"/>
                <wp:wrapNone/>
                <wp:docPr id="180" name="shape180"/>
                <wp:cNvGraphicFramePr/>
                <a:graphic>
                  <a:graphicData uri="http://schemas.microsoft.com/office/word/2010/wordprocessingShape">
                    <wps:wsp>
                      <wps:cNvSpPr/>
                      <wps:spPr>
                        <a:xfrm>
                          <a:off x="0" y="0"/>
                          <a:ext cx="2146300" cy="12700"/>
                        </a:xfrm>
                        <a:custGeom>
                          <a:avLst/>
                          <a:rect l="l" t="t" r="r" b="b"/>
                          <a:pathLst>
                            <a:path w="2146300" h="12700">
                              <a:moveTo>
                                <a:pt x="4444" y="5714"/>
                              </a:moveTo>
                              <a:lnTo>
                                <a:pt x="213804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46300,12700" style="position:absolute;left:0;top:0;visibility:visible;mso-position-horizontal:absolute;mso-position-horizontal-relative:page;mso-position-vertical:absolute;mso-position-vertical-relative:page;width:169pt;height:1pt;margin-left:66pt;margin-top:650pt;mso-wrap-style:square;z-index:10300176;mso-wrap-distance-left:9pt;mso-wrap-distance-top:0pt;mso-wrap-distance-right:9pt;mso-wrap-distance-bottom:0pt" id="shape180" o:spid="1583715806413" path="m4444,5714l2138045,5714" stroked="t" strokecolor="#0000ff" strokeweight="1pt"/>
            </w:pict>
          </mc:Fallback>
        </mc:AlternateContent>
      </w:r>
      <w:r>
        <mc:AlternateContent>
          <mc:Choice Requires="wps">
            <w:drawing>
              <wp:anchor distT="0" distB="0" distL="114300" distR="114300" simplePos="0" relativeHeight="10301200" behindDoc="0" locked="0" layoutInCell="1" allowOverlap="1">
                <wp:simplePos x="0" y="0"/>
                <wp:positionH relativeFrom="page">
                  <wp:posOffset>1168400</wp:posOffset>
                </wp:positionH>
                <wp:positionV relativeFrom="page">
                  <wp:posOffset>8496300</wp:posOffset>
                </wp:positionV>
                <wp:extent cx="419100" cy="12700"/>
                <wp:effectExtent l="0" t="0" r="22225" b="31115"/>
                <wp:wrapNone/>
                <wp:docPr id="181" name="shape181"/>
                <wp:cNvGraphicFramePr/>
                <a:graphic>
                  <a:graphicData uri="http://schemas.microsoft.com/office/word/2010/wordprocessingShape">
                    <wps:wsp>
                      <wps:cNvSpPr/>
                      <wps:spPr>
                        <a:xfrm>
                          <a:off x="0" y="0"/>
                          <a:ext cx="419100" cy="12700"/>
                        </a:xfrm>
                        <a:custGeom>
                          <a:avLst/>
                          <a:rect l="l" t="t" r="r" b="b"/>
                          <a:pathLst>
                            <a:path w="419100" h="12700">
                              <a:moveTo>
                                <a:pt x="7619" y="1904"/>
                              </a:moveTo>
                              <a:lnTo>
                                <a:pt x="4070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92pt;margin-top:669pt;mso-wrap-style:square;z-index:10301200;mso-wrap-distance-left:9pt;mso-wrap-distance-top:0pt;mso-wrap-distance-right:9pt;mso-wrap-distance-bottom:0pt" id="shape181" o:spid="1583715806413" path="m7619,1904l407035,1904" stroked="t" strokecolor="#0000ff" strokeweight="1pt"/>
            </w:pict>
          </mc:Fallback>
        </mc:AlternateContent>
      </w:r>
      <w:r>
        <mc:AlternateContent>
          <mc:Choice Requires="wps">
            <w:drawing>
              <wp:anchor distT="0" distB="0" distL="114300" distR="114300" simplePos="0" relativeHeight="10302224" behindDoc="0" locked="0" layoutInCell="1" allowOverlap="1">
                <wp:simplePos x="0" y="0"/>
                <wp:positionH relativeFrom="page">
                  <wp:posOffset>1168400</wp:posOffset>
                </wp:positionH>
                <wp:positionV relativeFrom="page">
                  <wp:posOffset>8724900</wp:posOffset>
                </wp:positionV>
                <wp:extent cx="419100" cy="12700"/>
                <wp:effectExtent l="0" t="0" r="22225" b="31115"/>
                <wp:wrapNone/>
                <wp:docPr id="182" name="shape182"/>
                <wp:cNvGraphicFramePr/>
                <a:graphic>
                  <a:graphicData uri="http://schemas.microsoft.com/office/word/2010/wordprocessingShape">
                    <wps:wsp>
                      <wps:cNvSpPr/>
                      <wps:spPr>
                        <a:xfrm>
                          <a:off x="0" y="0"/>
                          <a:ext cx="419100" cy="12700"/>
                        </a:xfrm>
                        <a:custGeom>
                          <a:avLst/>
                          <a:rect l="l" t="t" r="r" b="b"/>
                          <a:pathLst>
                            <a:path w="419100" h="12700">
                              <a:moveTo>
                                <a:pt x="7619" y="11429"/>
                              </a:moveTo>
                              <a:lnTo>
                                <a:pt x="40703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92pt;margin-top:687pt;mso-wrap-style:square;z-index:10302224;mso-wrap-distance-left:9pt;mso-wrap-distance-top:0pt;mso-wrap-distance-right:9pt;mso-wrap-distance-bottom:0pt" id="shape182" o:spid="1583715806414" path="m7619,11429l407035,11429" stroked="t" strokecolor="#0000ff" strokeweight="1pt"/>
            </w:pict>
          </mc:Fallback>
        </mc:AlternateContent>
      </w:r>
      <w:r>
        <mc:AlternateContent>
          <mc:Choice Requires="wps">
            <w:drawing>
              <wp:anchor distT="0" distB="0" distL="114300" distR="114300" simplePos="0" relativeHeight="10303248" behindDoc="0" locked="0" layoutInCell="1" allowOverlap="1">
                <wp:simplePos x="0" y="0"/>
                <wp:positionH relativeFrom="page">
                  <wp:posOffset>1168400</wp:posOffset>
                </wp:positionH>
                <wp:positionV relativeFrom="page">
                  <wp:posOffset>8966200</wp:posOffset>
                </wp:positionV>
                <wp:extent cx="419100" cy="12700"/>
                <wp:effectExtent l="0" t="0" r="22225" b="31115"/>
                <wp:wrapNone/>
                <wp:docPr id="183" name="shape183"/>
                <wp:cNvGraphicFramePr/>
                <a:graphic>
                  <a:graphicData uri="http://schemas.microsoft.com/office/word/2010/wordprocessingShape">
                    <wps:wsp>
                      <wps:cNvSpPr/>
                      <wps:spPr>
                        <a:xfrm>
                          <a:off x="0" y="0"/>
                          <a:ext cx="419100" cy="12700"/>
                        </a:xfrm>
                        <a:custGeom>
                          <a:avLst/>
                          <a:rect l="l" t="t" r="r" b="b"/>
                          <a:pathLst>
                            <a:path w="419100" h="12700">
                              <a:moveTo>
                                <a:pt x="7619" y="7619"/>
                              </a:moveTo>
                              <a:lnTo>
                                <a:pt x="407035"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92pt;margin-top:706pt;mso-wrap-style:square;z-index:10303248;mso-wrap-distance-left:9pt;mso-wrap-distance-top:0pt;mso-wrap-distance-right:9pt;mso-wrap-distance-bottom:0pt" id="shape183" o:spid="1583715806414" path="m7619,7619l407035,7619" stroked="t" strokecolor="#0000ff" strokeweight="1pt"/>
            </w:pict>
          </mc:Fallback>
        </mc:AlternateContent>
      </w:r>
      <w:r>
        <mc:AlternateContent>
          <mc:Choice Requires="wps">
            <w:drawing>
              <wp:anchor distT="0" distB="0" distL="114300" distR="114300" simplePos="0" relativeHeight="10304272" behindDoc="0" locked="0" layoutInCell="1" allowOverlap="1">
                <wp:simplePos x="0" y="0"/>
                <wp:positionH relativeFrom="page">
                  <wp:posOffset>838200</wp:posOffset>
                </wp:positionH>
                <wp:positionV relativeFrom="page">
                  <wp:posOffset>9448800</wp:posOffset>
                </wp:positionV>
                <wp:extent cx="1143000" cy="12700"/>
                <wp:effectExtent l="0" t="0" r="22225" b="31115"/>
                <wp:wrapNone/>
                <wp:docPr id="184" name="shape184"/>
                <wp:cNvGraphicFramePr/>
                <a:graphic>
                  <a:graphicData uri="http://schemas.microsoft.com/office/word/2010/wordprocessingShape">
                    <wps:wsp>
                      <wps:cNvSpPr/>
                      <wps:spPr>
                        <a:xfrm>
                          <a:off x="0" y="0"/>
                          <a:ext cx="1143000" cy="12700"/>
                        </a:xfrm>
                        <a:custGeom>
                          <a:avLst/>
                          <a:rect l="l" t="t" r="r" b="b"/>
                          <a:pathLst>
                            <a:path w="1143000" h="12700">
                              <a:moveTo>
                                <a:pt x="4444" y="1904"/>
                              </a:moveTo>
                              <a:lnTo>
                                <a:pt x="11379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744pt;mso-wrap-style:square;z-index:10304272;mso-wrap-distance-left:9pt;mso-wrap-distance-top:0pt;mso-wrap-distance-right:9pt;mso-wrap-distance-bottom:0pt" id="shape184" o:spid="1583715806414" path="m4444,1904l1137920,190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85" name="image185" descr=""/>
            <wp:cNvGraphicFramePr>
              <a:graphicFrameLocks noChangeAspect="true"/>
            </wp:cNvGraphicFramePr>
            <a:graphic>
              <a:graphicData uri="http://schemas.openxmlformats.org/drawingml/2006/picture">
                <pic:pic>
                  <pic:nvPicPr>
                    <pic:cNvPr id="185" name="image185"/>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理冲突和情绪失控尤为明显，甚至出现明显的冲动或失控行为。</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、基本特点</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）由较</w:t>
      </w:r>
      <w:r>
        <w:rPr>
          <w:rFonts w:hint="eastAsia" w:ascii="SimSun" w:hAnsi="SimSun" w:eastAsia="SimSun" w:cs="SimSun"/>
          <w:color w:val="0000ff"/>
          <w:sz w:val="20"/>
        </w:rPr>
        <w:t>强烈的现实应激事件引发</w:t>
      </w:r>
      <w:r>
        <w:rPr>
          <w:rFonts w:hint="eastAsia" w:ascii="SimSun" w:hAnsi="SimSun" w:eastAsia="SimSun" w:cs="SimSun"/>
          <w:sz w:val="20"/>
        </w:rPr>
        <w:t>，该因素对当事人来说相当意外，难以接受；或者事件的出现具有一定的情景性，令当事人在心理上感受到较严重的伤害，出现极度的恐惧、紧张、悲伤，或是强烈的愤怒等，反应强烈，应对不够理性，具有失控趋势。</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）心理反应不仅表现为情绪焦虑、紧张、烦恼、恐惧、自责、忧伤、愤怒等，且往往伴随明显的</w:t>
      </w:r>
      <w:r>
        <w:rPr>
          <w:rFonts w:hint="eastAsia" w:ascii="SimSun" w:hAnsi="SimSun" w:eastAsia="SimSun" w:cs="SimSun"/>
          <w:color w:val="0000ff"/>
          <w:sz w:val="20"/>
        </w:rPr>
        <w:t>行为失控</w:t>
      </w:r>
      <w:r>
        <w:rPr>
          <w:rFonts w:hint="eastAsia" w:ascii="SimSun" w:hAnsi="SimSun" w:eastAsia="SimSun" w:cs="SimSun"/>
          <w:sz w:val="20"/>
        </w:rPr>
        <w:t>，造成一定的客观后果难以妥善面对或处置。</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）对突发性的应激事件或一过性事件引发的心理反应一般持续数日或数周；但连续发生的应激事件，或事件持续存在难以脱离或改变，明显的心理反应可以持续较</w:t>
      </w:r>
      <w:r>
        <w:rPr>
          <w:rFonts w:hint="eastAsia" w:ascii="SimSun" w:hAnsi="SimSun" w:eastAsia="SimSun" w:cs="SimSun"/>
          <w:color w:val="0000ff"/>
          <w:sz w:val="20"/>
        </w:rPr>
        <w:t>长达</w:t>
      </w:r>
      <w:r>
        <w:rPr>
          <w:rFonts w:hint="eastAsia" w:ascii="Times New Roman" w:hAnsi="Times New Roman" w:eastAsia="Times New Roman" w:cs="Times New Roman"/>
          <w:color w:val="0000ff"/>
          <w:sz w:val="20"/>
        </w:rPr>
        <w:t xml:space="preserve"> 3</w:t>
      </w:r>
      <w:r>
        <w:rPr>
          <w:rFonts w:hint="eastAsia" w:ascii="SimSun" w:hAnsi="SimSun" w:eastAsia="SimSun" w:cs="SimSun"/>
          <w:color w:val="0000ff"/>
          <w:sz w:val="20"/>
        </w:rPr>
        <w:t>个月</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）强烈的心理反应往往会</w:t>
      </w:r>
      <w:r>
        <w:rPr>
          <w:rFonts w:hint="eastAsia" w:ascii="SimSun" w:hAnsi="SimSun" w:eastAsia="SimSun" w:cs="SimSun"/>
          <w:color w:val="0000ff"/>
          <w:sz w:val="20"/>
        </w:rPr>
        <w:t>影响到当事人的职业工作</w:t>
      </w:r>
      <w:r>
        <w:rPr>
          <w:rFonts w:hint="eastAsia" w:ascii="SimSun" w:hAnsi="SimSun" w:eastAsia="SimSun" w:cs="SimSun"/>
          <w:sz w:val="20"/>
        </w:rPr>
        <w:t>、人际关系等方面，因而其社会活动或功能会受到一定程度的损害，</w:t>
      </w:r>
      <w:r>
        <w:rPr>
          <w:rFonts w:hint="eastAsia" w:ascii="SimSun" w:hAnsi="SimSun" w:eastAsia="SimSun" w:cs="SimSun"/>
          <w:color w:val="0000ff"/>
          <w:sz w:val="20"/>
        </w:rPr>
        <w:t>造成一定的不良后果</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）发生严重心理问题的当事人往往</w:t>
      </w:r>
      <w:r>
        <w:rPr>
          <w:rFonts w:hint="eastAsia" w:ascii="SimSun" w:hAnsi="SimSun" w:eastAsia="SimSun" w:cs="SimSun"/>
          <w:color w:val="0000ff"/>
          <w:sz w:val="20"/>
        </w:rPr>
        <w:t>曾经发生过不少一般心理问题</w:t>
      </w:r>
      <w:r>
        <w:rPr>
          <w:rFonts w:hint="eastAsia" w:ascii="SimSun" w:hAnsi="SimSun" w:eastAsia="SimSun" w:cs="SimSun"/>
          <w:sz w:val="20"/>
        </w:rPr>
        <w:t>，有些是一般心理问题未能及时处理而引发的。</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）当事人</w:t>
      </w:r>
      <w:r>
        <w:rPr>
          <w:rFonts w:hint="eastAsia" w:ascii="SimSun" w:hAnsi="SimSun" w:eastAsia="SimSun" w:cs="SimSun"/>
          <w:color w:val="0000ff"/>
          <w:sz w:val="20"/>
        </w:rPr>
        <w:t>不够保持理性的思考</w:t>
      </w:r>
      <w:r>
        <w:rPr>
          <w:rFonts w:hint="eastAsia" w:ascii="SimSun" w:hAnsi="SimSun" w:eastAsia="SimSun" w:cs="SimSun"/>
          <w:sz w:val="20"/>
        </w:rPr>
        <w:t>，难以接受发生应激事件的现实。</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7</w:t>
      </w:r>
      <w:r>
        <w:rPr>
          <w:rFonts w:hint="eastAsia" w:ascii="SimSun" w:hAnsi="SimSun" w:eastAsia="SimSun" w:cs="SimSun"/>
          <w:sz w:val="20"/>
        </w:rPr>
        <w:t>）应激事件刺激前后当事人的</w:t>
      </w:r>
      <w:r>
        <w:rPr>
          <w:rFonts w:hint="eastAsia" w:ascii="SimSun" w:hAnsi="SimSun" w:eastAsia="SimSun" w:cs="SimSun"/>
          <w:color w:val="0000ff"/>
          <w:sz w:val="20"/>
        </w:rPr>
        <w:t>人际关系及行为模式常会发生一定的改变</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8</w:t>
      </w:r>
      <w:r>
        <w:rPr>
          <w:rFonts w:hint="eastAsia" w:ascii="SimSun" w:hAnsi="SimSun" w:eastAsia="SimSun" w:cs="SimSun"/>
          <w:sz w:val="20"/>
        </w:rPr>
        <w:t>）周围人对当事人在应激事件中的态度和感受多数</w:t>
      </w:r>
      <w:r>
        <w:rPr>
          <w:rFonts w:hint="eastAsia" w:ascii="SimSun" w:hAnsi="SimSun" w:eastAsia="SimSun" w:cs="SimSun"/>
          <w:color w:val="0000ff"/>
          <w:sz w:val="20"/>
        </w:rPr>
        <w:t>不能理解和接受</w:t>
      </w:r>
      <w:r>
        <w:rPr>
          <w:rFonts w:hint="eastAsia" w:ascii="SimSun" w:hAnsi="SimSun" w:eastAsia="SimSun" w:cs="SimSun"/>
          <w:sz w:val="20"/>
        </w:rPr>
        <w:t>。</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、一般心理问题和严重心理问题的区别</w:t>
      </w:r>
    </w:p>
    <w:p>
      <w:pPr>
        <w:spacing w:line="100" w:lineRule="exact"/>
        <w:rPr>
          <w:rFonts w:hint="eastAsia" w:ascii="宋体" w:hAnsi="宋体" w:eastAsia="宋体" w:cs="宋体"/>
          <w:sz w:val="20"/>
        </w:rPr>
      </w:pPr>
    </w:p>
    <w:tbl>
      <w:tblPr>
        <w:tblW w:w="784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520"/>
        <w:gridCol w:w="2920"/>
        <w:gridCol w:w="3380"/>
      </w:tblGrid>
      <w:tr>
        <w:trPr>
          <w:trHeight w:val="460" w:hRule="exact"/>
        </w:trPr>
        <w:tc>
          <w:tcPr>
            <w:tcW w:w="1520" w:type="dxa"/>
            <w:tcMar>
              <w:top w:w="0" w:type="dxa"/>
              <w:left w:w="0" w:type="dxa"/>
              <w:bottom w:w="0" w:type="dxa"/>
              <w:right w:w="0" w:type="dxa"/>
            </w:tcMar>
          </w:tcPr>
          <w:p/>
        </w:tc>
        <w:tc>
          <w:tcPr>
            <w:tcW w:w="2920" w:type="dxa"/>
            <w:tcMar>
              <w:top w:w="0" w:type="dxa"/>
              <w:left w:w="0" w:type="dxa"/>
              <w:bottom w:w="0" w:type="dxa"/>
              <w:right w:w="0" w:type="dxa"/>
            </w:tcMar>
          </w:tcPr>
          <w:p>
            <w:pPr>
              <w:spacing w:before="120"/>
              <w:ind w:left="800"/>
            </w:pPr>
            <w:r>
              <w:rPr>
                <w:rFonts w:hint="eastAsia" w:ascii="SimSun" w:hAnsi="SimSun" w:eastAsia="SimSun" w:cs="SimSun"/>
                <w:color w:val="0000ff"/>
                <w:sz w:val="20"/>
                <w:u w:val="single" w:color="0000ff"/>
              </w:rPr>
              <w:t>一般心理问</w:t>
            </w:r>
            <w:r>
              <w:rPr>
                <w:rFonts w:hint="eastAsia" w:ascii="SimSun" w:hAnsi="SimSun" w:eastAsia="SimSun" w:cs="SimSun"/>
                <w:color w:val="0000ff"/>
                <w:sz w:val="20"/>
              </w:rPr>
              <w:t>题</w:t>
            </w:r>
          </w:p>
        </w:tc>
        <w:tc>
          <w:tcPr>
            <w:tcW w:w="3380" w:type="dxa"/>
            <w:tcMar>
              <w:top w:w="0" w:type="dxa"/>
              <w:left w:w="0" w:type="dxa"/>
              <w:bottom w:w="0" w:type="dxa"/>
              <w:right w:w="0" w:type="dxa"/>
            </w:tcMar>
          </w:tcPr>
          <w:p>
            <w:pPr>
              <w:spacing w:before="120"/>
              <w:ind w:left="1040"/>
            </w:pPr>
            <w:r>
              <w:rPr>
                <w:rFonts w:hint="eastAsia" w:ascii="SimSun" w:hAnsi="SimSun" w:eastAsia="SimSun" w:cs="SimSun"/>
                <w:color w:val="0000ff"/>
                <w:sz w:val="20"/>
                <w:u w:val="single" w:color="0000ff"/>
              </w:rPr>
              <w:t>严重心理问</w:t>
            </w:r>
            <w:r>
              <w:rPr>
                <w:rFonts w:hint="eastAsia" w:ascii="SimSun" w:hAnsi="SimSun" w:eastAsia="SimSun" w:cs="SimSun"/>
                <w:color w:val="0000ff"/>
                <w:sz w:val="20"/>
              </w:rPr>
              <w:t>题</w:t>
            </w:r>
          </w:p>
        </w:tc>
      </w:tr>
      <w:tr>
        <w:trPr>
          <w:trHeight w:val="780" w:hRule="exact"/>
        </w:trPr>
        <w:tc>
          <w:tcPr>
            <w:tcW w:w="1520" w:type="dxa"/>
            <w:tcMar>
              <w:top w:w="0" w:type="dxa"/>
              <w:left w:w="0" w:type="dxa"/>
              <w:bottom w:w="0" w:type="dxa"/>
              <w:right w:w="0" w:type="dxa"/>
            </w:tcMar>
          </w:tcPr>
          <w:p>
            <w:pPr>
              <w:spacing w:before="120"/>
              <w:ind w:left="120"/>
            </w:pPr>
            <w:r>
              <w:rPr>
                <w:rFonts w:hint="eastAsia" w:ascii="SimSun" w:hAnsi="SimSun" w:eastAsia="SimSun" w:cs="SimSun"/>
                <w:sz w:val="20"/>
              </w:rPr>
              <w:t>情绪体验持</w:t>
            </w:r>
          </w:p>
          <w:p>
            <w:pPr>
              <w:spacing w:before="100"/>
              <w:ind w:left="120"/>
            </w:pPr>
            <w:r>
              <w:rPr>
                <w:rFonts w:hint="eastAsia" w:ascii="SimSun" w:hAnsi="SimSun" w:eastAsia="SimSun" w:cs="SimSun"/>
                <w:sz w:val="20"/>
              </w:rPr>
              <w:t>续时间</w:t>
            </w:r>
          </w:p>
        </w:tc>
        <w:tc>
          <w:tcPr>
            <w:tcW w:w="2920" w:type="dxa"/>
            <w:tcMar>
              <w:top w:w="0" w:type="dxa"/>
              <w:left w:w="0" w:type="dxa"/>
              <w:bottom w:w="0" w:type="dxa"/>
              <w:right w:w="0" w:type="dxa"/>
            </w:tcMar>
          </w:tcPr>
          <w:p>
            <w:pPr>
              <w:spacing w:before="120"/>
              <w:ind w:left="120"/>
            </w:pPr>
            <w:r>
              <w:rPr>
                <w:rFonts w:hint="eastAsia" w:ascii="SimSun" w:hAnsi="SimSun" w:eastAsia="SimSun" w:cs="SimSun"/>
                <w:sz w:val="20"/>
              </w:rPr>
              <w:t>求助者的情绪体验持续时间</w:t>
            </w:r>
          </w:p>
          <w:p>
            <w:pPr>
              <w:spacing w:before="100"/>
              <w:ind w:left="120"/>
            </w:pPr>
            <w:r>
              <w:rPr>
                <w:rFonts w:hint="eastAsia" w:ascii="SimSun" w:hAnsi="SimSun" w:eastAsia="SimSun" w:cs="SimSun"/>
                <w:color w:val="0000ff"/>
                <w:sz w:val="20"/>
                <w:u w:val="single" w:color="0000ff"/>
              </w:rPr>
              <w:t>未超过</w:t>
            </w:r>
            <w:r>
              <w:rPr>
                <w:rFonts w:hint="eastAsia" w:ascii="Times New Roman" w:hAnsi="Times New Roman" w:eastAsia="Times New Roman" w:cs="Times New Roman"/>
                <w:color w:val="0000ff"/>
                <w:sz w:val="20"/>
                <w:u w:val="single" w:color="0000ff"/>
              </w:rPr>
              <w:t xml:space="preserve"> 2</w:t>
            </w:r>
            <w:r>
              <w:rPr>
                <w:rFonts w:hint="eastAsia" w:ascii="SimSun" w:hAnsi="SimSun" w:eastAsia="SimSun" w:cs="SimSun"/>
                <w:color w:val="0000ff"/>
                <w:sz w:val="20"/>
                <w:u w:val="single" w:color="0000ff"/>
              </w:rPr>
              <w:t>个</w:t>
            </w:r>
            <w:r>
              <w:rPr>
                <w:rFonts w:hint="eastAsia" w:ascii="SimSun" w:hAnsi="SimSun" w:eastAsia="SimSun" w:cs="SimSun"/>
                <w:color w:val="0000ff"/>
                <w:sz w:val="20"/>
              </w:rPr>
              <w:t>月</w:t>
            </w:r>
          </w:p>
        </w:tc>
        <w:tc>
          <w:tcPr>
            <w:tcW w:w="3380" w:type="dxa"/>
            <w:tcMar>
              <w:top w:w="0" w:type="dxa"/>
              <w:left w:w="0" w:type="dxa"/>
              <w:bottom w:w="0" w:type="dxa"/>
              <w:right w:w="0" w:type="dxa"/>
            </w:tcMar>
          </w:tcPr>
          <w:p>
            <w:pPr>
              <w:spacing w:before="120"/>
              <w:ind w:left="120"/>
            </w:pPr>
            <w:r>
              <w:rPr>
                <w:rFonts w:hint="eastAsia" w:ascii="SimSun" w:hAnsi="SimSun" w:eastAsia="SimSun" w:cs="SimSun"/>
                <w:sz w:val="20"/>
              </w:rPr>
              <w:t>情绪体验</w:t>
            </w:r>
            <w:r>
              <w:rPr>
                <w:rFonts w:hint="eastAsia" w:ascii="SimSun" w:hAnsi="SimSun" w:eastAsia="SimSun" w:cs="SimSun"/>
                <w:color w:val="0000ff"/>
                <w:sz w:val="20"/>
                <w:u w:val="single" w:color="0000ff"/>
              </w:rPr>
              <w:t>超过</w:t>
            </w:r>
            <w:r>
              <w:rPr>
                <w:rFonts w:hint="eastAsia" w:ascii="Times New Roman" w:hAnsi="Times New Roman" w:eastAsia="Times New Roman" w:cs="Times New Roman"/>
                <w:color w:val="0000ff"/>
                <w:sz w:val="20"/>
                <w:u w:val="single" w:color="0000ff"/>
              </w:rPr>
              <w:t xml:space="preserve"> 2</w:t>
            </w:r>
            <w:r>
              <w:rPr>
                <w:rFonts w:hint="eastAsia" w:ascii="SimSun" w:hAnsi="SimSun" w:eastAsia="SimSun" w:cs="SimSun"/>
                <w:color w:val="0000ff"/>
                <w:sz w:val="20"/>
                <w:u w:val="single" w:color="0000ff"/>
              </w:rPr>
              <w:t>个月</w:t>
            </w:r>
            <w:r>
              <w:rPr>
                <w:rFonts w:hint="eastAsia" w:ascii="SimSun" w:hAnsi="SimSun" w:eastAsia="SimSun" w:cs="SimSun"/>
                <w:sz w:val="20"/>
              </w:rPr>
              <w:t>，但未超过半</w:t>
            </w:r>
          </w:p>
          <w:p>
            <w:pPr>
              <w:spacing w:before="40"/>
              <w:ind w:left="120"/>
            </w:pPr>
            <w:r>
              <w:rPr>
                <w:rFonts w:hint="eastAsia" w:ascii="SimSun" w:hAnsi="SimSun" w:eastAsia="SimSun" w:cs="SimSun"/>
                <w:sz w:val="20"/>
              </w:rPr>
              <w:t>年，不易自行化解</w:t>
            </w:r>
          </w:p>
        </w:tc>
      </w:tr>
      <w:tr>
        <w:trPr>
          <w:trHeight w:val="1400" w:hRule="exact"/>
        </w:trPr>
        <w:tc>
          <w:tcPr>
            <w:tcW w:w="1520" w:type="dxa"/>
            <w:tcMar>
              <w:top w:w="0" w:type="dxa"/>
              <w:left w:w="0" w:type="dxa"/>
              <w:bottom w:w="0" w:type="dxa"/>
              <w:right w:w="0" w:type="dxa"/>
            </w:tcMar>
          </w:tcPr>
          <w:p>
            <w:pPr>
              <w:spacing w:before="420"/>
              <w:ind w:left="120"/>
            </w:pPr>
            <w:r>
              <w:rPr>
                <w:rFonts w:hint="eastAsia" w:ascii="SimSun" w:hAnsi="SimSun" w:eastAsia="SimSun" w:cs="SimSun"/>
                <w:sz w:val="20"/>
              </w:rPr>
              <w:t>意志行为和</w:t>
            </w:r>
          </w:p>
          <w:p>
            <w:pPr>
              <w:spacing w:before="80"/>
              <w:ind w:left="120"/>
            </w:pPr>
            <w:r>
              <w:rPr>
                <w:rFonts w:hint="eastAsia" w:ascii="SimSun" w:hAnsi="SimSun" w:eastAsia="SimSun" w:cs="SimSun"/>
                <w:sz w:val="20"/>
              </w:rPr>
              <w:t>社会功能</w:t>
            </w:r>
          </w:p>
        </w:tc>
        <w:tc>
          <w:tcPr>
            <w:tcW w:w="2920" w:type="dxa"/>
            <w:tcMar>
              <w:top w:w="0" w:type="dxa"/>
              <w:left w:w="0" w:type="dxa"/>
              <w:bottom w:w="0" w:type="dxa"/>
              <w:right w:w="0" w:type="dxa"/>
            </w:tcMar>
          </w:tcPr>
          <w:p>
            <w:pPr>
              <w:spacing w:before="120"/>
              <w:ind w:left="120"/>
            </w:pPr>
            <w:r>
              <w:rPr>
                <w:rFonts w:hint="eastAsia" w:ascii="SimSun" w:hAnsi="SimSun" w:eastAsia="SimSun" w:cs="SimSun"/>
                <w:sz w:val="20"/>
              </w:rPr>
              <w:t>行为</w:t>
            </w:r>
            <w:r>
              <w:rPr>
                <w:rFonts w:hint="eastAsia" w:ascii="SimSun" w:hAnsi="SimSun" w:eastAsia="SimSun" w:cs="SimSun"/>
                <w:color w:val="0000ff"/>
                <w:sz w:val="20"/>
                <w:u w:val="single" w:color="0000ff"/>
              </w:rPr>
              <w:t>未失控</w:t>
            </w:r>
            <w:r>
              <w:rPr>
                <w:rFonts w:hint="eastAsia" w:ascii="SimSun" w:hAnsi="SimSun" w:eastAsia="SimSun" w:cs="SimSun"/>
                <w:sz w:val="20"/>
              </w:rPr>
              <w:t>，能够保持理性</w:t>
            </w:r>
          </w:p>
          <w:p>
            <w:pPr>
              <w:spacing w:before="40"/>
              <w:ind w:left="120"/>
            </w:pPr>
            <w:r>
              <w:rPr>
                <w:rFonts w:hint="eastAsia" w:ascii="SimSun" w:hAnsi="SimSun" w:eastAsia="SimSun" w:cs="SimSun"/>
                <w:sz w:val="20"/>
              </w:rPr>
              <w:t>的思考，</w:t>
            </w:r>
            <w:r>
              <w:rPr>
                <w:rFonts w:hint="eastAsia" w:ascii="SimSun" w:hAnsi="SimSun" w:eastAsia="SimSun" w:cs="SimSun"/>
                <w:color w:val="0000ff"/>
                <w:sz w:val="20"/>
                <w:u w:val="single" w:color="0000ff"/>
              </w:rPr>
              <w:t>行为模式没有改变</w:t>
            </w:r>
            <w:r>
              <w:rPr>
                <w:rFonts w:hint="eastAsia" w:ascii="SimSun" w:hAnsi="SimSun" w:eastAsia="SimSun" w:cs="SimSun"/>
                <w:color w:val="0000ff"/>
                <w:sz w:val="20"/>
              </w:rPr>
              <w:t>，</w:t>
            </w:r>
          </w:p>
          <w:p>
            <w:pPr>
              <w:spacing w:before="20"/>
              <w:ind w:left="120"/>
            </w:pPr>
            <w:r>
              <w:rPr>
                <w:rFonts w:hint="eastAsia" w:ascii="SimSun" w:hAnsi="SimSun" w:eastAsia="SimSun" w:cs="SimSun"/>
                <w:sz w:val="20"/>
              </w:rPr>
              <w:t>周围人多数能理解和接受反</w:t>
            </w:r>
          </w:p>
          <w:p>
            <w:pPr>
              <w:spacing w:before="120"/>
              <w:ind w:left="120"/>
            </w:pPr>
            <w:r>
              <w:rPr>
                <w:rFonts w:hint="eastAsia" w:ascii="SimSun" w:hAnsi="SimSun" w:eastAsia="SimSun" w:cs="SimSun"/>
                <w:sz w:val="20"/>
              </w:rPr>
              <w:t>应。</w:t>
            </w:r>
          </w:p>
        </w:tc>
        <w:tc>
          <w:tcPr>
            <w:tcW w:w="3380" w:type="dxa"/>
            <w:tcMar>
              <w:top w:w="0" w:type="dxa"/>
              <w:left w:w="0" w:type="dxa"/>
              <w:bottom w:w="0" w:type="dxa"/>
              <w:right w:w="0" w:type="dxa"/>
            </w:tcMar>
          </w:tcPr>
          <w:p>
            <w:pPr>
              <w:spacing w:before="260"/>
              <w:ind w:left="120"/>
            </w:pPr>
            <w:r>
              <w:rPr>
                <w:rFonts w:hint="eastAsia" w:ascii="SimSun" w:hAnsi="SimSun" w:eastAsia="SimSun" w:cs="SimSun"/>
                <w:color w:val="0000ff"/>
                <w:sz w:val="20"/>
                <w:u w:val="single" w:color="0000ff"/>
              </w:rPr>
              <w:t>行为失控，不够保持理性的思考</w:t>
            </w:r>
            <w:r>
              <w:rPr>
                <w:rFonts w:hint="eastAsia" w:ascii="SimSun" w:hAnsi="SimSun" w:eastAsia="SimSun" w:cs="SimSun"/>
                <w:color w:val="0000ff"/>
                <w:sz w:val="20"/>
              </w:rPr>
              <w:t>，</w:t>
            </w:r>
          </w:p>
          <w:p>
            <w:pPr>
              <w:spacing w:before="40"/>
              <w:ind w:left="120"/>
            </w:pPr>
            <w:r>
              <w:rPr>
                <w:rFonts w:hint="eastAsia" w:ascii="SimSun" w:hAnsi="SimSun" w:eastAsia="SimSun" w:cs="SimSun"/>
                <w:color w:val="0000ff"/>
                <w:sz w:val="20"/>
                <w:u w:val="single" w:color="0000ff"/>
              </w:rPr>
              <w:t>造成一定的不良后果</w:t>
            </w:r>
            <w:r>
              <w:rPr>
                <w:rFonts w:hint="eastAsia" w:ascii="SimSun" w:hAnsi="SimSun" w:eastAsia="SimSun" w:cs="SimSun"/>
                <w:sz w:val="20"/>
              </w:rPr>
              <w:t>，周围人多数</w:t>
            </w:r>
          </w:p>
          <w:p>
            <w:pPr>
              <w:spacing w:before="40"/>
              <w:ind w:left="120"/>
            </w:pPr>
            <w:r>
              <w:rPr>
                <w:rFonts w:hint="eastAsia" w:ascii="SimSun" w:hAnsi="SimSun" w:eastAsia="SimSun" w:cs="SimSun"/>
                <w:sz w:val="20"/>
              </w:rPr>
              <w:t>不能理解和接受反应较强烈。</w:t>
            </w:r>
          </w:p>
        </w:tc>
      </w:tr>
      <w:tr>
        <w:trPr>
          <w:trHeight w:val="1100" w:hRule="exact"/>
        </w:trPr>
        <w:tc>
          <w:tcPr>
            <w:tcW w:w="1520" w:type="dxa"/>
            <w:tcMar>
              <w:top w:w="0" w:type="dxa"/>
              <w:left w:w="0" w:type="dxa"/>
              <w:bottom w:w="0" w:type="dxa"/>
              <w:right w:w="0" w:type="dxa"/>
            </w:tcMar>
          </w:tcPr>
          <w:p>
            <w:pPr>
              <w:spacing w:before="420"/>
              <w:ind w:left="120"/>
            </w:pPr>
            <w:r>
              <w:rPr>
                <w:rFonts w:hint="eastAsia" w:ascii="SimSun" w:hAnsi="SimSun" w:eastAsia="SimSun" w:cs="SimSun"/>
                <w:sz w:val="20"/>
              </w:rPr>
              <w:t>泛化程度</w:t>
            </w:r>
          </w:p>
        </w:tc>
        <w:tc>
          <w:tcPr>
            <w:tcW w:w="2920" w:type="dxa"/>
            <w:tcMar>
              <w:top w:w="0" w:type="dxa"/>
              <w:left w:w="0" w:type="dxa"/>
              <w:bottom w:w="0" w:type="dxa"/>
              <w:right w:w="0" w:type="dxa"/>
            </w:tcMar>
          </w:tcPr>
          <w:p>
            <w:pPr>
              <w:spacing w:before="100"/>
              <w:ind w:left="120"/>
            </w:pPr>
            <w:r>
              <w:rPr>
                <w:rFonts w:hint="eastAsia" w:ascii="SimSun" w:hAnsi="SimSun" w:eastAsia="SimSun" w:cs="SimSun"/>
                <w:color w:val="0000ff"/>
                <w:sz w:val="20"/>
                <w:u w:val="single" w:color="0000ff"/>
              </w:rPr>
              <w:t>主要针对该事件，对其他</w:t>
            </w:r>
            <w:r>
              <w:rPr>
                <w:rFonts w:hint="eastAsia" w:ascii="SimSun" w:hAnsi="SimSun" w:eastAsia="SimSun" w:cs="SimSun"/>
                <w:color w:val="0000ff"/>
                <w:sz w:val="20"/>
              </w:rPr>
              <w:t>不</w:t>
            </w:r>
          </w:p>
          <w:p>
            <w:pPr>
              <w:spacing w:before="60"/>
              <w:ind w:left="120"/>
            </w:pPr>
            <w:r>
              <w:rPr>
                <w:rFonts w:hint="eastAsia" w:ascii="SimSun" w:hAnsi="SimSun" w:eastAsia="SimSun" w:cs="SimSun"/>
                <w:color w:val="0000ff"/>
                <w:sz w:val="20"/>
                <w:u w:val="single" w:color="0000ff"/>
              </w:rPr>
              <w:t>相关的人或事能妥善面对</w:t>
            </w:r>
            <w:r>
              <w:rPr>
                <w:rFonts w:hint="eastAsia" w:ascii="SimSun" w:hAnsi="SimSun" w:eastAsia="SimSun" w:cs="SimSun"/>
                <w:color w:val="0000ff"/>
                <w:sz w:val="20"/>
              </w:rPr>
              <w:t>或</w:t>
            </w:r>
          </w:p>
          <w:p>
            <w:pPr>
              <w:spacing w:before="40"/>
              <w:ind w:left="120"/>
            </w:pPr>
            <w:r>
              <w:rPr>
                <w:rFonts w:hint="eastAsia" w:ascii="SimSun" w:hAnsi="SimSun" w:eastAsia="SimSun" w:cs="SimSun"/>
                <w:color w:val="0000ff"/>
                <w:sz w:val="20"/>
                <w:u w:val="single" w:color="0000ff"/>
              </w:rPr>
              <w:t>处置。</w:t>
            </w:r>
            <w:r>
              <w:rPr>
                <w:rFonts w:hint="eastAsia" w:ascii="SimSun" w:hAnsi="SimSun" w:eastAsia="SimSun" w:cs="SimSun"/>
                <w:sz w:val="20"/>
              </w:rPr>
              <w:t>没有泛化</w:t>
            </w:r>
          </w:p>
        </w:tc>
        <w:tc>
          <w:tcPr>
            <w:tcW w:w="3380" w:type="dxa"/>
            <w:tcMar>
              <w:top w:w="0" w:type="dxa"/>
              <w:left w:w="0" w:type="dxa"/>
              <w:bottom w:w="0" w:type="dxa"/>
              <w:right w:w="0" w:type="dxa"/>
            </w:tcMar>
          </w:tcPr>
          <w:p>
            <w:pPr>
              <w:spacing w:before="420"/>
              <w:ind w:left="120"/>
            </w:pPr>
            <w:r>
              <w:rPr>
                <w:rFonts w:hint="eastAsia" w:ascii="SimSun" w:hAnsi="SimSun" w:eastAsia="SimSun" w:cs="SimSun"/>
                <w:sz w:val="20"/>
              </w:rPr>
              <w:t>情绪反应的内容对象稍</w:t>
            </w:r>
            <w:r>
              <w:rPr>
                <w:rFonts w:hint="eastAsia" w:ascii="SimSun" w:hAnsi="SimSun" w:eastAsia="SimSun" w:cs="SimSun"/>
                <w:color w:val="0000ff"/>
                <w:sz w:val="20"/>
              </w:rPr>
              <w:t>泛化</w:t>
            </w:r>
          </w:p>
        </w:tc>
      </w:tr>
    </w:tbl>
    <w:p>
      <w:pPr>
        <w:autoSpaceDE w:val="false"/>
        <w:autoSpaceDN w:val="false"/>
        <w:spacing w:line="300" w:lineRule="exact"/>
        <w:ind w:left="60"/>
        <w:jc w:val="both"/>
      </w:pPr>
      <w:r>
        <w:rPr>
          <w:rFonts w:hint="eastAsia" w:ascii="SimSun" w:hAnsi="SimSun" w:eastAsia="SimSun" w:cs="SimSun"/>
          <w:b/>
          <w:sz w:val="20"/>
        </w:rPr>
        <w:t>（三）不良行为</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、不良行为的概念</w:t>
      </w:r>
    </w:p>
    <w:p>
      <w:pPr>
        <w:autoSpaceDE w:val="false"/>
        <w:autoSpaceDN w:val="false"/>
        <w:spacing w:line="360" w:lineRule="exact"/>
        <w:ind w:left="60" w:right="40" w:firstLine="420"/>
        <w:jc w:val="both"/>
      </w:pPr>
      <w:r>
        <w:rPr>
          <w:rFonts w:hint="eastAsia" w:ascii="SimSun" w:hAnsi="SimSun" w:eastAsia="SimSun" w:cs="SimSun"/>
          <w:sz w:val="20"/>
        </w:rPr>
        <w:t>即影响健康的行为，是对身体、心理、社会各方面带来健康损害的一类危害行为的统称，又称不健康行为，并非法律意义上的不良行为。是个体或群体在偏离个人、他人、社会的期望倾向的一类行为。</w:t>
      </w:r>
    </w:p>
    <w:p>
      <w:pPr>
        <w:autoSpaceDE w:val="false"/>
        <w:autoSpaceDN w:val="false"/>
        <w:spacing w:line="380" w:lineRule="exact"/>
        <w:ind w:left="480"/>
        <w:jc w:val="both"/>
      </w:pPr>
      <w:r>
        <w:rPr>
          <w:rFonts w:hint="eastAsia" w:ascii="SimSun" w:hAnsi="SimSun" w:eastAsia="SimSun" w:cs="SimSun"/>
          <w:color w:val="0000ff"/>
          <w:sz w:val="20"/>
        </w:rPr>
        <w:t>不利于健康的危害行为的主要特点：</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w:t>
      </w:r>
      <w:r>
        <w:rPr>
          <w:rFonts w:hint="eastAsia" w:ascii="SimSun" w:hAnsi="SimSun" w:eastAsia="SimSun" w:cs="SimSun"/>
          <w:color w:val="0000ff"/>
          <w:sz w:val="20"/>
        </w:rPr>
        <w:t>危害性</w:t>
      </w:r>
      <w:r>
        <w:rPr>
          <w:rFonts w:hint="eastAsia" w:ascii="SimSun" w:hAnsi="SimSun" w:eastAsia="SimSun" w:cs="SimSun"/>
          <w:sz w:val="20"/>
        </w:rPr>
        <w:t>：行为对人、对己、对社会的健康有着直接或间接的危害作用，如吸烟；</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w:t>
      </w:r>
      <w:r>
        <w:rPr>
          <w:rFonts w:hint="eastAsia" w:ascii="SimSun" w:hAnsi="SimSun" w:eastAsia="SimSun" w:cs="SimSun"/>
          <w:color w:val="0000ff"/>
          <w:sz w:val="20"/>
        </w:rPr>
        <w:t>稳定性</w:t>
      </w:r>
      <w:r>
        <w:rPr>
          <w:rFonts w:hint="eastAsia" w:ascii="SimSun" w:hAnsi="SimSun" w:eastAsia="SimSun" w:cs="SimSun"/>
          <w:sz w:val="20"/>
        </w:rPr>
        <w:t>：行为并非偶然发生，具有一定的强度和持续时间；</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w:t>
      </w:r>
      <w:r>
        <w:rPr>
          <w:rFonts w:hint="eastAsia" w:ascii="SimSun" w:hAnsi="SimSun" w:eastAsia="SimSun" w:cs="SimSun"/>
          <w:color w:val="0000ff"/>
          <w:sz w:val="20"/>
        </w:rPr>
        <w:t>习得性</w:t>
      </w:r>
      <w:r>
        <w:rPr>
          <w:rFonts w:hint="eastAsia" w:ascii="SimSun" w:hAnsi="SimSun" w:eastAsia="SimSun" w:cs="SimSun"/>
          <w:sz w:val="20"/>
        </w:rPr>
        <w:t>：有损健康的行为都是个体在后天的生活中习得的，有</w:t>
      </w:r>
      <w:r>
        <w:rPr>
          <w:rFonts w:hint="eastAsia" w:ascii="Times New Roman" w:hAnsi="Times New Roman" w:eastAsia="Times New Roman" w:cs="Times New Roman"/>
          <w:sz w:val="20"/>
        </w:rPr>
        <w:t>“</w:t>
      </w:r>
      <w:r>
        <w:rPr>
          <w:rFonts w:hint="eastAsia" w:ascii="SimSun" w:hAnsi="SimSun" w:eastAsia="SimSun" w:cs="SimSun"/>
          <w:sz w:val="20"/>
        </w:rPr>
        <w:t>自我制造危害因素</w:t>
      </w:r>
      <w:r>
        <w:rPr>
          <w:rFonts w:hint="eastAsia" w:ascii="Times New Roman" w:hAnsi="Times New Roman" w:eastAsia="Times New Roman" w:cs="Times New Roman"/>
          <w:sz w:val="20"/>
        </w:rPr>
        <w:t>”</w:t>
      </w:r>
      <w:r>
        <w:rPr>
          <w:rFonts w:hint="eastAsia" w:ascii="SimSun" w:hAnsi="SimSun" w:eastAsia="SimSun" w:cs="SimSun"/>
          <w:sz w:val="20"/>
        </w:rPr>
        <w:t>之嫌。</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、不良行为的表现</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）不良生活方式</w:t>
      </w:r>
    </w:p>
    <w:p>
      <w:pPr>
        <w:autoSpaceDE w:val="false"/>
        <w:autoSpaceDN w:val="false"/>
        <w:spacing w:line="380" w:lineRule="exact"/>
        <w:ind w:left="480"/>
        <w:jc w:val="both"/>
      </w:pPr>
      <w:r>
        <w:rPr>
          <w:rFonts w:hint="eastAsia" w:ascii="SimSun" w:hAnsi="SimSun" w:eastAsia="SimSun" w:cs="SimSun"/>
          <w:sz w:val="20"/>
        </w:rPr>
        <w:t>特点：个体差异大、影响持久、广泛存在、有成瘾性。</w:t>
      </w:r>
    </w:p>
    <w:p>
      <w:pPr>
        <w:autoSpaceDE w:val="false"/>
        <w:autoSpaceDN w:val="false"/>
        <w:spacing w:line="380" w:lineRule="exact"/>
        <w:ind w:left="480"/>
        <w:jc w:val="both"/>
      </w:pPr>
      <w:r>
        <w:rPr>
          <w:rFonts w:hint="eastAsia" w:ascii="SimSun" w:hAnsi="SimSun" w:eastAsia="SimSun" w:cs="SimSun"/>
          <w:sz w:val="20"/>
        </w:rPr>
        <w:t>表现形式：吸烟、酗酒、偏食、蜗居、游戏或网络成瘾等。</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86" name="shape186"/>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86" o:spid="158371580649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87" name="shape187"/>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87" o:spid="1583715806495"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88" name="shape188"/>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88" o:spid="1583715806496"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89" name="shape189"/>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89" o:spid="1583715806497"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6144" behindDoc="0" locked="0" layoutInCell="1" allowOverlap="1">
                <wp:simplePos x="0" y="0"/>
                <wp:positionH relativeFrom="page">
                  <wp:posOffset>571500</wp:posOffset>
                </wp:positionH>
                <wp:positionV relativeFrom="page">
                  <wp:posOffset>1828800</wp:posOffset>
                </wp:positionV>
                <wp:extent cx="3746500" cy="12700"/>
                <wp:effectExtent l="0" t="0" r="22225" b="31115"/>
                <wp:wrapNone/>
                <wp:docPr id="194" name="shape194"/>
                <wp:cNvGraphicFramePr/>
                <a:graphic>
                  <a:graphicData uri="http://schemas.microsoft.com/office/word/2010/wordprocessingShape">
                    <wps:wsp>
                      <wps:cNvSpPr/>
                      <wps:spPr>
                        <a:xfrm>
                          <a:off x="0" y="0"/>
                          <a:ext cx="3746500" cy="12700"/>
                        </a:xfrm>
                        <a:custGeom>
                          <a:avLst/>
                          <a:rect l="l" t="t" r="r" b="b"/>
                          <a:pathLst>
                            <a:path w="3746500" h="12700">
                              <a:moveTo>
                                <a:pt x="4444" y="11429"/>
                              </a:moveTo>
                              <a:lnTo>
                                <a:pt x="373824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746500,12700" style="position:absolute;left:0;top:0;visibility:visible;mso-position-horizontal:absolute;mso-position-horizontal-relative:page;mso-position-vertical:absolute;mso-position-vertical-relative:page;width:295pt;height:1pt;margin-left:45pt;margin-top:144pt;mso-wrap-style:square;z-index:10256144;mso-wrap-distance-left:9pt;mso-wrap-distance-top:0pt;mso-wrap-distance-right:9pt;mso-wrap-distance-bottom:0pt" id="shape194" o:spid="1583715806498" path="m4444,11429l3738245,11429" stroked="t" strokecolor="#0000ff" strokeweight="1pt"/>
            </w:pict>
          </mc:Fallback>
        </mc:AlternateContent>
      </w:r>
      <w:r>
        <mc:AlternateContent>
          <mc:Choice Requires="wps">
            <w:drawing>
              <wp:anchor distT="0" distB="0" distL="114300" distR="114300" simplePos="0" relativeHeight="10259216" behindDoc="0" locked="0" layoutInCell="1" allowOverlap="1">
                <wp:simplePos x="0" y="0"/>
                <wp:positionH relativeFrom="page">
                  <wp:posOffset>838200</wp:posOffset>
                </wp:positionH>
                <wp:positionV relativeFrom="page">
                  <wp:posOffset>3022600</wp:posOffset>
                </wp:positionV>
                <wp:extent cx="2349500" cy="12700"/>
                <wp:effectExtent l="0" t="0" r="22225" b="31115"/>
                <wp:wrapNone/>
                <wp:docPr id="197" name="shape197"/>
                <wp:cNvGraphicFramePr/>
                <a:graphic>
                  <a:graphicData uri="http://schemas.microsoft.com/office/word/2010/wordprocessingShape">
                    <wps:wsp>
                      <wps:cNvSpPr/>
                      <wps:spPr>
                        <a:xfrm>
                          <a:off x="0" y="0"/>
                          <a:ext cx="2349500" cy="12700"/>
                        </a:xfrm>
                        <a:custGeom>
                          <a:avLst/>
                          <a:rect l="l" t="t" r="r" b="b"/>
                          <a:pathLst>
                            <a:path w="2349500" h="12700">
                              <a:moveTo>
                                <a:pt x="4444" y="8889"/>
                              </a:moveTo>
                              <a:lnTo>
                                <a:pt x="233743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349500,12700" style="position:absolute;left:0;top:0;visibility:visible;mso-position-horizontal:absolute;mso-position-horizontal-relative:page;mso-position-vertical:absolute;mso-position-vertical-relative:page;width:185pt;height:1pt;margin-left:66pt;margin-top:238pt;mso-wrap-style:square;z-index:10259216;mso-wrap-distance-left:9pt;mso-wrap-distance-top:0pt;mso-wrap-distance-right:9pt;mso-wrap-distance-bottom:0pt" id="shape197" o:spid="1583715806498" path="m4444,8889l2337435,8889"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889000</wp:posOffset>
                </wp:positionV>
                <wp:extent cx="1282700" cy="12700"/>
                <wp:effectExtent l="0" t="0" r="22225" b="31115"/>
                <wp:wrapNone/>
                <wp:docPr id="191" name="shape191"/>
                <wp:cNvGraphicFramePr/>
                <a:graphic>
                  <a:graphicData uri="http://schemas.microsoft.com/office/word/2010/wordprocessingShape">
                    <wps:wsp>
                      <wps:cNvSpPr/>
                      <wps:spPr>
                        <a:xfrm>
                          <a:off x="0" y="0"/>
                          <a:ext cx="1282700" cy="12700"/>
                        </a:xfrm>
                        <a:custGeom>
                          <a:avLst/>
                          <a:rect l="l" t="t" r="r" b="b"/>
                          <a:pathLst>
                            <a:path w="1282700" h="12700">
                              <a:moveTo>
                                <a:pt x="4444" y="3175"/>
                              </a:moveTo>
                              <a:lnTo>
                                <a:pt x="1270635"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70pt;mso-wrap-style:square;z-index:10270480;mso-wrap-distance-left:9pt;mso-wrap-distance-top:0pt;mso-wrap-distance-right:9pt;mso-wrap-distance-bottom:0pt" id="shape191" o:spid="1583715806499" path="m4444,3175l1270635,3175"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1600200</wp:posOffset>
                </wp:positionV>
                <wp:extent cx="1130300" cy="12700"/>
                <wp:effectExtent l="0" t="0" r="22225" b="31115"/>
                <wp:wrapNone/>
                <wp:docPr id="192" name="shape192"/>
                <wp:cNvGraphicFramePr/>
                <a:graphic>
                  <a:graphicData uri="http://schemas.microsoft.com/office/word/2010/wordprocessingShape">
                    <wps:wsp>
                      <wps:cNvSpPr/>
                      <wps:spPr>
                        <a:xfrm>
                          <a:off x="0" y="0"/>
                          <a:ext cx="1130300" cy="12700"/>
                        </a:xfrm>
                        <a:custGeom>
                          <a:avLst/>
                          <a:rect l="l" t="t" r="r" b="b"/>
                          <a:pathLst>
                            <a:path w="1130300" h="12700">
                              <a:moveTo>
                                <a:pt x="4444" y="5079"/>
                              </a:moveTo>
                              <a:lnTo>
                                <a:pt x="1122679"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30300,12700" style="position:absolute;left:0;top:0;visibility:visible;mso-position-horizontal:absolute;mso-position-horizontal-relative:page;mso-position-vertical:absolute;mso-position-vertical-relative:page;width:89pt;height:1pt;margin-left:66pt;margin-top:126pt;mso-wrap-style:square;z-index:10271504;mso-wrap-distance-left:9pt;mso-wrap-distance-top:0pt;mso-wrap-distance-right:9pt;mso-wrap-distance-bottom:0pt" id="shape192" o:spid="1583715806499" path="m4444,5079l1122679,507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6845300</wp:posOffset>
                </wp:positionH>
                <wp:positionV relativeFrom="page">
                  <wp:posOffset>1600200</wp:posOffset>
                </wp:positionV>
                <wp:extent cx="139700" cy="12700"/>
                <wp:effectExtent l="0" t="0" r="22225" b="31115"/>
                <wp:wrapNone/>
                <wp:docPr id="193" name="shape193"/>
                <wp:cNvGraphicFramePr/>
                <a:graphic>
                  <a:graphicData uri="http://schemas.microsoft.com/office/word/2010/wordprocessingShape">
                    <wps:wsp>
                      <wps:cNvSpPr/>
                      <wps:spPr>
                        <a:xfrm>
                          <a:off x="0" y="0"/>
                          <a:ext cx="139700" cy="12700"/>
                        </a:xfrm>
                        <a:custGeom>
                          <a:avLst/>
                          <a:rect l="l" t="t" r="r" b="b"/>
                          <a:pathLst>
                            <a:path w="139700" h="12700">
                              <a:moveTo>
                                <a:pt x="7619" y="1904"/>
                              </a:moveTo>
                              <a:lnTo>
                                <a:pt x="13906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539pt;margin-top:126pt;mso-wrap-style:square;z-index:10272528;mso-wrap-distance-left:9pt;mso-wrap-distance-top:0pt;mso-wrap-distance-right:9pt;mso-wrap-distance-bottom:0pt" id="shape193" o:spid="1583715806500" path="m7619,1904l139065,190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2070100</wp:posOffset>
                </wp:positionV>
                <wp:extent cx="876300" cy="12700"/>
                <wp:effectExtent l="0" t="0" r="22225" b="31115"/>
                <wp:wrapNone/>
                <wp:docPr id="195" name="shape195"/>
                <wp:cNvGraphicFramePr/>
                <a:graphic>
                  <a:graphicData uri="http://schemas.microsoft.com/office/word/2010/wordprocessingShape">
                    <wps:wsp>
                      <wps:cNvSpPr/>
                      <wps:spPr>
                        <a:xfrm>
                          <a:off x="0" y="0"/>
                          <a:ext cx="876300" cy="12700"/>
                        </a:xfrm>
                        <a:custGeom>
                          <a:avLst/>
                          <a:rect l="l" t="t" r="r" b="b"/>
                          <a:pathLst>
                            <a:path w="876300" h="12700">
                              <a:moveTo>
                                <a:pt x="4444" y="10794"/>
                              </a:moveTo>
                              <a:lnTo>
                                <a:pt x="87122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66pt;margin-top:163pt;mso-wrap-style:square;z-index:10273552;mso-wrap-distance-left:9pt;mso-wrap-distance-top:0pt;mso-wrap-distance-right:9pt;mso-wrap-distance-bottom:0pt" id="shape195" o:spid="1583715806500" path="m4444,10794l871220,1079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4902200</wp:posOffset>
                </wp:positionH>
                <wp:positionV relativeFrom="page">
                  <wp:posOffset>2070100</wp:posOffset>
                </wp:positionV>
                <wp:extent cx="2019300" cy="12700"/>
                <wp:effectExtent l="0" t="0" r="22225" b="31115"/>
                <wp:wrapNone/>
                <wp:docPr id="196" name="shape196"/>
                <wp:cNvGraphicFramePr/>
                <a:graphic>
                  <a:graphicData uri="http://schemas.microsoft.com/office/word/2010/wordprocessingShape">
                    <wps:wsp>
                      <wps:cNvSpPr/>
                      <wps:spPr>
                        <a:xfrm>
                          <a:off x="0" y="0"/>
                          <a:ext cx="2019300" cy="12700"/>
                        </a:xfrm>
                        <a:custGeom>
                          <a:avLst/>
                          <a:rect l="l" t="t" r="r" b="b"/>
                          <a:pathLst>
                            <a:path w="2019300" h="12700">
                              <a:moveTo>
                                <a:pt x="7620" y="8889"/>
                              </a:moveTo>
                              <a:lnTo>
                                <a:pt x="2007234"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19300,12700" style="position:absolute;left:0;top:0;visibility:visible;mso-position-horizontal:absolute;mso-position-horizontal-relative:page;mso-position-vertical:absolute;mso-position-vertical-relative:page;width:159pt;height:1pt;margin-left:386pt;margin-top:163pt;mso-wrap-style:square;z-index:10274576;mso-wrap-distance-left:9pt;mso-wrap-distance-top:0pt;mso-wrap-distance-right:9pt;mso-wrap-distance-bottom:0pt" id="shape196" o:spid="1583715806501" path="m7620,8889l2007234,888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3263900</wp:posOffset>
                </wp:positionV>
                <wp:extent cx="546100" cy="12700"/>
                <wp:effectExtent l="0" t="0" r="22225" b="31115"/>
                <wp:wrapNone/>
                <wp:docPr id="198" name="shape198"/>
                <wp:cNvGraphicFramePr/>
                <a:graphic>
                  <a:graphicData uri="http://schemas.microsoft.com/office/word/2010/wordprocessingShape">
                    <wps:wsp>
                      <wps:cNvSpPr/>
                      <wps:spPr>
                        <a:xfrm>
                          <a:off x="0" y="0"/>
                          <a:ext cx="546100" cy="12700"/>
                        </a:xfrm>
                        <a:custGeom>
                          <a:avLst/>
                          <a:rect l="l" t="t" r="r" b="b"/>
                          <a:pathLst>
                            <a:path w="546100" h="12700">
                              <a:moveTo>
                                <a:pt x="4444" y="2539"/>
                              </a:moveTo>
                              <a:lnTo>
                                <a:pt x="537844"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66pt;margin-top:257pt;mso-wrap-style:square;z-index:10275600;mso-wrap-distance-left:9pt;mso-wrap-distance-top:0pt;mso-wrap-distance-right:9pt;mso-wrap-distance-bottom:0pt" id="shape198" o:spid="1583715806501" path="m4444,2539l537844,253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3492500</wp:posOffset>
                </wp:positionV>
                <wp:extent cx="1079500" cy="12700"/>
                <wp:effectExtent l="0" t="0" r="22225" b="31115"/>
                <wp:wrapNone/>
                <wp:docPr id="199" name="shape199"/>
                <wp:cNvGraphicFramePr/>
                <a:graphic>
                  <a:graphicData uri="http://schemas.microsoft.com/office/word/2010/wordprocessingShape">
                    <wps:wsp>
                      <wps:cNvSpPr/>
                      <wps:spPr>
                        <a:xfrm>
                          <a:off x="0" y="0"/>
                          <a:ext cx="1079500" cy="12700"/>
                        </a:xfrm>
                        <a:custGeom>
                          <a:avLst/>
                          <a:rect l="l" t="t" r="r" b="b"/>
                          <a:pathLst>
                            <a:path w="1079500" h="12700">
                              <a:moveTo>
                                <a:pt x="4444" y="11429"/>
                              </a:moveTo>
                              <a:lnTo>
                                <a:pt x="1072514"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66pt;margin-top:275pt;mso-wrap-style:square;z-index:10276624;mso-wrap-distance-left:9pt;mso-wrap-distance-top:0pt;mso-wrap-distance-right:9pt;mso-wrap-distance-bottom:0pt" id="shape199" o:spid="1583715806502" path="m4444,11429l1072514,1142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3975100</wp:posOffset>
                </wp:positionV>
                <wp:extent cx="406400" cy="12700"/>
                <wp:effectExtent l="0" t="0" r="22225" b="31115"/>
                <wp:wrapNone/>
                <wp:docPr id="200" name="shape200"/>
                <wp:cNvGraphicFramePr/>
                <a:graphic>
                  <a:graphicData uri="http://schemas.microsoft.com/office/word/2010/wordprocessingShape">
                    <wps:wsp>
                      <wps:cNvSpPr/>
                      <wps:spPr>
                        <a:xfrm>
                          <a:off x="0" y="0"/>
                          <a:ext cx="406400" cy="12700"/>
                        </a:xfrm>
                        <a:custGeom>
                          <a:avLst/>
                          <a:rect l="l" t="t" r="r" b="b"/>
                          <a:pathLst>
                            <a:path w="406400" h="12700">
                              <a:moveTo>
                                <a:pt x="4444" y="4444"/>
                              </a:moveTo>
                              <a:lnTo>
                                <a:pt x="40386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313pt;mso-wrap-style:square;z-index:10277648;mso-wrap-distance-left:9pt;mso-wrap-distance-top:0pt;mso-wrap-distance-right:9pt;mso-wrap-distance-bottom:0pt" id="shape200" o:spid="1583715806502" path="m4444,4444l403860,4444"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838200</wp:posOffset>
                </wp:positionH>
                <wp:positionV relativeFrom="page">
                  <wp:posOffset>4445000</wp:posOffset>
                </wp:positionV>
                <wp:extent cx="939800" cy="12700"/>
                <wp:effectExtent l="0" t="0" r="22225" b="31115"/>
                <wp:wrapNone/>
                <wp:docPr id="201" name="shape201"/>
                <wp:cNvGraphicFramePr/>
                <a:graphic>
                  <a:graphicData uri="http://schemas.microsoft.com/office/word/2010/wordprocessingShape">
                    <wps:wsp>
                      <wps:cNvSpPr/>
                      <wps:spPr>
                        <a:xfrm>
                          <a:off x="0" y="0"/>
                          <a:ext cx="939800" cy="12700"/>
                        </a:xfrm>
                        <a:custGeom>
                          <a:avLst/>
                          <a:rect l="l" t="t" r="r" b="b"/>
                          <a:pathLst>
                            <a:path w="939800" h="12700">
                              <a:moveTo>
                                <a:pt x="4444" y="10159"/>
                              </a:moveTo>
                              <a:lnTo>
                                <a:pt x="937260"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66pt;margin-top:350pt;mso-wrap-style:square;z-index:10278672;mso-wrap-distance-left:9pt;mso-wrap-distance-top:0pt;mso-wrap-distance-right:9pt;mso-wrap-distance-bottom:0pt" id="shape201" o:spid="1583715806503" path="m4444,10159l937260,10159"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1168400</wp:posOffset>
                </wp:positionH>
                <wp:positionV relativeFrom="page">
                  <wp:posOffset>7061200</wp:posOffset>
                </wp:positionV>
                <wp:extent cx="546100" cy="12700"/>
                <wp:effectExtent l="0" t="0" r="22225" b="31115"/>
                <wp:wrapNone/>
                <wp:docPr id="202" name="shape202"/>
                <wp:cNvGraphicFramePr/>
                <a:graphic>
                  <a:graphicData uri="http://schemas.microsoft.com/office/word/2010/wordprocessingShape">
                    <wps:wsp>
                      <wps:cNvSpPr/>
                      <wps:spPr>
                        <a:xfrm>
                          <a:off x="0" y="0"/>
                          <a:ext cx="546100" cy="12700"/>
                        </a:xfrm>
                        <a:custGeom>
                          <a:avLst/>
                          <a:rect l="l" t="t" r="r" b="b"/>
                          <a:pathLst>
                            <a:path w="546100" h="12700">
                              <a:moveTo>
                                <a:pt x="7619" y="8889"/>
                              </a:moveTo>
                              <a:lnTo>
                                <a:pt x="54102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2pt;margin-top:556pt;mso-wrap-style:square;z-index:10279696;mso-wrap-distance-left:9pt;mso-wrap-distance-top:0pt;mso-wrap-distance-right:9pt;mso-wrap-distance-bottom:0pt" id="shape202" o:spid="1583715806503" path="m7619,8889l541020,8889"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4508500</wp:posOffset>
                </wp:positionH>
                <wp:positionV relativeFrom="page">
                  <wp:posOffset>7302500</wp:posOffset>
                </wp:positionV>
                <wp:extent cx="1206500" cy="12700"/>
                <wp:effectExtent l="0" t="0" r="22225" b="31115"/>
                <wp:wrapNone/>
                <wp:docPr id="203" name="shape203"/>
                <wp:cNvGraphicFramePr/>
                <a:graphic>
                  <a:graphicData uri="http://schemas.microsoft.com/office/word/2010/wordprocessingShape">
                    <wps:wsp>
                      <wps:cNvSpPr/>
                      <wps:spPr>
                        <a:xfrm>
                          <a:off x="0" y="0"/>
                          <a:ext cx="1206500" cy="12700"/>
                        </a:xfrm>
                        <a:custGeom>
                          <a:avLst/>
                          <a:rect l="l" t="t" r="r" b="b"/>
                          <a:pathLst>
                            <a:path w="1206500" h="12700">
                              <a:moveTo>
                                <a:pt x="634" y="5714"/>
                              </a:moveTo>
                              <a:lnTo>
                                <a:pt x="120142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355pt;margin-top:575pt;mso-wrap-style:square;z-index:10280720;mso-wrap-distance-left:9pt;mso-wrap-distance-top:0pt;mso-wrap-distance-right:9pt;mso-wrap-distance-bottom:0pt" id="shape203" o:spid="1583715806504" path="m634,5714l1201420,571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2235200</wp:posOffset>
                </wp:positionH>
                <wp:positionV relativeFrom="page">
                  <wp:posOffset>7543800</wp:posOffset>
                </wp:positionV>
                <wp:extent cx="1879600" cy="12700"/>
                <wp:effectExtent l="0" t="0" r="22225" b="31115"/>
                <wp:wrapNone/>
                <wp:docPr id="204" name="shape204"/>
                <wp:cNvGraphicFramePr/>
                <a:graphic>
                  <a:graphicData uri="http://schemas.microsoft.com/office/word/2010/wordprocessingShape">
                    <wps:wsp>
                      <wps:cNvSpPr/>
                      <wps:spPr>
                        <a:xfrm>
                          <a:off x="0" y="0"/>
                          <a:ext cx="1879600" cy="12700"/>
                        </a:xfrm>
                        <a:custGeom>
                          <a:avLst/>
                          <a:rect l="l" t="t" r="r" b="b"/>
                          <a:pathLst>
                            <a:path w="1879600" h="12700">
                              <a:moveTo>
                                <a:pt x="7620" y="1904"/>
                              </a:moveTo>
                              <a:lnTo>
                                <a:pt x="18745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2700" style="position:absolute;left:0;top:0;visibility:visible;mso-position-horizontal:absolute;mso-position-horizontal-relative:page;mso-position-vertical:absolute;mso-position-vertical-relative:page;width:148pt;height:1pt;margin-left:176pt;margin-top:594pt;mso-wrap-style:square;z-index:10281744;mso-wrap-distance-left:9pt;mso-wrap-distance-top:0pt;mso-wrap-distance-right:9pt;mso-wrap-distance-bottom:0pt" id="shape204" o:spid="1583715806504" path="m7620,1904l1874520,190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1841500</wp:posOffset>
                </wp:positionH>
                <wp:positionV relativeFrom="page">
                  <wp:posOffset>7772400</wp:posOffset>
                </wp:positionV>
                <wp:extent cx="1346200" cy="12700"/>
                <wp:effectExtent l="0" t="0" r="22225" b="31115"/>
                <wp:wrapNone/>
                <wp:docPr id="205" name="shape205"/>
                <wp:cNvGraphicFramePr/>
                <a:graphic>
                  <a:graphicData uri="http://schemas.microsoft.com/office/word/2010/wordprocessingShape">
                    <wps:wsp>
                      <wps:cNvSpPr/>
                      <wps:spPr>
                        <a:xfrm>
                          <a:off x="0" y="0"/>
                          <a:ext cx="1346200" cy="12700"/>
                        </a:xfrm>
                        <a:custGeom>
                          <a:avLst/>
                          <a:rect l="l" t="t" r="r" b="b"/>
                          <a:pathLst>
                            <a:path w="1346200" h="12700">
                              <a:moveTo>
                                <a:pt x="635" y="11429"/>
                              </a:moveTo>
                              <a:lnTo>
                                <a:pt x="133413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145pt;margin-top:612pt;mso-wrap-style:square;z-index:10282768;mso-wrap-distance-left:9pt;mso-wrap-distance-top:0pt;mso-wrap-distance-right:9pt;mso-wrap-distance-bottom:0pt" id="shape205" o:spid="1583715806504" path="m635,11429l1334135,11429"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3975100</wp:posOffset>
                </wp:positionH>
                <wp:positionV relativeFrom="page">
                  <wp:posOffset>8966200</wp:posOffset>
                </wp:positionV>
                <wp:extent cx="406400" cy="12700"/>
                <wp:effectExtent l="0" t="0" r="22225" b="31115"/>
                <wp:wrapNone/>
                <wp:docPr id="206" name="shape206"/>
                <wp:cNvGraphicFramePr/>
                <a:graphic>
                  <a:graphicData uri="http://schemas.microsoft.com/office/word/2010/wordprocessingShape">
                    <wps:wsp>
                      <wps:cNvSpPr/>
                      <wps:spPr>
                        <a:xfrm>
                          <a:off x="0" y="0"/>
                          <a:ext cx="406400" cy="12700"/>
                        </a:xfrm>
                        <a:custGeom>
                          <a:avLst/>
                          <a:rect l="l" t="t" r="r" b="b"/>
                          <a:pathLst>
                            <a:path w="406400" h="12700">
                              <a:moveTo>
                                <a:pt x="634" y="6350"/>
                              </a:moveTo>
                              <a:lnTo>
                                <a:pt x="40132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313pt;margin-top:706pt;mso-wrap-style:square;z-index:10283792;mso-wrap-distance-left:9pt;mso-wrap-distance-top:0pt;mso-wrap-distance-right:9pt;mso-wrap-distance-bottom:0pt" id="shape206" o:spid="1583715806505" path="m634,6350l401320,6350"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1968500</wp:posOffset>
                </wp:positionH>
                <wp:positionV relativeFrom="page">
                  <wp:posOffset>9918700</wp:posOffset>
                </wp:positionV>
                <wp:extent cx="419100" cy="12700"/>
                <wp:effectExtent l="0" t="0" r="22225" b="31115"/>
                <wp:wrapNone/>
                <wp:docPr id="207" name="shape207"/>
                <wp:cNvGraphicFramePr/>
                <a:graphic>
                  <a:graphicData uri="http://schemas.microsoft.com/office/word/2010/wordprocessingShape">
                    <wps:wsp>
                      <wps:cNvSpPr/>
                      <wps:spPr>
                        <a:xfrm>
                          <a:off x="0" y="0"/>
                          <a:ext cx="419100" cy="12700"/>
                        </a:xfrm>
                        <a:custGeom>
                          <a:avLst/>
                          <a:rect l="l" t="t" r="r" b="b"/>
                          <a:pathLst>
                            <a:path w="419100" h="12700">
                              <a:moveTo>
                                <a:pt x="7620" y="4444"/>
                              </a:moveTo>
                              <a:lnTo>
                                <a:pt x="40703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155pt;margin-top:781pt;mso-wrap-style:square;z-index:10284816;mso-wrap-distance-left:9pt;mso-wrap-distance-top:0pt;mso-wrap-distance-right:9pt;mso-wrap-distance-bottom:0pt" id="shape207" o:spid="1583715806505" path="m7620,4444l407035,444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208" name="image208" descr=""/>
            <wp:cNvGraphicFramePr>
              <a:graphicFrameLocks noChangeAspect="true"/>
            </wp:cNvGraphicFramePr>
            <a:graphic>
              <a:graphicData uri="http://schemas.openxmlformats.org/drawingml/2006/picture">
                <pic:pic>
                  <pic:nvPicPr>
                    <pic:cNvPr id="208" name="image208"/>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）致病性行为模式</w:t>
      </w:r>
      <w:r>
        <w:rPr>
          <w:rFonts w:hint="eastAsia" w:ascii="SimSun" w:hAnsi="SimSun" w:eastAsia="SimSun" w:cs="SimSun"/>
          <w:sz w:val="20"/>
        </w:rPr>
        <w:t>：又称疾病相关行为</w:t>
      </w:r>
    </w:p>
    <w:p>
      <w:pPr>
        <w:autoSpaceDE w:val="false"/>
        <w:autoSpaceDN w:val="false"/>
        <w:spacing w:line="380" w:lineRule="exact"/>
        <w:ind w:left="580"/>
        <w:jc w:val="both"/>
      </w:pPr>
      <w:r>
        <w:rPr>
          <w:rFonts w:hint="eastAsia" w:ascii="Times New Roman" w:hAnsi="Times New Roman" w:eastAsia="Times New Roman" w:cs="Times New Roman"/>
          <w:sz w:val="20"/>
        </w:rPr>
        <w:t>A</w:t>
      </w:r>
      <w:r>
        <w:rPr>
          <w:rFonts w:hint="eastAsia" w:ascii="SimSun" w:hAnsi="SimSun" w:eastAsia="SimSun" w:cs="SimSun"/>
          <w:sz w:val="20"/>
        </w:rPr>
        <w:t>型行为模式：</w:t>
      </w:r>
      <w:r>
        <w:rPr>
          <w:rFonts w:hint="eastAsia" w:ascii="Times New Roman" w:hAnsi="Times New Roman" w:eastAsia="Times New Roman" w:cs="Times New Roman"/>
          <w:sz w:val="20"/>
        </w:rPr>
        <w:t>“</w:t>
      </w:r>
      <w:r>
        <w:rPr>
          <w:rFonts w:hint="eastAsia" w:ascii="SimSun" w:hAnsi="SimSun" w:eastAsia="SimSun" w:cs="SimSun"/>
          <w:sz w:val="20"/>
        </w:rPr>
        <w:t>冠心病易发性行为</w:t>
      </w:r>
      <w:r>
        <w:rPr>
          <w:rFonts w:hint="eastAsia" w:ascii="Times New Roman" w:hAnsi="Times New Roman" w:eastAsia="Times New Roman" w:cs="Times New Roman"/>
          <w:sz w:val="20"/>
        </w:rPr>
        <w:t>”</w:t>
      </w:r>
      <w:r>
        <w:rPr>
          <w:rFonts w:hint="eastAsia" w:ascii="SimSun" w:hAnsi="SimSun" w:eastAsia="SimSun" w:cs="SimSun"/>
          <w:sz w:val="20"/>
        </w:rPr>
        <w:t>。</w:t>
      </w:r>
    </w:p>
    <w:p>
      <w:pPr>
        <w:autoSpaceDE w:val="false"/>
        <w:autoSpaceDN w:val="false"/>
        <w:spacing w:line="380" w:lineRule="exact"/>
        <w:ind w:left="580"/>
        <w:jc w:val="both"/>
      </w:pPr>
      <w:r>
        <w:rPr>
          <w:rFonts w:hint="eastAsia" w:ascii="Times New Roman" w:hAnsi="Times New Roman" w:eastAsia="Times New Roman" w:cs="Times New Roman"/>
          <w:sz w:val="20"/>
        </w:rPr>
        <w:t>C</w:t>
      </w:r>
      <w:r>
        <w:rPr>
          <w:rFonts w:hint="eastAsia" w:ascii="SimSun" w:hAnsi="SimSun" w:eastAsia="SimSun" w:cs="SimSun"/>
          <w:sz w:val="20"/>
        </w:rPr>
        <w:t>型行为模式：</w:t>
      </w:r>
      <w:r>
        <w:rPr>
          <w:rFonts w:hint="eastAsia" w:ascii="Times New Roman" w:hAnsi="Times New Roman" w:eastAsia="Times New Roman" w:cs="Times New Roman"/>
          <w:sz w:val="20"/>
        </w:rPr>
        <w:t>“</w:t>
      </w:r>
      <w:r>
        <w:rPr>
          <w:rFonts w:hint="eastAsia" w:ascii="SimSun" w:hAnsi="SimSun" w:eastAsia="SimSun" w:cs="SimSun"/>
          <w:sz w:val="20"/>
        </w:rPr>
        <w:t>肿瘤易发性行为</w:t>
      </w:r>
      <w:r>
        <w:rPr>
          <w:rFonts w:hint="eastAsia" w:ascii="Times New Roman" w:hAnsi="Times New Roman" w:eastAsia="Times New Roman" w:cs="Times New Roman"/>
          <w:sz w:val="20"/>
        </w:rPr>
        <w:t>”</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）不良疾病行为</w:t>
      </w:r>
      <w:r>
        <w:rPr>
          <w:rFonts w:hint="eastAsia" w:ascii="SimSun" w:hAnsi="SimSun" w:eastAsia="SimSun" w:cs="SimSun"/>
          <w:sz w:val="20"/>
        </w:rPr>
        <w:t>：是指个体从感知到自身疾病到康复的过程中所表现出非理性康复治疗性行为。如：</w:t>
      </w:r>
      <w:r>
        <w:rPr>
          <w:rFonts w:hint="eastAsia" w:ascii="SimSun" w:hAnsi="SimSun" w:eastAsia="SimSun" w:cs="SimSun"/>
          <w:color w:val="0000ff"/>
          <w:sz w:val="20"/>
        </w:rPr>
        <w:t>不遵医嘱，讳疾忌医，疑病恐病，自暴自弃，求治于迷信活动等。</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）违规行为</w:t>
      </w:r>
      <w:r>
        <w:rPr>
          <w:rFonts w:hint="eastAsia" w:ascii="SimSun" w:hAnsi="SimSun" w:eastAsia="SimSun" w:cs="SimSun"/>
          <w:sz w:val="20"/>
        </w:rPr>
        <w:t>：指违反法律法规、道德规范并危害健康的行为。如：</w:t>
      </w:r>
      <w:r>
        <w:rPr>
          <w:rFonts w:hint="eastAsia" w:ascii="SimSun" w:hAnsi="SimSun" w:eastAsia="SimSun" w:cs="SimSun"/>
          <w:color w:val="0000ff"/>
          <w:sz w:val="20"/>
        </w:rPr>
        <w:t>药物滥用、性乱、冲动控制障碍等</w:t>
      </w:r>
      <w:r>
        <w:rPr>
          <w:rFonts w:hint="eastAsia" w:ascii="SimSun" w:hAnsi="SimSun" w:eastAsia="SimSun" w:cs="SimSun"/>
          <w:sz w:val="20"/>
        </w:rPr>
        <w:t>。</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、游戏与网络成瘾</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）网络成瘾：是指慢性或周期性对网络的生理和心理依恋的现象，包括上网的欣快、下网后的戒断反应以及难以抑制的上网行为。</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）网络成瘾具有以下几个主要特征：</w:t>
      </w:r>
    </w:p>
    <w:p>
      <w:pPr>
        <w:autoSpaceDE w:val="false"/>
        <w:autoSpaceDN w:val="false"/>
        <w:spacing w:line="360" w:lineRule="exact"/>
        <w:ind w:left="480"/>
        <w:jc w:val="both"/>
      </w:pPr>
      <w:r>
        <w:rPr>
          <w:rFonts w:hint="eastAsia" w:ascii="SimSun" w:hAnsi="SimSun" w:eastAsia="SimSun" w:cs="SimSun"/>
          <w:color w:val="0000ff"/>
          <w:sz w:val="20"/>
        </w:rPr>
        <w:t>痴迷状态</w:t>
      </w:r>
    </w:p>
    <w:p>
      <w:pPr>
        <w:autoSpaceDE w:val="false"/>
        <w:autoSpaceDN w:val="false"/>
        <w:spacing w:line="380" w:lineRule="exact"/>
        <w:ind w:left="60" w:right="0" w:firstLine="420"/>
        <w:jc w:val="both"/>
      </w:pPr>
      <w:r>
        <w:rPr>
          <w:rFonts w:hint="eastAsia" w:ascii="SimSun" w:hAnsi="SimSun" w:eastAsia="SimSun" w:cs="SimSun"/>
          <w:color w:val="0000ff"/>
          <w:sz w:val="20"/>
        </w:rPr>
        <w:t>欣快感与虚空状态</w:t>
      </w:r>
      <w:r>
        <w:rPr>
          <w:rFonts w:hint="eastAsia" w:ascii="SimSun" w:hAnsi="SimSun" w:eastAsia="SimSun" w:cs="SimSun"/>
          <w:sz w:val="20"/>
        </w:rPr>
        <w:t>：通过上网成瘾者可暂时摆脱现实的焦虑，体验到一种因自我错位带来的欣快感和解脱感。</w:t>
      </w:r>
    </w:p>
    <w:p>
      <w:pPr>
        <w:autoSpaceDE w:val="false"/>
        <w:autoSpaceDN w:val="false"/>
        <w:spacing w:line="360" w:lineRule="exact"/>
        <w:ind w:left="60" w:right="100" w:firstLine="420"/>
        <w:jc w:val="both"/>
      </w:pPr>
      <w:r>
        <w:rPr>
          <w:rFonts w:hint="eastAsia" w:ascii="SimSun" w:hAnsi="SimSun" w:eastAsia="SimSun" w:cs="SimSun"/>
          <w:color w:val="0000ff"/>
          <w:sz w:val="20"/>
        </w:rPr>
        <w:t>成瘾性</w:t>
      </w:r>
      <w:r>
        <w:rPr>
          <w:rFonts w:hint="eastAsia" w:ascii="SimSun" w:hAnsi="SimSun" w:eastAsia="SimSun" w:cs="SimSun"/>
          <w:sz w:val="20"/>
        </w:rPr>
        <w:t>：被迫停止上网时，会产生挫败的情绪体验，出现注意力不集中、心神不宁、焦躁不安以及颤抖、乏力等症状，甚至有可能采取自残或自杀手段，危害个人和社会安全。</w:t>
      </w:r>
    </w:p>
    <w:p>
      <w:pPr>
        <w:autoSpaceDE w:val="false"/>
        <w:autoSpaceDN w:val="false"/>
        <w:spacing w:line="380" w:lineRule="exact"/>
        <w:ind w:left="480"/>
        <w:jc w:val="both"/>
      </w:pPr>
      <w:r>
        <w:rPr>
          <w:rFonts w:hint="eastAsia" w:ascii="SimSun" w:hAnsi="SimSun" w:eastAsia="SimSun" w:cs="SimSun"/>
          <w:color w:val="0000ff"/>
          <w:sz w:val="20"/>
        </w:rPr>
        <w:t>与现实的冲突：</w:t>
      </w:r>
      <w:r>
        <w:rPr>
          <w:rFonts w:hint="eastAsia" w:ascii="SimSun" w:hAnsi="SimSun" w:eastAsia="SimSun" w:cs="SimSun"/>
          <w:sz w:val="20"/>
        </w:rPr>
        <w:t>由于对网络过多的精力与时间的投入，成瘾者无暇顾及现实生活。</w:t>
      </w:r>
    </w:p>
    <w:p>
      <w:pPr>
        <w:autoSpaceDE w:val="false"/>
        <w:autoSpaceDN w:val="false"/>
        <w:spacing w:line="380" w:lineRule="exact"/>
        <w:ind w:left="480"/>
        <w:jc w:val="both"/>
      </w:pPr>
      <w:r>
        <w:rPr>
          <w:rFonts w:hint="eastAsia" w:ascii="SimSun" w:hAnsi="SimSun" w:eastAsia="SimSun" w:cs="SimSun"/>
          <w:b/>
          <w:sz w:val="20"/>
        </w:rPr>
        <w:t>第九章 心理健康</w:t>
      </w:r>
    </w:p>
    <w:p>
      <w:pPr>
        <w:autoSpaceDE w:val="false"/>
        <w:autoSpaceDN w:val="false"/>
        <w:spacing w:line="380" w:lineRule="exact"/>
        <w:ind w:left="480"/>
        <w:jc w:val="both"/>
      </w:pPr>
      <w:r>
        <w:rPr>
          <w:rFonts w:hint="eastAsia" w:ascii="SimSun" w:hAnsi="SimSun" w:eastAsia="SimSun" w:cs="SimSun"/>
          <w:b/>
          <w:sz w:val="20"/>
        </w:rPr>
        <w:t>第四节 常见心理障碍</w:t>
      </w:r>
    </w:p>
    <w:p>
      <w:pPr>
        <w:autoSpaceDE w:val="false"/>
        <w:autoSpaceDN w:val="false"/>
        <w:spacing w:line="360" w:lineRule="exact"/>
        <w:ind w:left="480"/>
        <w:jc w:val="both"/>
      </w:pPr>
      <w:r>
        <w:rPr>
          <w:rFonts w:hint="eastAsia" w:ascii="SimSun" w:hAnsi="SimSun" w:eastAsia="SimSun" w:cs="SimSun"/>
          <w:sz w:val="20"/>
        </w:rPr>
        <w:t>一、一般心理问题</w:t>
      </w:r>
    </w:p>
    <w:p>
      <w:pPr>
        <w:autoSpaceDE w:val="false"/>
        <w:autoSpaceDN w:val="false"/>
        <w:spacing w:line="380" w:lineRule="exact"/>
        <w:ind w:left="480"/>
        <w:jc w:val="both"/>
      </w:pPr>
      <w:r>
        <w:rPr>
          <w:rFonts w:hint="eastAsia" w:ascii="SimSun" w:hAnsi="SimSun" w:eastAsia="SimSun" w:cs="SimSun"/>
          <w:sz w:val="20"/>
        </w:rPr>
        <w:t>二、严重心理问题</w:t>
      </w:r>
    </w:p>
    <w:p>
      <w:pPr>
        <w:autoSpaceDE w:val="false"/>
        <w:autoSpaceDN w:val="false"/>
        <w:spacing w:line="380" w:lineRule="exact"/>
        <w:ind w:left="480"/>
        <w:jc w:val="both"/>
      </w:pPr>
      <w:r>
        <w:rPr>
          <w:rFonts w:hint="eastAsia" w:ascii="SimSun" w:hAnsi="SimSun" w:eastAsia="SimSun" w:cs="SimSun"/>
          <w:sz w:val="20"/>
        </w:rPr>
        <w:t>三、不良行为</w:t>
      </w:r>
    </w:p>
    <w:p>
      <w:pPr>
        <w:autoSpaceDE w:val="false"/>
        <w:autoSpaceDN w:val="false"/>
        <w:spacing w:line="360" w:lineRule="exact"/>
        <w:ind w:left="60"/>
        <w:jc w:val="both"/>
      </w:pPr>
      <w:r>
        <w:rPr>
          <w:rFonts w:hint="eastAsia" w:ascii="SimSun" w:hAnsi="SimSun" w:eastAsia="SimSun" w:cs="SimSun"/>
          <w:b/>
          <w:sz w:val="20"/>
        </w:rPr>
        <w:t>（一）心理障碍概念</w:t>
      </w:r>
    </w:p>
    <w:p>
      <w:pPr>
        <w:autoSpaceDE w:val="false"/>
        <w:autoSpaceDN w:val="false"/>
        <w:spacing w:line="380" w:lineRule="exact"/>
        <w:ind w:left="60" w:right="0" w:firstLine="42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、概念</w:t>
      </w:r>
      <w:r>
        <w:rPr>
          <w:rFonts w:hint="eastAsia" w:ascii="SimSun" w:hAnsi="SimSun" w:eastAsia="SimSun" w:cs="SimSun"/>
          <w:sz w:val="20"/>
        </w:rPr>
        <w:t>：是指个体因各种生理、心理或社会因素引发的心理功能失调和行为异常现象。常常给个体造成不同程度的精神痛苦、社会功能损害。即任何因素导致个体的心理行为显著偏离常态，出现精神痛苦或不能适应社会生活的异常状态。</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、诊断因素</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w:t>
      </w:r>
      <w:r>
        <w:rPr>
          <w:rFonts w:hint="eastAsia" w:ascii="SimSun" w:hAnsi="SimSun" w:eastAsia="SimSun" w:cs="SimSun"/>
          <w:color w:val="0000ff"/>
          <w:sz w:val="20"/>
        </w:rPr>
        <w:t>应激因素</w:t>
      </w:r>
      <w:r>
        <w:rPr>
          <w:rFonts w:hint="eastAsia" w:ascii="SimSun" w:hAnsi="SimSun" w:eastAsia="SimSun" w:cs="SimSun"/>
          <w:sz w:val="20"/>
        </w:rPr>
        <w:t>，即当事人是否存在足以引起心理异常的生物－心理－社会因素；</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）心理异常的表现形式与内容，即心理异常的具体表现以及</w:t>
      </w:r>
      <w:r>
        <w:rPr>
          <w:rFonts w:hint="eastAsia" w:ascii="SimSun" w:hAnsi="SimSun" w:eastAsia="SimSun" w:cs="SimSun"/>
          <w:color w:val="0000ff"/>
          <w:sz w:val="20"/>
        </w:rPr>
        <w:t>是否与应激因素相关</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）心理异常是否造成</w:t>
      </w:r>
      <w:r>
        <w:rPr>
          <w:rFonts w:hint="eastAsia" w:ascii="SimSun" w:hAnsi="SimSun" w:eastAsia="SimSun" w:cs="SimSun"/>
          <w:color w:val="0000ff"/>
          <w:sz w:val="20"/>
        </w:rPr>
        <w:t>当事人精神痛苦或社会功能损害</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）心理异常的</w:t>
      </w:r>
      <w:r>
        <w:rPr>
          <w:rFonts w:hint="eastAsia" w:ascii="SimSun" w:hAnsi="SimSun" w:eastAsia="SimSun" w:cs="SimSun"/>
          <w:color w:val="0000ff"/>
          <w:sz w:val="20"/>
        </w:rPr>
        <w:t>持续时间以及影响因素</w:t>
      </w:r>
      <w:r>
        <w:rPr>
          <w:rFonts w:hint="eastAsia" w:ascii="SimSun" w:hAnsi="SimSun" w:eastAsia="SimSun" w:cs="SimSun"/>
          <w:sz w:val="20"/>
        </w:rPr>
        <w:t>。</w:t>
      </w:r>
    </w:p>
    <w:p>
      <w:pPr>
        <w:autoSpaceDE w:val="false"/>
        <w:autoSpaceDN w:val="false"/>
        <w:spacing w:line="380" w:lineRule="exact"/>
        <w:ind w:left="60"/>
        <w:jc w:val="both"/>
      </w:pPr>
      <w:r>
        <w:rPr>
          <w:rFonts w:hint="eastAsia" w:ascii="SimSun" w:hAnsi="SimSun" w:eastAsia="SimSun" w:cs="SimSun"/>
          <w:b/>
          <w:sz w:val="20"/>
        </w:rPr>
        <w:t>（二）心理障碍的常见类型</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、焦虑障碍</w:t>
      </w:r>
      <w:r>
        <w:rPr>
          <w:rFonts w:hint="eastAsia" w:ascii="SimSun" w:hAnsi="SimSun" w:eastAsia="SimSun" w:cs="SimSun"/>
          <w:sz w:val="20"/>
        </w:rPr>
        <w:t>：既往又称神经症。</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）患者多有焦虑烦恼、恐惧不安、躯体不适等症状，造成不同程度的精神痛苦和社会功能损害，一般没有精神病性症状，自知力存在。</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）常见的焦虑障碍有广泛性焦虑障碍、惊恐障碍、</w:t>
      </w:r>
      <w:r>
        <w:rPr>
          <w:rFonts w:hint="eastAsia" w:ascii="SimSun" w:hAnsi="SimSun" w:eastAsia="SimSun" w:cs="SimSun"/>
          <w:color w:val="0000ff"/>
          <w:sz w:val="20"/>
        </w:rPr>
        <w:t>强迫症</w:t>
      </w:r>
      <w:r>
        <w:rPr>
          <w:rFonts w:hint="eastAsia" w:ascii="SimSun" w:hAnsi="SimSun" w:eastAsia="SimSun" w:cs="SimSun"/>
          <w:sz w:val="20"/>
        </w:rPr>
        <w:t>、疑病症、恐惧症、自主神经功能紊乱。</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、心境障碍</w:t>
      </w:r>
      <w:r>
        <w:rPr>
          <w:rFonts w:hint="eastAsia" w:ascii="SimSun" w:hAnsi="SimSun" w:eastAsia="SimSun" w:cs="SimSun"/>
          <w:sz w:val="20"/>
        </w:rPr>
        <w:t>：又称情感障碍。</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）是以明显而持久的心境或情感高涨或低落为主的一组精神障碍，并有相应的思维和行为改变。这类精神障碍首次发病年龄多在</w:t>
      </w:r>
      <w:r>
        <w:rPr>
          <w:rFonts w:hint="eastAsia" w:ascii="Times New Roman" w:hAnsi="Times New Roman" w:eastAsia="Times New Roman" w:cs="Times New Roman"/>
          <w:sz w:val="20"/>
        </w:rPr>
        <w:t xml:space="preserve"> 16-30</w:t>
      </w:r>
      <w:r>
        <w:rPr>
          <w:rFonts w:hint="eastAsia" w:ascii="SimSun" w:hAnsi="SimSun" w:eastAsia="SimSun" w:cs="SimSun"/>
          <w:sz w:val="20"/>
        </w:rPr>
        <w:t>岁，有容易反复发作的特点。</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）常见的类型有</w:t>
      </w:r>
      <w:r>
        <w:rPr>
          <w:rFonts w:hint="eastAsia" w:ascii="SimSun" w:hAnsi="SimSun" w:eastAsia="SimSun" w:cs="SimSun"/>
          <w:color w:val="0000ff"/>
          <w:sz w:val="20"/>
        </w:rPr>
        <w:t>抑郁症</w:t>
      </w:r>
      <w:r>
        <w:rPr>
          <w:rFonts w:hint="eastAsia" w:ascii="SimSun" w:hAnsi="SimSun" w:eastAsia="SimSun" w:cs="SimSun"/>
          <w:sz w:val="20"/>
        </w:rPr>
        <w:t>、破坏性心境失调障碍、心境恶劣、双相心境障碍等。</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209" name="shape209"/>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209" o:spid="1583715806585"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210" name="shape210"/>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210" o:spid="1583715806587"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211" name="shape211"/>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211" o:spid="1583715806588"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212" name="shape212"/>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212" o:spid="1583715806589"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8192" behindDoc="0" locked="0" layoutInCell="1" allowOverlap="1">
                <wp:simplePos x="0" y="0"/>
                <wp:positionH relativeFrom="page">
                  <wp:posOffset>838200</wp:posOffset>
                </wp:positionH>
                <wp:positionV relativeFrom="page">
                  <wp:posOffset>8013700</wp:posOffset>
                </wp:positionV>
                <wp:extent cx="2997200" cy="12700"/>
                <wp:effectExtent l="0" t="0" r="22225" b="31115"/>
                <wp:wrapNone/>
                <wp:docPr id="219" name="shape219"/>
                <wp:cNvGraphicFramePr/>
                <a:graphic>
                  <a:graphicData uri="http://schemas.microsoft.com/office/word/2010/wordprocessingShape">
                    <wps:wsp>
                      <wps:cNvSpPr/>
                      <wps:spPr>
                        <a:xfrm>
                          <a:off x="0" y="0"/>
                          <a:ext cx="2997200" cy="12700"/>
                        </a:xfrm>
                        <a:custGeom>
                          <a:avLst/>
                          <a:rect l="l" t="t" r="r" b="b"/>
                          <a:pathLst>
                            <a:path w="2997200" h="12700">
                              <a:moveTo>
                                <a:pt x="4444" y="10794"/>
                              </a:moveTo>
                              <a:lnTo>
                                <a:pt x="2992754"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997200,12700" style="position:absolute;left:0;top:0;visibility:visible;mso-position-horizontal:absolute;mso-position-horizontal-relative:page;mso-position-vertical:absolute;mso-position-vertical-relative:page;width:236pt;height:1pt;margin-left:66pt;margin-top:631pt;mso-wrap-style:square;z-index:10258192;mso-wrap-distance-left:9pt;mso-wrap-distance-top:0pt;mso-wrap-distance-right:9pt;mso-wrap-distance-bottom:0pt" id="shape219" o:spid="1583715806589" path="m4444,10794l2992754,10794" stroked="t" strokecolor="#0000ff" strokeweight="1pt"/>
            </w:pict>
          </mc:Fallback>
        </mc:AlternateContent>
      </w:r>
      <w:r>
        <mc:AlternateContent>
          <mc:Choice Requires="wps">
            <w:drawing>
              <wp:anchor distT="0" distB="0" distL="114300" distR="114300" simplePos="0" relativeHeight="10260240" behindDoc="0" locked="0" layoutInCell="1" allowOverlap="1">
                <wp:simplePos x="0" y="0"/>
                <wp:positionH relativeFrom="page">
                  <wp:posOffset>1968500</wp:posOffset>
                </wp:positionH>
                <wp:positionV relativeFrom="page">
                  <wp:posOffset>1117600</wp:posOffset>
                </wp:positionV>
                <wp:extent cx="2146300" cy="12700"/>
                <wp:effectExtent l="0" t="0" r="22225" b="31115"/>
                <wp:wrapNone/>
                <wp:docPr id="214" name="shape214"/>
                <wp:cNvGraphicFramePr/>
                <a:graphic>
                  <a:graphicData uri="http://schemas.microsoft.com/office/word/2010/wordprocessingShape">
                    <wps:wsp>
                      <wps:cNvSpPr/>
                      <wps:spPr>
                        <a:xfrm>
                          <a:off x="0" y="0"/>
                          <a:ext cx="2146300" cy="12700"/>
                        </a:xfrm>
                        <a:custGeom>
                          <a:avLst/>
                          <a:rect l="l" t="t" r="r" b="b"/>
                          <a:pathLst>
                            <a:path w="2146300" h="12700">
                              <a:moveTo>
                                <a:pt x="7620" y="8889"/>
                              </a:moveTo>
                              <a:lnTo>
                                <a:pt x="214122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46300,12700" style="position:absolute;left:0;top:0;visibility:visible;mso-position-horizontal:absolute;mso-position-horizontal-relative:page;mso-position-vertical:absolute;mso-position-vertical-relative:page;width:169pt;height:1pt;margin-left:155pt;margin-top:88pt;mso-wrap-style:square;z-index:10260240;mso-wrap-distance-left:9pt;mso-wrap-distance-top:0pt;mso-wrap-distance-right:9pt;mso-wrap-distance-bottom:0pt" id="shape214" o:spid="1583715806590" path="m7620,8889l2141220,8889"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3492500</wp:posOffset>
                </wp:positionV>
                <wp:extent cx="546100" cy="12700"/>
                <wp:effectExtent l="0" t="0" r="22225" b="31115"/>
                <wp:wrapNone/>
                <wp:docPr id="215" name="shape215"/>
                <wp:cNvGraphicFramePr/>
                <a:graphic>
                  <a:graphicData uri="http://schemas.microsoft.com/office/word/2010/wordprocessingShape">
                    <wps:wsp>
                      <wps:cNvSpPr/>
                      <wps:spPr>
                        <a:xfrm>
                          <a:off x="0" y="0"/>
                          <a:ext cx="546100" cy="12700"/>
                        </a:xfrm>
                        <a:custGeom>
                          <a:avLst/>
                          <a:rect l="l" t="t" r="r" b="b"/>
                          <a:pathLst>
                            <a:path w="546100" h="12700">
                              <a:moveTo>
                                <a:pt x="4444" y="11429"/>
                              </a:moveTo>
                              <a:lnTo>
                                <a:pt x="537844"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66pt;margin-top:275pt;mso-wrap-style:square;z-index:10261264;mso-wrap-distance-left:9pt;mso-wrap-distance-top:0pt;mso-wrap-distance-right:9pt;mso-wrap-distance-bottom:0pt" id="shape215" o:spid="1583715806590" path="m4444,11429l537844,11429"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4927600</wp:posOffset>
                </wp:positionV>
                <wp:extent cx="939800" cy="12700"/>
                <wp:effectExtent l="0" t="0" r="22225" b="31115"/>
                <wp:wrapNone/>
                <wp:docPr id="216" name="shape216"/>
                <wp:cNvGraphicFramePr/>
                <a:graphic>
                  <a:graphicData uri="http://schemas.microsoft.com/office/word/2010/wordprocessingShape">
                    <wps:wsp>
                      <wps:cNvSpPr/>
                      <wps:spPr>
                        <a:xfrm>
                          <a:off x="0" y="0"/>
                          <a:ext cx="939800" cy="12700"/>
                        </a:xfrm>
                        <a:custGeom>
                          <a:avLst/>
                          <a:rect l="l" t="t" r="r" b="b"/>
                          <a:pathLst>
                            <a:path w="939800" h="12700">
                              <a:moveTo>
                                <a:pt x="4444" y="3174"/>
                              </a:moveTo>
                              <a:lnTo>
                                <a:pt x="937260" y="317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66pt;margin-top:388pt;mso-wrap-style:square;z-index:10262288;mso-wrap-distance-left:9pt;mso-wrap-distance-top:0pt;mso-wrap-distance-right:9pt;mso-wrap-distance-bottom:0pt" id="shape216" o:spid="1583715806590" path="m4444,3174l937260,3174"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1701800</wp:posOffset>
                </wp:positionH>
                <wp:positionV relativeFrom="page">
                  <wp:posOffset>6108700</wp:posOffset>
                </wp:positionV>
                <wp:extent cx="685800" cy="12700"/>
                <wp:effectExtent l="0" t="0" r="22225" b="31115"/>
                <wp:wrapNone/>
                <wp:docPr id="217" name="shape217"/>
                <wp:cNvGraphicFramePr/>
                <a:graphic>
                  <a:graphicData uri="http://schemas.microsoft.com/office/word/2010/wordprocessingShape">
                    <wps:wsp>
                      <wps:cNvSpPr/>
                      <wps:spPr>
                        <a:xfrm>
                          <a:off x="0" y="0"/>
                          <a:ext cx="685800" cy="12700"/>
                        </a:xfrm>
                        <a:custGeom>
                          <a:avLst/>
                          <a:rect l="l" t="t" r="r" b="b"/>
                          <a:pathLst>
                            <a:path w="685800" h="12700">
                              <a:moveTo>
                                <a:pt x="7620" y="10794"/>
                              </a:moveTo>
                              <a:lnTo>
                                <a:pt x="673735"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85800,12700" style="position:absolute;left:0;top:0;visibility:visible;mso-position-horizontal:absolute;mso-position-horizontal-relative:page;mso-position-vertical:absolute;mso-position-vertical-relative:page;width:54pt;height:1pt;margin-left:134pt;margin-top:481pt;mso-wrap-style:square;z-index:10263312;mso-wrap-distance-left:9pt;mso-wrap-distance-top:0pt;mso-wrap-distance-right:9pt;mso-wrap-distance-bottom:0pt" id="shape217" o:spid="1583715806591" path="m7620,10794l673735,1079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3911600</wp:posOffset>
                </wp:positionH>
                <wp:positionV relativeFrom="page">
                  <wp:posOffset>6832600</wp:posOffset>
                </wp:positionV>
                <wp:extent cx="1612900" cy="12700"/>
                <wp:effectExtent l="0" t="0" r="22225" b="31115"/>
                <wp:wrapNone/>
                <wp:docPr id="218" name="shape218"/>
                <wp:cNvGraphicFramePr/>
                <a:graphic>
                  <a:graphicData uri="http://schemas.microsoft.com/office/word/2010/wordprocessingShape">
                    <wps:wsp>
                      <wps:cNvSpPr/>
                      <wps:spPr>
                        <a:xfrm>
                          <a:off x="0" y="0"/>
                          <a:ext cx="1612900" cy="12700"/>
                        </a:xfrm>
                        <a:custGeom>
                          <a:avLst/>
                          <a:rect l="l" t="t" r="r" b="b"/>
                          <a:pathLst>
                            <a:path w="1612900" h="12700">
                              <a:moveTo>
                                <a:pt x="1904" y="1269"/>
                              </a:moveTo>
                              <a:lnTo>
                                <a:pt x="160337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12900,12700" style="position:absolute;left:0;top:0;visibility:visible;mso-position-horizontal:absolute;mso-position-horizontal-relative:page;mso-position-vertical:absolute;mso-position-vertical-relative:page;width:127pt;height:1pt;margin-left:308pt;margin-top:538pt;mso-wrap-style:square;z-index:10264336;mso-wrap-distance-left:9pt;mso-wrap-distance-top:0pt;mso-wrap-distance-right:9pt;mso-wrap-distance-bottom:0pt" id="shape218" o:spid="1583715806591" path="m1904,1269l1603375,126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2743200</wp:posOffset>
                </wp:positionH>
                <wp:positionV relativeFrom="page">
                  <wp:posOffset>8724900</wp:posOffset>
                </wp:positionV>
                <wp:extent cx="1739900" cy="12700"/>
                <wp:effectExtent l="0" t="0" r="22225" b="31115"/>
                <wp:wrapNone/>
                <wp:docPr id="220" name="shape220"/>
                <wp:cNvGraphicFramePr/>
                <a:graphic>
                  <a:graphicData uri="http://schemas.microsoft.com/office/word/2010/wordprocessingShape">
                    <wps:wsp>
                      <wps:cNvSpPr/>
                      <wps:spPr>
                        <a:xfrm>
                          <a:off x="0" y="0"/>
                          <a:ext cx="1739900" cy="12700"/>
                        </a:xfrm>
                        <a:custGeom>
                          <a:avLst/>
                          <a:rect l="l" t="t" r="r" b="b"/>
                          <a:pathLst>
                            <a:path w="1739900" h="12700">
                              <a:moveTo>
                                <a:pt x="5714" y="9525"/>
                              </a:moveTo>
                              <a:lnTo>
                                <a:pt x="1731009"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216pt;margin-top:687pt;mso-wrap-style:square;z-index:10265360;mso-wrap-distance-left:9pt;mso-wrap-distance-top:0pt;mso-wrap-distance-right:9pt;mso-wrap-distance-bottom:0pt" id="shape220" o:spid="1583715806591" path="m5714,9525l1731009,9525"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221" name="image221" descr=""/>
            <wp:cNvGraphicFramePr>
              <a:graphicFrameLocks noChangeAspect="true"/>
            </wp:cNvGraphicFramePr>
            <a:graphic>
              <a:graphicData uri="http://schemas.openxmlformats.org/drawingml/2006/picture">
                <pic:pic>
                  <pic:nvPicPr>
                    <pic:cNvPr id="221" name="image221"/>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、应激障碍</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）指一组主要由</w:t>
      </w:r>
      <w:r>
        <w:rPr>
          <w:rFonts w:hint="eastAsia" w:ascii="SimSun" w:hAnsi="SimSun" w:eastAsia="SimSun" w:cs="SimSun"/>
          <w:color w:val="0000ff"/>
          <w:sz w:val="20"/>
        </w:rPr>
        <w:t>强烈的心理、社会（环境）因素引起</w:t>
      </w:r>
      <w:r>
        <w:rPr>
          <w:rFonts w:hint="eastAsia" w:ascii="SimSun" w:hAnsi="SimSun" w:eastAsia="SimSun" w:cs="SimSun"/>
          <w:sz w:val="20"/>
        </w:rPr>
        <w:t>的精神障碍。</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）本组精神障碍的发生发展因素有：</w:t>
      </w:r>
    </w:p>
    <w:p>
      <w:pPr>
        <w:autoSpaceDE w:val="false"/>
        <w:autoSpaceDN w:val="false"/>
        <w:spacing w:line="360" w:lineRule="exact"/>
        <w:ind w:left="480"/>
        <w:jc w:val="both"/>
      </w:pPr>
      <w:r>
        <w:rPr>
          <w:rFonts w:hint="eastAsia" w:ascii="SimSun" w:hAnsi="SimSun" w:eastAsia="SimSun" w:cs="SimSun"/>
          <w:sz w:val="20"/>
        </w:rPr>
        <w:t>①生活事件和生活处境；</w:t>
      </w:r>
    </w:p>
    <w:p>
      <w:pPr>
        <w:autoSpaceDE w:val="false"/>
        <w:autoSpaceDN w:val="false"/>
        <w:spacing w:line="380" w:lineRule="exact"/>
        <w:ind w:left="480"/>
        <w:jc w:val="both"/>
      </w:pPr>
      <w:r>
        <w:rPr>
          <w:rFonts w:hint="eastAsia" w:ascii="SimSun" w:hAnsi="SimSun" w:eastAsia="SimSun" w:cs="SimSun"/>
          <w:sz w:val="20"/>
        </w:rPr>
        <w:t>②社会文化背景；</w:t>
      </w:r>
    </w:p>
    <w:p>
      <w:pPr>
        <w:autoSpaceDE w:val="false"/>
        <w:autoSpaceDN w:val="false"/>
        <w:spacing w:line="380" w:lineRule="exact"/>
        <w:ind w:left="480"/>
        <w:jc w:val="both"/>
      </w:pPr>
      <w:r>
        <w:rPr>
          <w:rFonts w:hint="eastAsia" w:ascii="SimSun" w:hAnsi="SimSun" w:eastAsia="SimSun" w:cs="SimSun"/>
          <w:sz w:val="20"/>
        </w:rPr>
        <w:t>③人格特点、教育程度、智力水平，及生活态度和信念等。</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）主要临床类型有急性应激障碍、创伤后应激障碍、适应障碍。</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4</w:t>
      </w:r>
      <w:r>
        <w:rPr>
          <w:rFonts w:hint="eastAsia" w:ascii="SimSun" w:hAnsi="SimSun" w:eastAsia="SimSun" w:cs="SimSun"/>
          <w:b/>
          <w:sz w:val="20"/>
        </w:rPr>
        <w:t>、心理生理功能障碍</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）是指一组与心理社会因素密切相关的以进食、睡眠及性功能异常为主要临床相的生理功能障碍。</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）临床类型：</w:t>
      </w:r>
    </w:p>
    <w:p>
      <w:pPr>
        <w:autoSpaceDE w:val="false"/>
        <w:autoSpaceDN w:val="false"/>
        <w:spacing w:line="360" w:lineRule="exact"/>
        <w:ind w:left="480"/>
        <w:jc w:val="both"/>
      </w:pPr>
      <w:r>
        <w:rPr>
          <w:rFonts w:hint="eastAsia" w:ascii="SimSun" w:hAnsi="SimSun" w:eastAsia="SimSun" w:cs="SimSun"/>
          <w:sz w:val="20"/>
        </w:rPr>
        <w:t>包括进食障碍（神经性厌食、神经性贪食、神经性呕吐）、</w:t>
      </w:r>
    </w:p>
    <w:p>
      <w:pPr>
        <w:autoSpaceDE w:val="false"/>
        <w:autoSpaceDN w:val="false"/>
        <w:spacing w:line="380" w:lineRule="exact"/>
        <w:ind w:left="480"/>
        <w:jc w:val="both"/>
      </w:pPr>
      <w:r>
        <w:rPr>
          <w:rFonts w:hint="eastAsia" w:ascii="SimSun" w:hAnsi="SimSun" w:eastAsia="SimSun" w:cs="SimSun"/>
          <w:color w:val="0000ff"/>
          <w:sz w:val="20"/>
        </w:rPr>
        <w:t>睡眠障碍</w:t>
      </w:r>
      <w:r>
        <w:rPr>
          <w:rFonts w:hint="eastAsia" w:ascii="SimSun" w:hAnsi="SimSun" w:eastAsia="SimSun" w:cs="SimSun"/>
          <w:sz w:val="20"/>
        </w:rPr>
        <w:t>（失眠症、嗜睡症和发作性睡眠障碍）、</w:t>
      </w:r>
    </w:p>
    <w:p>
      <w:pPr>
        <w:autoSpaceDE w:val="false"/>
        <w:autoSpaceDN w:val="false"/>
        <w:spacing w:line="380" w:lineRule="exact"/>
        <w:ind w:left="480"/>
        <w:jc w:val="both"/>
      </w:pPr>
      <w:r>
        <w:rPr>
          <w:rFonts w:hint="eastAsia" w:ascii="SimSun" w:hAnsi="SimSun" w:eastAsia="SimSun" w:cs="SimSun"/>
          <w:sz w:val="20"/>
        </w:rPr>
        <w:t>性功能障碍（性欲减退、阳痰、早泄、性乐高潮缺乏、阴道痉挛、性交疼痛）。</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5</w:t>
      </w:r>
      <w:r>
        <w:rPr>
          <w:rFonts w:hint="eastAsia" w:ascii="SimSun" w:hAnsi="SimSun" w:eastAsia="SimSun" w:cs="SimSun"/>
          <w:b/>
          <w:sz w:val="20"/>
        </w:rPr>
        <w:t>、人格障碍</w:t>
      </w:r>
      <w:r>
        <w:rPr>
          <w:rFonts w:hint="eastAsia" w:ascii="SimSun" w:hAnsi="SimSun" w:eastAsia="SimSun" w:cs="SimSun"/>
          <w:sz w:val="20"/>
        </w:rPr>
        <w:t>：既往又称病态人格</w:t>
      </w:r>
    </w:p>
    <w:p>
      <w:pPr>
        <w:autoSpaceDE w:val="false"/>
        <w:autoSpaceDN w:val="false"/>
        <w:spacing w:line="360" w:lineRule="exact"/>
        <w:ind w:left="60" w:right="2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）是指个体的行为方式持久显著地偏离正常，对环境适应不良。与遗传因素、大脑损伤以及早期教养、生活环境等心理社会因素有关。</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）常见类型有偏执型人格障碍、反社会型人格障碍、冲动性人格障碍、强迫性人格障碍、焦虑性人格障碍、</w:t>
      </w:r>
      <w:r>
        <w:rPr>
          <w:rFonts w:hint="eastAsia" w:ascii="SimSun" w:hAnsi="SimSun" w:eastAsia="SimSun" w:cs="SimSun"/>
          <w:color w:val="0000ff"/>
          <w:sz w:val="20"/>
        </w:rPr>
        <w:t>分裂样人格障碍</w:t>
      </w:r>
      <w:r>
        <w:rPr>
          <w:rFonts w:hint="eastAsia" w:ascii="SimSun" w:hAnsi="SimSun" w:eastAsia="SimSun" w:cs="SimSun"/>
          <w:sz w:val="20"/>
        </w:rPr>
        <w:t>、边缘性人格障碍等。</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6</w:t>
      </w:r>
      <w:r>
        <w:rPr>
          <w:rFonts w:hint="eastAsia" w:ascii="SimSun" w:hAnsi="SimSun" w:eastAsia="SimSun" w:cs="SimSun"/>
          <w:b/>
          <w:sz w:val="20"/>
        </w:rPr>
        <w:t>、精神病性障碍</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是一组具有感知、思维、情感和行为等多方面障碍的严重心理障碍。通常具有幻觉、妄想及行为障碍等精神病性症状，多起病于青壮年，常缓慢起病，一般意识清晰，智能尚好，但在疾病过程中可出现认知功能损害。自然病程多迁延，呈反复加重或恶化，但部分病人可保持痊愈或基本痊愈状态。</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）常见的有</w:t>
      </w:r>
      <w:r>
        <w:rPr>
          <w:rFonts w:hint="eastAsia" w:ascii="SimSun" w:hAnsi="SimSun" w:eastAsia="SimSun" w:cs="SimSun"/>
          <w:color w:val="0000ff"/>
          <w:sz w:val="20"/>
        </w:rPr>
        <w:t>精神分裂症</w:t>
      </w:r>
      <w:r>
        <w:rPr>
          <w:rFonts w:hint="eastAsia" w:ascii="SimSun" w:hAnsi="SimSun" w:eastAsia="SimSun" w:cs="SimSun"/>
          <w:sz w:val="20"/>
        </w:rPr>
        <w:t>、偏执性精神病、急性短暂精神病性障碍等。</w:t>
      </w:r>
    </w:p>
    <w:p>
      <w:pPr>
        <w:autoSpaceDE w:val="false"/>
        <w:autoSpaceDN w:val="false"/>
        <w:spacing w:line="380" w:lineRule="exact"/>
        <w:ind w:left="60"/>
        <w:jc w:val="both"/>
      </w:pPr>
      <w:r>
        <w:rPr>
          <w:rFonts w:hint="eastAsia" w:ascii="SimSun" w:hAnsi="SimSun" w:eastAsia="SimSun" w:cs="SimSun"/>
          <w:b/>
          <w:sz w:val="20"/>
        </w:rPr>
        <w:t>（三）心理障碍的评估方法</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、初步筛查</w:t>
      </w:r>
    </w:p>
    <w:p>
      <w:pPr>
        <w:autoSpaceDE w:val="false"/>
        <w:autoSpaceDN w:val="false"/>
        <w:spacing w:line="360" w:lineRule="exact"/>
        <w:ind w:left="60" w:right="0" w:firstLine="420"/>
        <w:jc w:val="both"/>
      </w:pPr>
      <w:r>
        <w:rPr>
          <w:rFonts w:hint="eastAsia" w:ascii="SimSun" w:hAnsi="SimSun" w:eastAsia="SimSun" w:cs="SimSun"/>
          <w:sz w:val="20"/>
        </w:rPr>
        <w:t>心理健康问题多数人往往首先表现为各种情绪问题，</w:t>
      </w:r>
      <w:r>
        <w:rPr>
          <w:rFonts w:hint="eastAsia" w:ascii="SimSun" w:hAnsi="SimSun" w:eastAsia="SimSun" w:cs="SimSun"/>
          <w:color w:val="0000ff"/>
          <w:sz w:val="20"/>
        </w:rPr>
        <w:t>最常见的是焦虑和抑郁表现</w:t>
      </w:r>
      <w:r>
        <w:rPr>
          <w:rFonts w:hint="eastAsia" w:ascii="SimSun" w:hAnsi="SimSun" w:eastAsia="SimSun" w:cs="SimSun"/>
          <w:sz w:val="20"/>
        </w:rPr>
        <w:t>，尤其是一些慢性躯体性疾病的患者更常见。使用焦虑、抑郁自评量表进行筛查。</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、自我评估</w:t>
      </w:r>
    </w:p>
    <w:p>
      <w:pPr>
        <w:autoSpaceDE w:val="false"/>
        <w:autoSpaceDN w:val="false"/>
        <w:spacing w:line="360" w:lineRule="exact"/>
        <w:ind w:left="480"/>
        <w:jc w:val="both"/>
      </w:pPr>
      <w:r>
        <w:rPr>
          <w:rFonts w:hint="eastAsia" w:ascii="SimSun" w:hAnsi="SimSun" w:eastAsia="SimSun" w:cs="SimSun"/>
          <w:sz w:val="20"/>
        </w:rPr>
        <w:t>自评量表适用于临床或是流行病学调查，自评量表的敏感性和特异性较筛查提问更高。</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、心理健康综合评估</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90</w:t>
      </w:r>
      <w:r>
        <w:rPr>
          <w:rFonts w:hint="eastAsia" w:ascii="SimSun" w:hAnsi="SimSun" w:eastAsia="SimSun" w:cs="SimSun"/>
          <w:color w:val="0000ff"/>
          <w:sz w:val="20"/>
        </w:rPr>
        <w:t>项症状清单（</w:t>
      </w:r>
      <w:r>
        <w:rPr>
          <w:rFonts w:hint="eastAsia" w:ascii="Times New Roman" w:hAnsi="Times New Roman" w:eastAsia="Times New Roman" w:cs="Times New Roman"/>
          <w:color w:val="0000ff"/>
          <w:sz w:val="20"/>
        </w:rPr>
        <w:t>SCL-90</w:t>
      </w:r>
      <w:r>
        <w:rPr>
          <w:rFonts w:hint="eastAsia" w:ascii="SimSun" w:hAnsi="SimSun" w:eastAsia="SimSun" w:cs="SimSun"/>
          <w:color w:val="0000ff"/>
          <w:sz w:val="20"/>
        </w:rPr>
        <w:t>）又称精神卫生综合量表。</w:t>
      </w:r>
    </w:p>
    <w:p>
      <w:pPr>
        <w:autoSpaceDE w:val="false"/>
        <w:autoSpaceDN w:val="false"/>
        <w:spacing w:line="360" w:lineRule="exact"/>
        <w:ind w:left="60" w:right="20" w:firstLine="420"/>
        <w:jc w:val="both"/>
      </w:pPr>
      <w:r>
        <w:rPr>
          <w:rFonts w:hint="eastAsia" w:ascii="SimSun" w:hAnsi="SimSun" w:eastAsia="SimSun" w:cs="SimSun"/>
          <w:sz w:val="20"/>
        </w:rPr>
        <w:t>由</w:t>
      </w:r>
      <w:r>
        <w:rPr>
          <w:rFonts w:hint="eastAsia" w:ascii="Times New Roman" w:hAnsi="Times New Roman" w:eastAsia="Times New Roman" w:cs="Times New Roman"/>
          <w:sz w:val="20"/>
        </w:rPr>
        <w:t xml:space="preserve"> 90</w:t>
      </w:r>
      <w:r>
        <w:rPr>
          <w:rFonts w:hint="eastAsia" w:ascii="SimSun" w:hAnsi="SimSun" w:eastAsia="SimSun" w:cs="SimSun"/>
          <w:sz w:val="20"/>
        </w:rPr>
        <w:t>个反映精神卫生状况的项目组成，按照症状群划分为</w:t>
      </w:r>
      <w:r>
        <w:rPr>
          <w:rFonts w:hint="eastAsia" w:ascii="Times New Roman" w:hAnsi="Times New Roman" w:eastAsia="Times New Roman" w:cs="Times New Roman"/>
          <w:sz w:val="20"/>
        </w:rPr>
        <w:t xml:space="preserve"> 10</w:t>
      </w:r>
      <w:r>
        <w:rPr>
          <w:rFonts w:hint="eastAsia" w:ascii="SimSun" w:hAnsi="SimSun" w:eastAsia="SimSun" w:cs="SimSun"/>
          <w:sz w:val="20"/>
        </w:rPr>
        <w:t>个因子，涵盖了比较广泛的精神病症状学内容，如感觉、思维、意识、情感、行为、人际关系、饮食睡眠等。</w:t>
      </w:r>
    </w:p>
    <w:p>
      <w:pPr>
        <w:autoSpaceDE w:val="false"/>
        <w:autoSpaceDN w:val="false"/>
        <w:spacing w:line="380" w:lineRule="exact"/>
        <w:ind w:left="60" w:right="20" w:firstLine="420"/>
        <w:jc w:val="both"/>
      </w:pPr>
      <w:r>
        <w:rPr>
          <w:rFonts w:hint="eastAsia" w:ascii="SimSun" w:hAnsi="SimSun" w:eastAsia="SimSun" w:cs="SimSun"/>
          <w:sz w:val="20"/>
        </w:rPr>
        <w:t>评分采用</w:t>
      </w:r>
      <w:r>
        <w:rPr>
          <w:rFonts w:hint="eastAsia" w:ascii="Times New Roman" w:hAnsi="Times New Roman" w:eastAsia="Times New Roman" w:cs="Times New Roman"/>
          <w:sz w:val="20"/>
        </w:rPr>
        <w:t xml:space="preserve"> 5</w:t>
      </w:r>
      <w:r>
        <w:rPr>
          <w:rFonts w:hint="eastAsia" w:ascii="SimSun" w:hAnsi="SimSun" w:eastAsia="SimSun" w:cs="SimSun"/>
          <w:sz w:val="20"/>
        </w:rPr>
        <w:t>级（</w:t>
      </w:r>
      <w:r>
        <w:rPr>
          <w:rFonts w:hint="eastAsia" w:ascii="Times New Roman" w:hAnsi="Times New Roman" w:eastAsia="Times New Roman" w:cs="Times New Roman"/>
          <w:sz w:val="20"/>
        </w:rPr>
        <w:t>1-5</w:t>
      </w:r>
      <w:r>
        <w:rPr>
          <w:rFonts w:hint="eastAsia" w:ascii="SimSun" w:hAnsi="SimSun" w:eastAsia="SimSun" w:cs="SimSun"/>
          <w:sz w:val="20"/>
        </w:rPr>
        <w:t>）评分制。即</w:t>
      </w:r>
      <w:r>
        <w:rPr>
          <w:rFonts w:hint="eastAsia" w:ascii="SimSun" w:hAnsi="SimSun" w:eastAsia="SimSun" w:cs="SimSun"/>
          <w:color w:val="0000ff"/>
          <w:sz w:val="20"/>
        </w:rPr>
        <w:t>无、轻度、中度、偏重、严重</w:t>
      </w:r>
      <w:r>
        <w:rPr>
          <w:rFonts w:hint="eastAsia" w:ascii="SimSun" w:hAnsi="SimSun" w:eastAsia="SimSun" w:cs="SimSun"/>
          <w:sz w:val="20"/>
        </w:rPr>
        <w:t>。其中</w:t>
      </w:r>
      <w:r>
        <w:rPr>
          <w:rFonts w:hint="eastAsia" w:ascii="Times New Roman" w:hAnsi="Times New Roman" w:eastAsia="Times New Roman" w:cs="Times New Roman"/>
          <w:sz w:val="20"/>
        </w:rPr>
        <w:t>“</w:t>
      </w:r>
      <w:r>
        <w:rPr>
          <w:rFonts w:hint="eastAsia" w:ascii="SimSun" w:hAnsi="SimSun" w:eastAsia="SimSun" w:cs="SimSun"/>
          <w:sz w:val="20"/>
        </w:rPr>
        <w:t>轻、中、重</w:t>
      </w:r>
      <w:r>
        <w:rPr>
          <w:rFonts w:hint="eastAsia" w:ascii="Times New Roman" w:hAnsi="Times New Roman" w:eastAsia="Times New Roman" w:cs="Times New Roman"/>
          <w:sz w:val="20"/>
        </w:rPr>
        <w:t>”</w:t>
      </w:r>
      <w:r>
        <w:rPr>
          <w:rFonts w:hint="eastAsia" w:ascii="SimSun" w:hAnsi="SimSun" w:eastAsia="SimSun" w:cs="SimSun"/>
          <w:sz w:val="20"/>
        </w:rPr>
        <w:t>的具体涵义由受检者自己去体会，不必作硬性规定。</w:t>
      </w:r>
    </w:p>
    <w:p>
      <w:pPr>
        <w:autoSpaceDE w:val="false"/>
        <w:autoSpaceDN w:val="false"/>
        <w:spacing w:line="360" w:lineRule="exact"/>
        <w:ind w:left="60" w:right="0" w:firstLine="420"/>
        <w:jc w:val="both"/>
      </w:pPr>
      <w:r>
        <w:rPr>
          <w:rFonts w:hint="eastAsia" w:ascii="SimSun" w:hAnsi="SimSun" w:eastAsia="SimSun" w:cs="SimSun"/>
          <w:sz w:val="20"/>
        </w:rPr>
        <w:t>计算时，</w:t>
      </w:r>
      <w:r>
        <w:rPr>
          <w:rFonts w:hint="eastAsia" w:ascii="Times New Roman" w:hAnsi="Times New Roman" w:eastAsia="Times New Roman" w:cs="Times New Roman"/>
          <w:sz w:val="20"/>
        </w:rPr>
        <w:t>“</w:t>
      </w:r>
      <w:r>
        <w:rPr>
          <w:rFonts w:hint="eastAsia" w:ascii="SimSun" w:hAnsi="SimSun" w:eastAsia="SimSun" w:cs="SimSun"/>
          <w:sz w:val="20"/>
        </w:rPr>
        <w:t>无</w:t>
      </w:r>
      <w:r>
        <w:rPr>
          <w:rFonts w:hint="eastAsia" w:ascii="Times New Roman" w:hAnsi="Times New Roman" w:eastAsia="Times New Roman" w:cs="Times New Roman"/>
          <w:sz w:val="20"/>
        </w:rPr>
        <w:t>”</w:t>
      </w:r>
      <w:r>
        <w:rPr>
          <w:rFonts w:hint="eastAsia" w:ascii="SimSun" w:hAnsi="SimSun" w:eastAsia="SimSun" w:cs="SimSun"/>
          <w:sz w:val="20"/>
        </w:rPr>
        <w:t>记</w:t>
      </w:r>
      <w:r>
        <w:rPr>
          <w:rFonts w:hint="eastAsia" w:ascii="Times New Roman" w:hAnsi="Times New Roman" w:eastAsia="Times New Roman" w:cs="Times New Roman"/>
          <w:sz w:val="20"/>
        </w:rPr>
        <w:t xml:space="preserve"> 1</w:t>
      </w:r>
      <w:r>
        <w:rPr>
          <w:rFonts w:hint="eastAsia" w:ascii="SimSun" w:hAnsi="SimSun" w:eastAsia="SimSun" w:cs="SimSun"/>
          <w:sz w:val="20"/>
        </w:rPr>
        <w:t xml:space="preserve"> 分，</w:t>
      </w:r>
      <w:r>
        <w:rPr>
          <w:rFonts w:hint="eastAsia" w:ascii="Times New Roman" w:hAnsi="Times New Roman" w:eastAsia="Times New Roman" w:cs="Times New Roman"/>
          <w:sz w:val="20"/>
        </w:rPr>
        <w:t>“</w:t>
      </w:r>
      <w:r>
        <w:rPr>
          <w:rFonts w:hint="eastAsia" w:ascii="SimSun" w:hAnsi="SimSun" w:eastAsia="SimSun" w:cs="SimSun"/>
          <w:sz w:val="20"/>
        </w:rPr>
        <w:t>轻度</w:t>
      </w:r>
      <w:r>
        <w:rPr>
          <w:rFonts w:hint="eastAsia" w:ascii="Times New Roman" w:hAnsi="Times New Roman" w:eastAsia="Times New Roman" w:cs="Times New Roman"/>
          <w:sz w:val="20"/>
        </w:rPr>
        <w:t>”</w:t>
      </w:r>
      <w:r>
        <w:rPr>
          <w:rFonts w:hint="eastAsia" w:ascii="SimSun" w:hAnsi="SimSun" w:eastAsia="SimSun" w:cs="SimSun"/>
          <w:sz w:val="20"/>
        </w:rPr>
        <w:t>记</w:t>
      </w:r>
      <w:r>
        <w:rPr>
          <w:rFonts w:hint="eastAsia" w:ascii="Times New Roman" w:hAnsi="Times New Roman" w:eastAsia="Times New Roman" w:cs="Times New Roman"/>
          <w:sz w:val="20"/>
        </w:rPr>
        <w:t xml:space="preserve"> 2</w:t>
      </w:r>
      <w:r>
        <w:rPr>
          <w:rFonts w:hint="eastAsia" w:ascii="SimSun" w:hAnsi="SimSun" w:eastAsia="SimSun" w:cs="SimSun"/>
          <w:sz w:val="20"/>
        </w:rPr>
        <w:t>分，以此类推。</w:t>
      </w:r>
      <w:r>
        <w:rPr>
          <w:rFonts w:hint="eastAsia" w:ascii="Times New Roman" w:hAnsi="Times New Roman" w:eastAsia="Times New Roman" w:cs="Times New Roman"/>
          <w:sz w:val="20"/>
        </w:rPr>
        <w:t>SCL-90</w:t>
      </w:r>
      <w:r>
        <w:rPr>
          <w:rFonts w:hint="eastAsia" w:ascii="SimSun" w:hAnsi="SimSun" w:eastAsia="SimSun" w:cs="SimSun"/>
          <w:sz w:val="20"/>
        </w:rPr>
        <w:t xml:space="preserve"> 评定的时间范围是</w:t>
      </w:r>
      <w:r>
        <w:rPr>
          <w:rFonts w:hint="eastAsia" w:ascii="Times New Roman" w:hAnsi="Times New Roman" w:eastAsia="Times New Roman" w:cs="Times New Roman"/>
          <w:sz w:val="20"/>
        </w:rPr>
        <w:t>“</w:t>
      </w:r>
      <w:r>
        <w:rPr>
          <w:rFonts w:hint="eastAsia" w:ascii="SimSun" w:hAnsi="SimSun" w:eastAsia="SimSun" w:cs="SimSun"/>
          <w:sz w:val="20"/>
        </w:rPr>
        <w:t>最近一周</w:t>
      </w:r>
      <w:r>
        <w:rPr>
          <w:rFonts w:hint="eastAsia" w:ascii="Times New Roman" w:hAnsi="Times New Roman" w:eastAsia="Times New Roman" w:cs="Times New Roman"/>
          <w:sz w:val="20"/>
        </w:rPr>
        <w:t>”</w:t>
      </w:r>
      <w:r>
        <w:rPr>
          <w:rFonts w:hint="eastAsia" w:ascii="SimSun" w:hAnsi="SimSun" w:eastAsia="SimSun" w:cs="SimSun"/>
          <w:sz w:val="20"/>
        </w:rPr>
        <w:t>。具体的</w:t>
      </w:r>
      <w:r>
        <w:rPr>
          <w:rFonts w:hint="eastAsia" w:ascii="Times New Roman" w:hAnsi="Times New Roman" w:eastAsia="Times New Roman" w:cs="Times New Roman"/>
          <w:sz w:val="20"/>
        </w:rPr>
        <w:t xml:space="preserve"> SCL-90</w:t>
      </w:r>
      <w:r>
        <w:rPr>
          <w:rFonts w:hint="eastAsia" w:ascii="SimSun" w:hAnsi="SimSun" w:eastAsia="SimSun" w:cs="SimSun"/>
          <w:sz w:val="20"/>
        </w:rPr>
        <w:t>评定量表可在网上查阅。</w:t>
      </w:r>
    </w:p>
    <w:p>
      <w:pPr>
        <w:autoSpaceDE w:val="false"/>
        <w:autoSpaceDN w:val="false"/>
        <w:spacing w:line="380" w:lineRule="exact"/>
        <w:ind w:left="480"/>
        <w:jc w:val="both"/>
      </w:pPr>
      <w:r>
        <w:rPr>
          <w:rFonts w:hint="eastAsia" w:ascii="SimSun" w:hAnsi="SimSun" w:eastAsia="SimSun" w:cs="SimSun"/>
          <w:b/>
          <w:sz w:val="20"/>
        </w:rPr>
        <w:t>第九章 心理健康</w:t>
      </w:r>
    </w:p>
    <w:p>
      <w:pPr>
        <w:autoSpaceDE w:val="false"/>
        <w:autoSpaceDN w:val="false"/>
        <w:spacing w:line="380" w:lineRule="exact"/>
        <w:ind w:left="480"/>
        <w:jc w:val="both"/>
      </w:pPr>
      <w:r>
        <w:rPr>
          <w:rFonts w:hint="eastAsia" w:ascii="SimSun" w:hAnsi="SimSun" w:eastAsia="SimSun" w:cs="SimSun"/>
          <w:b/>
          <w:sz w:val="20"/>
        </w:rPr>
        <w:t>第五节 心理健康的维护与促进</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222" name="shape222"/>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222" o:spid="1583715806666"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223" name="shape223"/>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223" o:spid="1583715806667"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224" name="shape224"/>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224" o:spid="1583715806668"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225" name="shape225"/>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225" o:spid="1583715806668"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6384" behindDoc="0" locked="0" layoutInCell="1" allowOverlap="1">
                <wp:simplePos x="0" y="0"/>
                <wp:positionH relativeFrom="page">
                  <wp:posOffset>1041400</wp:posOffset>
                </wp:positionH>
                <wp:positionV relativeFrom="page">
                  <wp:posOffset>1828800</wp:posOffset>
                </wp:positionV>
                <wp:extent cx="673100" cy="12700"/>
                <wp:effectExtent l="0" t="0" r="22225" b="31115"/>
                <wp:wrapNone/>
                <wp:docPr id="227" name="shape227"/>
                <wp:cNvGraphicFramePr/>
                <a:graphic>
                  <a:graphicData uri="http://schemas.microsoft.com/office/word/2010/wordprocessingShape">
                    <wps:wsp>
                      <wps:cNvSpPr/>
                      <wps:spPr>
                        <a:xfrm>
                          <a:off x="0" y="0"/>
                          <a:ext cx="673100" cy="12700"/>
                        </a:xfrm>
                        <a:custGeom>
                          <a:avLst/>
                          <a:rect l="l" t="t" r="r" b="b"/>
                          <a:pathLst>
                            <a:path w="673100" h="12700">
                              <a:moveTo>
                                <a:pt x="635" y="11429"/>
                              </a:moveTo>
                              <a:lnTo>
                                <a:pt x="6680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82pt;margin-top:144pt;mso-wrap-style:square;z-index:10266384;mso-wrap-distance-left:9pt;mso-wrap-distance-top:0pt;mso-wrap-distance-right:9pt;mso-wrap-distance-bottom:0pt" id="shape227" o:spid="1583715806669" path="m635,11429l668020,11429"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1041400</wp:posOffset>
                </wp:positionH>
                <wp:positionV relativeFrom="page">
                  <wp:posOffset>2070100</wp:posOffset>
                </wp:positionV>
                <wp:extent cx="673100" cy="12700"/>
                <wp:effectExtent l="0" t="0" r="22225" b="31115"/>
                <wp:wrapNone/>
                <wp:docPr id="228" name="shape228"/>
                <wp:cNvGraphicFramePr/>
                <a:graphic>
                  <a:graphicData uri="http://schemas.microsoft.com/office/word/2010/wordprocessingShape">
                    <wps:wsp>
                      <wps:cNvSpPr/>
                      <wps:spPr>
                        <a:xfrm>
                          <a:off x="0" y="0"/>
                          <a:ext cx="673100" cy="12700"/>
                        </a:xfrm>
                        <a:custGeom>
                          <a:avLst/>
                          <a:rect l="l" t="t" r="r" b="b"/>
                          <a:pathLst>
                            <a:path w="673100" h="12700">
                              <a:moveTo>
                                <a:pt x="635" y="8889"/>
                              </a:moveTo>
                              <a:lnTo>
                                <a:pt x="66802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82pt;margin-top:163pt;mso-wrap-style:square;z-index:10267408;mso-wrap-distance-left:9pt;mso-wrap-distance-top:0pt;mso-wrap-distance-right:9pt;mso-wrap-distance-bottom:0pt" id="shape228" o:spid="1583715806669" path="m635,8889l668020,8889"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1041400</wp:posOffset>
                </wp:positionH>
                <wp:positionV relativeFrom="page">
                  <wp:posOffset>2311400</wp:posOffset>
                </wp:positionV>
                <wp:extent cx="673100" cy="12700"/>
                <wp:effectExtent l="0" t="0" r="22225" b="31115"/>
                <wp:wrapNone/>
                <wp:docPr id="229" name="shape229"/>
                <wp:cNvGraphicFramePr/>
                <a:graphic>
                  <a:graphicData uri="http://schemas.microsoft.com/office/word/2010/wordprocessingShape">
                    <wps:wsp>
                      <wps:cNvSpPr/>
                      <wps:spPr>
                        <a:xfrm>
                          <a:off x="0" y="0"/>
                          <a:ext cx="673100" cy="12700"/>
                        </a:xfrm>
                        <a:custGeom>
                          <a:avLst/>
                          <a:rect l="l" t="t" r="r" b="b"/>
                          <a:pathLst>
                            <a:path w="673100" h="12700">
                              <a:moveTo>
                                <a:pt x="635" y="3809"/>
                              </a:moveTo>
                              <a:lnTo>
                                <a:pt x="66802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82pt;margin-top:182pt;mso-wrap-style:square;z-index:10268432;mso-wrap-distance-left:9pt;mso-wrap-distance-top:0pt;mso-wrap-distance-right:9pt;mso-wrap-distance-bottom:0pt" id="shape229" o:spid="1583715806669" path="m635,3809l668020,3809"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1041400</wp:posOffset>
                </wp:positionH>
                <wp:positionV relativeFrom="page">
                  <wp:posOffset>2552700</wp:posOffset>
                </wp:positionV>
                <wp:extent cx="673100" cy="12700"/>
                <wp:effectExtent l="0" t="0" r="22225" b="31115"/>
                <wp:wrapNone/>
                <wp:docPr id="230" name="shape230"/>
                <wp:cNvGraphicFramePr/>
                <a:graphic>
                  <a:graphicData uri="http://schemas.microsoft.com/office/word/2010/wordprocessingShape">
                    <wps:wsp>
                      <wps:cNvSpPr/>
                      <wps:spPr>
                        <a:xfrm>
                          <a:off x="0" y="0"/>
                          <a:ext cx="673100" cy="12700"/>
                        </a:xfrm>
                        <a:custGeom>
                          <a:avLst/>
                          <a:rect l="l" t="t" r="r" b="b"/>
                          <a:pathLst>
                            <a:path w="673100" h="12700">
                              <a:moveTo>
                                <a:pt x="635" y="634"/>
                              </a:moveTo>
                              <a:lnTo>
                                <a:pt x="668020"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82pt;margin-top:201pt;mso-wrap-style:square;z-index:10269456;mso-wrap-distance-left:9pt;mso-wrap-distance-top:0pt;mso-wrap-distance-right:9pt;mso-wrap-distance-bottom:0pt" id="shape230" o:spid="1583715806670" path="m635,634l668020,634"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1041400</wp:posOffset>
                </wp:positionH>
                <wp:positionV relativeFrom="page">
                  <wp:posOffset>2781300</wp:posOffset>
                </wp:positionV>
                <wp:extent cx="673100" cy="12700"/>
                <wp:effectExtent l="0" t="0" r="22225" b="31115"/>
                <wp:wrapNone/>
                <wp:docPr id="231" name="shape231"/>
                <wp:cNvGraphicFramePr/>
                <a:graphic>
                  <a:graphicData uri="http://schemas.microsoft.com/office/word/2010/wordprocessingShape">
                    <wps:wsp>
                      <wps:cNvSpPr/>
                      <wps:spPr>
                        <a:xfrm>
                          <a:off x="0" y="0"/>
                          <a:ext cx="673100" cy="12700"/>
                        </a:xfrm>
                        <a:custGeom>
                          <a:avLst/>
                          <a:rect l="l" t="t" r="r" b="b"/>
                          <a:pathLst>
                            <a:path w="673100" h="12700">
                              <a:moveTo>
                                <a:pt x="635" y="9525"/>
                              </a:moveTo>
                              <a:lnTo>
                                <a:pt x="66802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82pt;margin-top:219pt;mso-wrap-style:square;z-index:10270480;mso-wrap-distance-left:9pt;mso-wrap-distance-top:0pt;mso-wrap-distance-right:9pt;mso-wrap-distance-bottom:0pt" id="shape231" o:spid="1583715806670" path="m635,9525l668020,9525"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1041400</wp:posOffset>
                </wp:positionH>
                <wp:positionV relativeFrom="page">
                  <wp:posOffset>3022600</wp:posOffset>
                </wp:positionV>
                <wp:extent cx="673100" cy="12700"/>
                <wp:effectExtent l="0" t="0" r="22225" b="31115"/>
                <wp:wrapNone/>
                <wp:docPr id="232" name="shape232"/>
                <wp:cNvGraphicFramePr/>
                <a:graphic>
                  <a:graphicData uri="http://schemas.microsoft.com/office/word/2010/wordprocessingShape">
                    <wps:wsp>
                      <wps:cNvSpPr/>
                      <wps:spPr>
                        <a:xfrm>
                          <a:off x="0" y="0"/>
                          <a:ext cx="673100" cy="12700"/>
                        </a:xfrm>
                        <a:custGeom>
                          <a:avLst/>
                          <a:rect l="l" t="t" r="r" b="b"/>
                          <a:pathLst>
                            <a:path w="673100" h="12700">
                              <a:moveTo>
                                <a:pt x="635" y="6350"/>
                              </a:moveTo>
                              <a:lnTo>
                                <a:pt x="66802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82pt;margin-top:238pt;mso-wrap-style:square;z-index:10271504;mso-wrap-distance-left:9pt;mso-wrap-distance-top:0pt;mso-wrap-distance-right:9pt;mso-wrap-distance-bottom:0pt" id="shape232" o:spid="1583715806671" path="m635,6350l668020,6350"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1701800</wp:posOffset>
                </wp:positionH>
                <wp:positionV relativeFrom="page">
                  <wp:posOffset>5880100</wp:posOffset>
                </wp:positionV>
                <wp:extent cx="419100" cy="12700"/>
                <wp:effectExtent l="0" t="0" r="22225" b="31115"/>
                <wp:wrapNone/>
                <wp:docPr id="233" name="shape233"/>
                <wp:cNvGraphicFramePr/>
                <a:graphic>
                  <a:graphicData uri="http://schemas.microsoft.com/office/word/2010/wordprocessingShape">
                    <wps:wsp>
                      <wps:cNvSpPr/>
                      <wps:spPr>
                        <a:xfrm>
                          <a:off x="0" y="0"/>
                          <a:ext cx="419100" cy="12700"/>
                        </a:xfrm>
                        <a:custGeom>
                          <a:avLst/>
                          <a:rect l="l" t="t" r="r" b="b"/>
                          <a:pathLst>
                            <a:path w="419100" h="12700">
                              <a:moveTo>
                                <a:pt x="7620" y="1269"/>
                              </a:moveTo>
                              <a:lnTo>
                                <a:pt x="40703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134pt;margin-top:463pt;mso-wrap-style:square;z-index:10272528;mso-wrap-distance-left:9pt;mso-wrap-distance-top:0pt;mso-wrap-distance-right:9pt;mso-wrap-distance-bottom:0pt" id="shape233" o:spid="1583715806671" path="m7620,1269l407035,126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1841500</wp:posOffset>
                </wp:positionH>
                <wp:positionV relativeFrom="page">
                  <wp:posOffset>6108700</wp:posOffset>
                </wp:positionV>
                <wp:extent cx="406400" cy="12700"/>
                <wp:effectExtent l="0" t="0" r="22225" b="31115"/>
                <wp:wrapNone/>
                <wp:docPr id="234" name="shape234"/>
                <wp:cNvGraphicFramePr/>
                <a:graphic>
                  <a:graphicData uri="http://schemas.microsoft.com/office/word/2010/wordprocessingShape">
                    <wps:wsp>
                      <wps:cNvSpPr/>
                      <wps:spPr>
                        <a:xfrm>
                          <a:off x="0" y="0"/>
                          <a:ext cx="406400" cy="12700"/>
                        </a:xfrm>
                        <a:custGeom>
                          <a:avLst/>
                          <a:rect l="l" t="t" r="r" b="b"/>
                          <a:pathLst>
                            <a:path w="406400" h="12700">
                              <a:moveTo>
                                <a:pt x="635" y="10794"/>
                              </a:moveTo>
                              <a:lnTo>
                                <a:pt x="40132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145pt;margin-top:481pt;mso-wrap-style:square;z-index:10273552;mso-wrap-distance-left:9pt;mso-wrap-distance-top:0pt;mso-wrap-distance-right:9pt;mso-wrap-distance-bottom:0pt" id="shape234" o:spid="1583715806671" path="m635,10794l401320,1079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1168400</wp:posOffset>
                </wp:positionH>
                <wp:positionV relativeFrom="page">
                  <wp:posOffset>6591300</wp:posOffset>
                </wp:positionV>
                <wp:extent cx="546100" cy="12700"/>
                <wp:effectExtent l="0" t="0" r="22225" b="31115"/>
                <wp:wrapNone/>
                <wp:docPr id="235" name="shape235"/>
                <wp:cNvGraphicFramePr/>
                <a:graphic>
                  <a:graphicData uri="http://schemas.microsoft.com/office/word/2010/wordprocessingShape">
                    <wps:wsp>
                      <wps:cNvSpPr/>
                      <wps:spPr>
                        <a:xfrm>
                          <a:off x="0" y="0"/>
                          <a:ext cx="546100" cy="12700"/>
                        </a:xfrm>
                        <a:custGeom>
                          <a:avLst/>
                          <a:rect l="l" t="t" r="r" b="b"/>
                          <a:pathLst>
                            <a:path w="546100" h="12700">
                              <a:moveTo>
                                <a:pt x="7619" y="3809"/>
                              </a:moveTo>
                              <a:lnTo>
                                <a:pt x="54102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2pt;margin-top:519pt;mso-wrap-style:square;z-index:10274576;mso-wrap-distance-left:9pt;mso-wrap-distance-top:0pt;mso-wrap-distance-right:9pt;mso-wrap-distance-bottom:0pt" id="shape235" o:spid="1583715806672" path="m7619,3809l541020,380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2235200</wp:posOffset>
                </wp:positionH>
                <wp:positionV relativeFrom="page">
                  <wp:posOffset>7302500</wp:posOffset>
                </wp:positionV>
                <wp:extent cx="419100" cy="12700"/>
                <wp:effectExtent l="0" t="0" r="22225" b="31115"/>
                <wp:wrapNone/>
                <wp:docPr id="236" name="shape236"/>
                <wp:cNvGraphicFramePr/>
                <a:graphic>
                  <a:graphicData uri="http://schemas.microsoft.com/office/word/2010/wordprocessingShape">
                    <wps:wsp>
                      <wps:cNvSpPr/>
                      <wps:spPr>
                        <a:xfrm>
                          <a:off x="0" y="0"/>
                          <a:ext cx="419100" cy="12700"/>
                        </a:xfrm>
                        <a:custGeom>
                          <a:avLst/>
                          <a:rect l="l" t="t" r="r" b="b"/>
                          <a:pathLst>
                            <a:path w="419100" h="12700">
                              <a:moveTo>
                                <a:pt x="7620" y="5714"/>
                              </a:moveTo>
                              <a:lnTo>
                                <a:pt x="40703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176pt;margin-top:575pt;mso-wrap-style:square;z-index:10275600;mso-wrap-distance-left:9pt;mso-wrap-distance-top:0pt;mso-wrap-distance-right:9pt;mso-wrap-distance-bottom:0pt" id="shape236" o:spid="1583715806672" path="m7620,5714l407035,571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1168400</wp:posOffset>
                </wp:positionH>
                <wp:positionV relativeFrom="page">
                  <wp:posOffset>8255000</wp:posOffset>
                </wp:positionV>
                <wp:extent cx="1219200" cy="12700"/>
                <wp:effectExtent l="0" t="0" r="22225" b="31115"/>
                <wp:wrapNone/>
                <wp:docPr id="237" name="shape237"/>
                <wp:cNvGraphicFramePr/>
                <a:graphic>
                  <a:graphicData uri="http://schemas.microsoft.com/office/word/2010/wordprocessingShape">
                    <wps:wsp>
                      <wps:cNvSpPr/>
                      <wps:spPr>
                        <a:xfrm>
                          <a:off x="0" y="0"/>
                          <a:ext cx="1219200" cy="12700"/>
                        </a:xfrm>
                        <a:custGeom>
                          <a:avLst/>
                          <a:rect l="l" t="t" r="r" b="b"/>
                          <a:pathLst>
                            <a:path w="1219200" h="12700">
                              <a:moveTo>
                                <a:pt x="7619" y="3809"/>
                              </a:moveTo>
                              <a:lnTo>
                                <a:pt x="120713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92pt;margin-top:650pt;mso-wrap-style:square;z-index:10276624;mso-wrap-distance-left:9pt;mso-wrap-distance-top:0pt;mso-wrap-distance-right:9pt;mso-wrap-distance-bottom:0pt" id="shape237" o:spid="1583715806673" path="m7619,3809l1207135,380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2108200</wp:posOffset>
                </wp:positionH>
                <wp:positionV relativeFrom="page">
                  <wp:posOffset>9436100</wp:posOffset>
                </wp:positionV>
                <wp:extent cx="279400" cy="12700"/>
                <wp:effectExtent l="0" t="0" r="22225" b="31115"/>
                <wp:wrapNone/>
                <wp:docPr id="238" name="shape238"/>
                <wp:cNvGraphicFramePr/>
                <a:graphic>
                  <a:graphicData uri="http://schemas.microsoft.com/office/word/2010/wordprocessingShape">
                    <wps:wsp>
                      <wps:cNvSpPr/>
                      <wps:spPr>
                        <a:xfrm>
                          <a:off x="0" y="0"/>
                          <a:ext cx="279400" cy="12700"/>
                        </a:xfrm>
                        <a:custGeom>
                          <a:avLst/>
                          <a:rect l="l" t="t" r="r" b="b"/>
                          <a:pathLst>
                            <a:path w="279400" h="12700">
                              <a:moveTo>
                                <a:pt x="635" y="11429"/>
                              </a:moveTo>
                              <a:lnTo>
                                <a:pt x="26733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166pt;margin-top:743pt;mso-wrap-style:square;z-index:10277648;mso-wrap-distance-left:9pt;mso-wrap-distance-top:0pt;mso-wrap-distance-right:9pt;mso-wrap-distance-bottom:0pt" id="shape238" o:spid="1583715806673" path="m635,11429l267335,11429"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1168400</wp:posOffset>
                </wp:positionH>
                <wp:positionV relativeFrom="page">
                  <wp:posOffset>9918700</wp:posOffset>
                </wp:positionV>
                <wp:extent cx="1219200" cy="12700"/>
                <wp:effectExtent l="0" t="0" r="22225" b="31115"/>
                <wp:wrapNone/>
                <wp:docPr id="239" name="shape239"/>
                <wp:cNvGraphicFramePr/>
                <a:graphic>
                  <a:graphicData uri="http://schemas.microsoft.com/office/word/2010/wordprocessingShape">
                    <wps:wsp>
                      <wps:cNvSpPr/>
                      <wps:spPr>
                        <a:xfrm>
                          <a:off x="0" y="0"/>
                          <a:ext cx="1219200" cy="12700"/>
                        </a:xfrm>
                        <a:custGeom>
                          <a:avLst/>
                          <a:rect l="l" t="t" r="r" b="b"/>
                          <a:pathLst>
                            <a:path w="1219200" h="12700">
                              <a:moveTo>
                                <a:pt x="7619" y="4444"/>
                              </a:moveTo>
                              <a:lnTo>
                                <a:pt x="120713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92pt;margin-top:781pt;mso-wrap-style:square;z-index:10278672;mso-wrap-distance-left:9pt;mso-wrap-distance-top:0pt;mso-wrap-distance-right:9pt;mso-wrap-distance-bottom:0pt" id="shape239" o:spid="1583715806673" path="m7619,4444l1207135,444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240" name="image240" descr=""/>
            <wp:cNvGraphicFramePr>
              <a:graphicFrameLocks noChangeAspect="true"/>
            </wp:cNvGraphicFramePr>
            <a:graphic>
              <a:graphicData uri="http://schemas.openxmlformats.org/drawingml/2006/picture">
                <pic:pic>
                  <pic:nvPicPr>
                    <pic:cNvPr id="240" name="image24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一、心理健康维护与促进的基本原则</w:t>
      </w:r>
    </w:p>
    <w:p>
      <w:pPr>
        <w:autoSpaceDE w:val="false"/>
        <w:autoSpaceDN w:val="false"/>
        <w:spacing w:line="380" w:lineRule="exact"/>
        <w:ind w:left="480"/>
        <w:jc w:val="both"/>
      </w:pPr>
      <w:r>
        <w:rPr>
          <w:rFonts w:hint="eastAsia" w:ascii="SimSun" w:hAnsi="SimSun" w:eastAsia="SimSun" w:cs="SimSun"/>
          <w:sz w:val="20"/>
        </w:rPr>
        <w:t>二、心理健康维护与促进的实施措施</w:t>
      </w:r>
    </w:p>
    <w:p>
      <w:pPr>
        <w:autoSpaceDE w:val="false"/>
        <w:autoSpaceDN w:val="false"/>
        <w:spacing w:line="380" w:lineRule="exact"/>
        <w:ind w:left="480"/>
        <w:jc w:val="both"/>
      </w:pPr>
      <w:r>
        <w:rPr>
          <w:rFonts w:hint="eastAsia" w:ascii="SimSun" w:hAnsi="SimSun" w:eastAsia="SimSun" w:cs="SimSun"/>
          <w:sz w:val="20"/>
        </w:rPr>
        <w:t>三、特定人群心理健康的维护</w:t>
      </w:r>
    </w:p>
    <w:p>
      <w:pPr>
        <w:autoSpaceDE w:val="false"/>
        <w:autoSpaceDN w:val="false"/>
        <w:spacing w:line="360" w:lineRule="exact"/>
        <w:ind w:left="60"/>
        <w:jc w:val="both"/>
      </w:pPr>
      <w:r>
        <w:rPr>
          <w:rFonts w:hint="eastAsia" w:ascii="SimSun" w:hAnsi="SimSun" w:eastAsia="SimSun" w:cs="SimSun"/>
          <w:b/>
          <w:sz w:val="20"/>
        </w:rPr>
        <w:t>（一）心理健康维护与促进的基本原则</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w:t>
      </w:r>
      <w:r>
        <w:rPr>
          <w:rFonts w:hint="eastAsia" w:ascii="SimSun" w:hAnsi="SimSun" w:eastAsia="SimSun" w:cs="SimSun"/>
          <w:color w:val="0000ff"/>
          <w:sz w:val="20"/>
        </w:rPr>
        <w:t>理想与现实</w:t>
      </w:r>
      <w:r>
        <w:rPr>
          <w:rFonts w:hint="eastAsia" w:ascii="SimSun" w:hAnsi="SimSun" w:eastAsia="SimSun" w:cs="SimSun"/>
          <w:sz w:val="20"/>
        </w:rPr>
        <w:t>相结合的原则</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w:t>
      </w:r>
      <w:r>
        <w:rPr>
          <w:rFonts w:hint="eastAsia" w:ascii="SimSun" w:hAnsi="SimSun" w:eastAsia="SimSun" w:cs="SimSun"/>
          <w:color w:val="0000ff"/>
          <w:sz w:val="20"/>
        </w:rPr>
        <w:t>躯体与心理</w:t>
      </w:r>
      <w:r>
        <w:rPr>
          <w:rFonts w:hint="eastAsia" w:ascii="SimSun" w:hAnsi="SimSun" w:eastAsia="SimSun" w:cs="SimSun"/>
          <w:sz w:val="20"/>
        </w:rPr>
        <w:t>相结合的原则</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w:t>
      </w:r>
      <w:r>
        <w:rPr>
          <w:rFonts w:hint="eastAsia" w:ascii="SimSun" w:hAnsi="SimSun" w:eastAsia="SimSun" w:cs="SimSun"/>
          <w:color w:val="0000ff"/>
          <w:sz w:val="20"/>
        </w:rPr>
        <w:t>科学与具体</w:t>
      </w:r>
      <w:r>
        <w:rPr>
          <w:rFonts w:hint="eastAsia" w:ascii="SimSun" w:hAnsi="SimSun" w:eastAsia="SimSun" w:cs="SimSun"/>
          <w:sz w:val="20"/>
        </w:rPr>
        <w:t>相结合的原则</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w:t>
      </w:r>
      <w:r>
        <w:rPr>
          <w:rFonts w:hint="eastAsia" w:ascii="SimSun" w:hAnsi="SimSun" w:eastAsia="SimSun" w:cs="SimSun"/>
          <w:color w:val="0000ff"/>
          <w:sz w:val="20"/>
        </w:rPr>
        <w:t>整体与差异</w:t>
      </w:r>
      <w:r>
        <w:rPr>
          <w:rFonts w:hint="eastAsia" w:ascii="SimSun" w:hAnsi="SimSun" w:eastAsia="SimSun" w:cs="SimSun"/>
          <w:sz w:val="20"/>
        </w:rPr>
        <w:t>相结合的原则</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w:t>
      </w:r>
      <w:r>
        <w:rPr>
          <w:rFonts w:hint="eastAsia" w:ascii="SimSun" w:hAnsi="SimSun" w:eastAsia="SimSun" w:cs="SimSun"/>
          <w:color w:val="0000ff"/>
          <w:sz w:val="20"/>
        </w:rPr>
        <w:t>指导与主体</w:t>
      </w:r>
      <w:r>
        <w:rPr>
          <w:rFonts w:hint="eastAsia" w:ascii="SimSun" w:hAnsi="SimSun" w:eastAsia="SimSun" w:cs="SimSun"/>
          <w:sz w:val="20"/>
        </w:rPr>
        <w:t>相结合原则</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w:t>
      </w:r>
      <w:r>
        <w:rPr>
          <w:rFonts w:hint="eastAsia" w:ascii="SimSun" w:hAnsi="SimSun" w:eastAsia="SimSun" w:cs="SimSun"/>
          <w:color w:val="0000ff"/>
          <w:sz w:val="20"/>
        </w:rPr>
        <w:t>发展与矫治</w:t>
      </w:r>
      <w:r>
        <w:rPr>
          <w:rFonts w:hint="eastAsia" w:ascii="SimSun" w:hAnsi="SimSun" w:eastAsia="SimSun" w:cs="SimSun"/>
          <w:sz w:val="20"/>
        </w:rPr>
        <w:t>相结合的原则</w:t>
      </w:r>
    </w:p>
    <w:p>
      <w:pPr>
        <w:autoSpaceDE w:val="false"/>
        <w:autoSpaceDN w:val="false"/>
        <w:spacing w:line="360" w:lineRule="exact"/>
        <w:ind w:left="60"/>
        <w:jc w:val="both"/>
      </w:pPr>
      <w:r>
        <w:rPr>
          <w:rFonts w:hint="eastAsia" w:ascii="SimSun" w:hAnsi="SimSun" w:eastAsia="SimSun" w:cs="SimSun"/>
          <w:b/>
          <w:sz w:val="20"/>
        </w:rPr>
        <w:t>（二）心理健康维护与促进的实施措施</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、树立社会主义的人生观与价值观</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、保持与社会发展同步的生活节奏</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、培养良好的心理素质与健全的人格</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、规律生活，有效应对</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、积极锻炼，合理兴趣</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、自我觉察，善交朋友</w:t>
      </w:r>
    </w:p>
    <w:p>
      <w:pPr>
        <w:autoSpaceDE w:val="false"/>
        <w:autoSpaceDN w:val="false"/>
        <w:spacing w:line="380" w:lineRule="exact"/>
        <w:ind w:left="480"/>
        <w:jc w:val="both"/>
      </w:pPr>
      <w:r>
        <w:rPr>
          <w:rFonts w:hint="eastAsia" w:ascii="Times New Roman" w:hAnsi="Times New Roman" w:eastAsia="Times New Roman" w:cs="Times New Roman"/>
          <w:sz w:val="20"/>
        </w:rPr>
        <w:t>7</w:t>
      </w:r>
      <w:r>
        <w:rPr>
          <w:rFonts w:hint="eastAsia" w:ascii="SimSun" w:hAnsi="SimSun" w:eastAsia="SimSun" w:cs="SimSun"/>
          <w:sz w:val="20"/>
        </w:rPr>
        <w:t>、释放压力，定期放松</w:t>
      </w:r>
    </w:p>
    <w:p>
      <w:pPr>
        <w:autoSpaceDE w:val="false"/>
        <w:autoSpaceDN w:val="false"/>
        <w:spacing w:line="360" w:lineRule="exact"/>
        <w:ind w:left="60"/>
        <w:jc w:val="both"/>
      </w:pPr>
      <w:r>
        <w:rPr>
          <w:rFonts w:hint="eastAsia" w:ascii="SimSun" w:hAnsi="SimSun" w:eastAsia="SimSun" w:cs="SimSun"/>
          <w:b/>
          <w:sz w:val="20"/>
        </w:rPr>
        <w:t>（三）特定人群心理健康的维护</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、儿童期心理健康维护的要点</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）良好的家庭环境，温馨的亲子关系；</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）满足孩子</w:t>
      </w:r>
      <w:r>
        <w:rPr>
          <w:rFonts w:hint="eastAsia" w:ascii="SimSun" w:hAnsi="SimSun" w:eastAsia="SimSun" w:cs="SimSun"/>
          <w:color w:val="0000ff"/>
          <w:sz w:val="20"/>
        </w:rPr>
        <w:t>独立性</w:t>
      </w:r>
      <w:r>
        <w:rPr>
          <w:rFonts w:hint="eastAsia" w:ascii="SimSun" w:hAnsi="SimSun" w:eastAsia="SimSun" w:cs="SimSun"/>
          <w:sz w:val="20"/>
        </w:rPr>
        <w:t>的需要；</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）尊重孩子的</w:t>
      </w:r>
      <w:r>
        <w:rPr>
          <w:rFonts w:hint="eastAsia" w:ascii="SimSun" w:hAnsi="SimSun" w:eastAsia="SimSun" w:cs="SimSun"/>
          <w:color w:val="0000ff"/>
          <w:sz w:val="20"/>
        </w:rPr>
        <w:t>自尊心</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）为孩子树立良好的榜样；</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w:t>
      </w:r>
      <w:r>
        <w:rPr>
          <w:rFonts w:hint="eastAsia" w:ascii="SimSun" w:hAnsi="SimSun" w:eastAsia="SimSun" w:cs="SimSun"/>
          <w:color w:val="0000ff"/>
          <w:sz w:val="20"/>
        </w:rPr>
        <w:t>正面教育</w:t>
      </w:r>
      <w:r>
        <w:rPr>
          <w:rFonts w:hint="eastAsia" w:ascii="SimSun" w:hAnsi="SimSun" w:eastAsia="SimSun" w:cs="SimSun"/>
          <w:sz w:val="20"/>
        </w:rPr>
        <w:t>为主，合理引导为辅；</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）学会交友，平等相处。</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、青春期心理健康维护的要点</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）认识青春期，了解</w:t>
      </w:r>
      <w:r>
        <w:rPr>
          <w:rFonts w:hint="eastAsia" w:ascii="SimSun" w:hAnsi="SimSun" w:eastAsia="SimSun" w:cs="SimSun"/>
          <w:color w:val="0000ff"/>
          <w:sz w:val="20"/>
        </w:rPr>
        <w:t>性知识</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）学会控制情绪与行为；</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）培养兴趣，拓展潜力；</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）培养独立意识，会学和睦相处；</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w:t>
      </w:r>
      <w:r>
        <w:rPr>
          <w:rFonts w:hint="eastAsia" w:ascii="SimSun" w:hAnsi="SimSun" w:eastAsia="SimSun" w:cs="SimSun"/>
          <w:color w:val="0000ff"/>
          <w:sz w:val="20"/>
        </w:rPr>
        <w:t>尊重他人，增强自信</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）提供青春期心理健康教育资源。</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、妊娠期心理健康维护的要点</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）认识妊娠期，了解胎儿保健知识；</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）学会控制情绪与行为；</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）培养兴趣，提高</w:t>
      </w:r>
      <w:r>
        <w:rPr>
          <w:rFonts w:hint="eastAsia" w:ascii="SimSun" w:hAnsi="SimSun" w:eastAsia="SimSun" w:cs="SimSun"/>
          <w:color w:val="0000ff"/>
          <w:sz w:val="20"/>
        </w:rPr>
        <w:t>抗压</w:t>
      </w:r>
      <w:r>
        <w:rPr>
          <w:rFonts w:hint="eastAsia" w:ascii="SimSun" w:hAnsi="SimSun" w:eastAsia="SimSun" w:cs="SimSun"/>
          <w:sz w:val="20"/>
        </w:rPr>
        <w:t>能力；</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）与他人交流，分享自身感受；</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w:t>
      </w:r>
      <w:r>
        <w:rPr>
          <w:rFonts w:hint="eastAsia" w:ascii="SimSun" w:hAnsi="SimSun" w:eastAsia="SimSun" w:cs="SimSun"/>
          <w:color w:val="0000ff"/>
          <w:sz w:val="20"/>
        </w:rPr>
        <w:t>按时作息，合理营养</w:t>
      </w:r>
      <w:r>
        <w:rPr>
          <w:rFonts w:hint="eastAsia" w:ascii="SimSun" w:hAnsi="SimSun" w:eastAsia="SimSun" w:cs="SimSun"/>
          <w:sz w:val="20"/>
        </w:rPr>
        <w:t>；</w:t>
      </w:r>
    </w:p>
    <w:p>
      <w:pPr>
        <w:sectPr>
          <w:type w:val="nextPage"/>
          <w:pgSz w:w="11900" w:h="16820"/>
          <w:pgMar w:top="0" w:right="9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241" name="shape24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241" o:spid="1583715806742"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242" name="shape24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242" o:spid="158371580674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243" name="shape24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243" o:spid="158371580674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244" name="shape24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244" o:spid="158371580674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7168" behindDoc="0" locked="0" layoutInCell="1" allowOverlap="1">
                <wp:simplePos x="0" y="0"/>
                <wp:positionH relativeFrom="page">
                  <wp:posOffset>1435100</wp:posOffset>
                </wp:positionH>
                <wp:positionV relativeFrom="page">
                  <wp:posOffset>1600200</wp:posOffset>
                </wp:positionV>
                <wp:extent cx="546100" cy="12700"/>
                <wp:effectExtent l="0" t="0" r="22225" b="31115"/>
                <wp:wrapNone/>
                <wp:docPr id="246" name="shape246"/>
                <wp:cNvGraphicFramePr/>
                <a:graphic>
                  <a:graphicData uri="http://schemas.microsoft.com/office/word/2010/wordprocessingShape">
                    <wps:wsp>
                      <wps:cNvSpPr/>
                      <wps:spPr>
                        <a:xfrm>
                          <a:off x="0" y="0"/>
                          <a:ext cx="546100" cy="12700"/>
                        </a:xfrm>
                        <a:custGeom>
                          <a:avLst/>
                          <a:rect l="l" t="t" r="r" b="b"/>
                          <a:pathLst>
                            <a:path w="546100" h="12700">
                              <a:moveTo>
                                <a:pt x="7619" y="1904"/>
                              </a:moveTo>
                              <a:lnTo>
                                <a:pt x="5410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13pt;margin-top:126pt;mso-wrap-style:square;z-index:10257168;mso-wrap-distance-left:9pt;mso-wrap-distance-top:0pt;mso-wrap-distance-right:9pt;mso-wrap-distance-bottom:0pt" id="shape246" o:spid="1583715806745" path="m7619,1904l541020,1904" stroked="t" strokecolor="#0000ff" strokeweight="1pt"/>
            </w:pict>
          </mc:Fallback>
        </mc:AlternateContent>
      </w:r>
      <w:r>
        <mc:AlternateContent>
          <mc:Choice Requires="wps">
            <w:drawing>
              <wp:anchor distT="0" distB="0" distL="114300" distR="114300" simplePos="0" relativeHeight="10258192" behindDoc="0" locked="0" layoutInCell="1" allowOverlap="1">
                <wp:simplePos x="0" y="0"/>
                <wp:positionH relativeFrom="page">
                  <wp:posOffset>1168400</wp:posOffset>
                </wp:positionH>
                <wp:positionV relativeFrom="page">
                  <wp:posOffset>2311400</wp:posOffset>
                </wp:positionV>
                <wp:extent cx="1219200" cy="12700"/>
                <wp:effectExtent l="0" t="0" r="22225" b="31115"/>
                <wp:wrapNone/>
                <wp:docPr id="247" name="shape247"/>
                <wp:cNvGraphicFramePr/>
                <a:graphic>
                  <a:graphicData uri="http://schemas.microsoft.com/office/word/2010/wordprocessingShape">
                    <wps:wsp>
                      <wps:cNvSpPr/>
                      <wps:spPr>
                        <a:xfrm>
                          <a:off x="0" y="0"/>
                          <a:ext cx="1219200" cy="12700"/>
                        </a:xfrm>
                        <a:custGeom>
                          <a:avLst/>
                          <a:rect l="l" t="t" r="r" b="b"/>
                          <a:pathLst>
                            <a:path w="1219200" h="12700">
                              <a:moveTo>
                                <a:pt x="7619" y="3809"/>
                              </a:moveTo>
                              <a:lnTo>
                                <a:pt x="120713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92pt;margin-top:182pt;mso-wrap-style:square;z-index:10258192;mso-wrap-distance-left:9pt;mso-wrap-distance-top:0pt;mso-wrap-distance-right:9pt;mso-wrap-distance-bottom:0pt" id="shape247" o:spid="1583715806745" path="m7619,3809l1207135,3809" stroked="t" strokecolor="#0000ff" strokeweight="1pt"/>
            </w:pict>
          </mc:Fallback>
        </mc:AlternateContent>
      </w:r>
      <w:r>
        <mc:AlternateContent>
          <mc:Choice Requires="wps">
            <w:drawing>
              <wp:anchor distT="0" distB="0" distL="114300" distR="114300" simplePos="0" relativeHeight="10259216" behindDoc="0" locked="0" layoutInCell="1" allowOverlap="1">
                <wp:simplePos x="0" y="0"/>
                <wp:positionH relativeFrom="page">
                  <wp:posOffset>1841500</wp:posOffset>
                </wp:positionH>
                <wp:positionV relativeFrom="page">
                  <wp:posOffset>3733800</wp:posOffset>
                </wp:positionV>
                <wp:extent cx="546100" cy="12700"/>
                <wp:effectExtent l="0" t="0" r="22225" b="31115"/>
                <wp:wrapNone/>
                <wp:docPr id="248" name="shape248"/>
                <wp:cNvGraphicFramePr/>
                <a:graphic>
                  <a:graphicData uri="http://schemas.microsoft.com/office/word/2010/wordprocessingShape">
                    <wps:wsp>
                      <wps:cNvSpPr/>
                      <wps:spPr>
                        <a:xfrm>
                          <a:off x="0" y="0"/>
                          <a:ext cx="546100" cy="12700"/>
                        </a:xfrm>
                        <a:custGeom>
                          <a:avLst/>
                          <a:rect l="l" t="t" r="r" b="b"/>
                          <a:pathLst>
                            <a:path w="546100" h="12700">
                              <a:moveTo>
                                <a:pt x="635" y="8254"/>
                              </a:moveTo>
                              <a:lnTo>
                                <a:pt x="534035"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45pt;margin-top:294pt;mso-wrap-style:square;z-index:10259216;mso-wrap-distance-left:9pt;mso-wrap-distance-top:0pt;mso-wrap-distance-right:9pt;mso-wrap-distance-bottom:0pt" id="shape248" o:spid="1583715806746" path="m635,8254l534035,8254" stroked="t" strokecolor="#0000ff" strokeweight="1pt"/>
            </w:pict>
          </mc:Fallback>
        </mc:AlternateContent>
      </w:r>
      <w:r>
        <mc:AlternateContent>
          <mc:Choice Requires="wps">
            <w:drawing>
              <wp:anchor distT="0" distB="0" distL="114300" distR="114300" simplePos="0" relativeHeight="10260240" behindDoc="0" locked="0" layoutInCell="1" allowOverlap="1">
                <wp:simplePos x="0" y="0"/>
                <wp:positionH relativeFrom="page">
                  <wp:posOffset>1168400</wp:posOffset>
                </wp:positionH>
                <wp:positionV relativeFrom="page">
                  <wp:posOffset>3975100</wp:posOffset>
                </wp:positionV>
                <wp:extent cx="1219200" cy="12700"/>
                <wp:effectExtent l="0" t="0" r="22225" b="31115"/>
                <wp:wrapNone/>
                <wp:docPr id="249" name="shape249"/>
                <wp:cNvGraphicFramePr/>
                <a:graphic>
                  <a:graphicData uri="http://schemas.microsoft.com/office/word/2010/wordprocessingShape">
                    <wps:wsp>
                      <wps:cNvSpPr/>
                      <wps:spPr>
                        <a:xfrm>
                          <a:off x="0" y="0"/>
                          <a:ext cx="1219200" cy="12700"/>
                        </a:xfrm>
                        <a:custGeom>
                          <a:avLst/>
                          <a:rect l="l" t="t" r="r" b="b"/>
                          <a:pathLst>
                            <a:path w="1219200" h="12700">
                              <a:moveTo>
                                <a:pt x="7619" y="4444"/>
                              </a:moveTo>
                              <a:lnTo>
                                <a:pt x="120713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92pt;margin-top:313pt;mso-wrap-style:square;z-index:10260240;mso-wrap-distance-left:9pt;mso-wrap-distance-top:0pt;mso-wrap-distance-right:9pt;mso-wrap-distance-bottom:0pt" id="shape249" o:spid="1583715806746" path="m7619,4444l1207135,444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250" name="image250" descr=""/>
            <wp:cNvGraphicFramePr>
              <a:graphicFrameLocks noChangeAspect="true"/>
            </wp:cNvGraphicFramePr>
            <a:graphic>
              <a:graphicData uri="http://schemas.openxmlformats.org/drawingml/2006/picture">
                <pic:pic>
                  <pic:nvPicPr>
                    <pic:cNvPr id="250" name="image25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）提供妊娠期心理健康教育资源。</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4</w:t>
      </w:r>
      <w:r>
        <w:rPr>
          <w:rFonts w:hint="eastAsia" w:ascii="SimSun" w:hAnsi="SimSun" w:eastAsia="SimSun" w:cs="SimSun"/>
          <w:b/>
          <w:sz w:val="20"/>
        </w:rPr>
        <w:t>、更年期心理健康维护要点</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）认识更年期，了解更年期保健知识；</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）学会</w:t>
      </w:r>
      <w:r>
        <w:rPr>
          <w:rFonts w:hint="eastAsia" w:ascii="SimSun" w:hAnsi="SimSun" w:eastAsia="SimSun" w:cs="SimSun"/>
          <w:color w:val="0000ff"/>
          <w:sz w:val="20"/>
        </w:rPr>
        <w:t>控制情绪</w:t>
      </w:r>
      <w:r>
        <w:rPr>
          <w:rFonts w:hint="eastAsia" w:ascii="SimSun" w:hAnsi="SimSun" w:eastAsia="SimSun" w:cs="SimSun"/>
          <w:sz w:val="20"/>
        </w:rPr>
        <w:t>与行为；</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）培养兴趣，提高抗压能力；</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）鼓励交流，参与社交活动；</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w:t>
      </w:r>
      <w:r>
        <w:rPr>
          <w:rFonts w:hint="eastAsia" w:ascii="SimSun" w:hAnsi="SimSun" w:eastAsia="SimSun" w:cs="SimSun"/>
          <w:color w:val="0000ff"/>
          <w:sz w:val="20"/>
        </w:rPr>
        <w:t>积极锻炼，防病治病</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）提供更年期心理健康教育资源。</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5</w:t>
      </w:r>
      <w:r>
        <w:rPr>
          <w:rFonts w:hint="eastAsia" w:ascii="SimSun" w:hAnsi="SimSun" w:eastAsia="SimSun" w:cs="SimSun"/>
          <w:b/>
          <w:sz w:val="20"/>
        </w:rPr>
        <w:t>、老年期心理健康维护要点</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）认识老年期，了解老年期保健知识；</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）培养兴趣，老有所学；</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）鼓励交流参与社会活动；</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）勤于锻炼，</w:t>
      </w:r>
      <w:r>
        <w:rPr>
          <w:rFonts w:hint="eastAsia" w:ascii="SimSun" w:hAnsi="SimSun" w:eastAsia="SimSun" w:cs="SimSun"/>
          <w:color w:val="0000ff"/>
          <w:sz w:val="20"/>
        </w:rPr>
        <w:t>防治慢病</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w:t>
      </w:r>
      <w:r>
        <w:rPr>
          <w:rFonts w:hint="eastAsia" w:ascii="SimSun" w:hAnsi="SimSun" w:eastAsia="SimSun" w:cs="SimSun"/>
          <w:color w:val="0000ff"/>
          <w:sz w:val="20"/>
        </w:rPr>
        <w:t>积极劳作，科学健脑</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）提供老年期心理健康教育资源。</w:t>
      </w:r>
    </w:p>
    <w:p>
      <w:pPr>
        <w:autoSpaceDE w:val="false"/>
        <w:autoSpaceDN w:val="false"/>
        <w:spacing w:line="380" w:lineRule="exact"/>
        <w:ind w:left="60"/>
        <w:jc w:val="both"/>
      </w:pPr>
      <w:r>
        <w:rPr>
          <w:rFonts w:hint="eastAsia" w:ascii="SimSun" w:hAnsi="SimSun" w:eastAsia="SimSun" w:cs="SimSun"/>
          <w:b/>
          <w:sz w:val="20"/>
        </w:rPr>
        <w:t>重点总结：</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、心理现象内容</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、心理健康的标准（我国）</w:t>
      </w:r>
    </w:p>
    <w:p>
      <w:pPr>
        <w:autoSpaceDE w:val="false"/>
        <w:autoSpaceDN w:val="false"/>
        <w:spacing w:line="36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、心理卫生的定义</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、不同年龄段心理健康注意要点</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、一般心理问题和严重心理问题的区别</w:t>
      </w:r>
    </w:p>
    <w:p>
      <w:pPr>
        <w:autoSpaceDE w:val="false"/>
        <w:autoSpaceDN w:val="false"/>
        <w:spacing w:line="36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、不良行为概述</w:t>
      </w:r>
    </w:p>
    <w:p>
      <w:pPr>
        <w:autoSpaceDE w:val="false"/>
        <w:autoSpaceDN w:val="false"/>
        <w:spacing w:line="380" w:lineRule="exact"/>
        <w:ind w:left="480"/>
        <w:jc w:val="both"/>
      </w:pPr>
      <w:r>
        <w:rPr>
          <w:rFonts w:hint="eastAsia" w:ascii="Times New Roman" w:hAnsi="Times New Roman" w:eastAsia="Times New Roman" w:cs="Times New Roman"/>
          <w:sz w:val="20"/>
        </w:rPr>
        <w:t>7</w:t>
      </w:r>
      <w:r>
        <w:rPr>
          <w:rFonts w:hint="eastAsia" w:ascii="SimSun" w:hAnsi="SimSun" w:eastAsia="SimSun" w:cs="SimSun"/>
          <w:sz w:val="20"/>
        </w:rPr>
        <w:t>、常见心理障碍类型</w:t>
      </w:r>
    </w:p>
    <w:p>
      <w:pPr>
        <w:autoSpaceDE w:val="false"/>
        <w:autoSpaceDN w:val="false"/>
        <w:spacing w:line="380" w:lineRule="exact"/>
        <w:ind w:left="480"/>
        <w:jc w:val="both"/>
      </w:pPr>
      <w:r>
        <w:rPr>
          <w:rFonts w:hint="eastAsia" w:ascii="Times New Roman" w:hAnsi="Times New Roman" w:eastAsia="Times New Roman" w:cs="Times New Roman"/>
          <w:sz w:val="20"/>
        </w:rPr>
        <w:t>8</w:t>
      </w:r>
      <w:r>
        <w:rPr>
          <w:rFonts w:hint="eastAsia" w:ascii="SimSun" w:hAnsi="SimSun" w:eastAsia="SimSun" w:cs="SimSun"/>
          <w:sz w:val="20"/>
        </w:rPr>
        <w:t>、心理健康维护与促进的基本原则和实施措施</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属于能力范畴的是（）。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稳定</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礼让</w:t>
      </w:r>
    </w:p>
    <w:p>
      <w:pPr>
        <w:autoSpaceDE w:val="false"/>
        <w:autoSpaceDN w:val="false"/>
        <w:spacing w:line="36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灵敏</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智力</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关怀</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6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哪个是</w:t>
      </w:r>
      <w:r>
        <w:rPr>
          <w:rFonts w:hint="eastAsia" w:ascii="Times New Roman" w:hAnsi="Times New Roman" w:eastAsia="Times New Roman" w:cs="Times New Roman"/>
          <w:sz w:val="20"/>
        </w:rPr>
        <w:t xml:space="preserve"> C</w:t>
      </w:r>
      <w:r>
        <w:rPr>
          <w:rFonts w:hint="eastAsia" w:ascii="SimSun" w:hAnsi="SimSun" w:eastAsia="SimSun" w:cs="SimSun"/>
          <w:sz w:val="20"/>
        </w:rPr>
        <w:t>型行为模式的特征（）。</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有时间紧迫感</w:t>
      </w:r>
    </w:p>
    <w:p>
      <w:pPr>
        <w:autoSpaceDE w:val="false"/>
        <w:autoSpaceDN w:val="false"/>
        <w:spacing w:line="36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过分压抑和自我克制</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有竞争性</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心境平静</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随遇而安</w:t>
      </w:r>
    </w:p>
    <w:p>
      <w:pPr>
        <w:sectPr>
          <w:type w:val="nextPage"/>
          <w:pgSz w:w="11900" w:h="16820"/>
          <w:pgMar w:top="0" w:right="9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251" name="shape25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251" o:spid="1583715806815"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252" name="shape25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252" o:spid="1583715806816"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253" name="shape25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253" o:spid="1583715806817"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254" name="shape25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254" o:spid="1583715806818"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256" name="image256" descr=""/>
            <wp:cNvGraphicFramePr>
              <a:graphicFrameLocks noChangeAspect="true"/>
            </wp:cNvGraphicFramePr>
            <a:graphic>
              <a:graphicData uri="http://schemas.openxmlformats.org/drawingml/2006/picture">
                <pic:pic>
                  <pic:nvPicPr>
                    <pic:cNvPr id="256" name="image256"/>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B</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心理健康的标准不包括（）。</w:t>
      </w:r>
    </w:p>
    <w:p>
      <w:pPr>
        <w:autoSpaceDE w:val="false"/>
        <w:autoSpaceDN w:val="false"/>
        <w:spacing w:line="36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认知评价</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人际和谐</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智力正常</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情绪良好</w:t>
      </w:r>
    </w:p>
    <w:p>
      <w:pPr>
        <w:autoSpaceDE w:val="false"/>
        <w:autoSpaceDN w:val="false"/>
        <w:spacing w:line="36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良好的适应能力</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心理健康的标准不包括（）。</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良好的适应能力</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智力正常</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是一种非凡状态</w:t>
      </w:r>
    </w:p>
    <w:p>
      <w:pPr>
        <w:autoSpaceDE w:val="false"/>
        <w:autoSpaceDN w:val="false"/>
        <w:spacing w:line="36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情绪愉快</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人际关系良好</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C</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多选题</w:t>
      </w:r>
    </w:p>
    <w:p>
      <w:pPr>
        <w:autoSpaceDE w:val="false"/>
        <w:autoSpaceDN w:val="false"/>
        <w:spacing w:line="36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常见的影响和损害健康的不良行为有（）。</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吸烟</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酗酒</w:t>
      </w:r>
    </w:p>
    <w:p>
      <w:pPr>
        <w:autoSpaceDE w:val="false"/>
        <w:autoSpaceDN w:val="false"/>
        <w:spacing w:line="36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药瘾</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嗜赌</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不遵医</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ABCDE</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SimHei" w:hAnsi="SimHei" w:eastAsia="SimHei" w:cs="SimHei"/>
          <w:b/>
          <w:sz w:val="28"/>
        </w:rPr>
        <w:t>第十章 中医养生学基础知识</w:t>
      </w:r>
    </w:p>
    <w:p>
      <w:pPr>
        <w:spacing w:line="200" w:lineRule="exact"/>
        <w:rPr>
          <w:rFonts w:hint="eastAsia" w:ascii="宋体" w:hAnsi="宋体" w:eastAsia="宋体" w:cs="宋体"/>
          <w:sz w:val="20"/>
        </w:rPr>
      </w:pPr>
    </w:p>
    <w:p>
      <w:pPr>
        <w:autoSpaceDE w:val="false"/>
        <w:autoSpaceDN w:val="false"/>
        <w:spacing w:line="260" w:lineRule="exact"/>
        <w:ind w:left="480"/>
        <w:jc w:val="both"/>
      </w:pPr>
      <w:r>
        <w:rPr>
          <w:rFonts w:hint="eastAsia" w:ascii="SimSun" w:hAnsi="SimSun" w:eastAsia="SimSun" w:cs="SimSun"/>
          <w:sz w:val="20"/>
        </w:rPr>
        <w:t>一、中医的基础理论</w:t>
      </w:r>
    </w:p>
    <w:p>
      <w:pPr>
        <w:autoSpaceDE w:val="false"/>
        <w:autoSpaceDN w:val="false"/>
        <w:spacing w:line="380" w:lineRule="exact"/>
        <w:ind w:left="480"/>
        <w:jc w:val="both"/>
      </w:pPr>
      <w:r>
        <w:rPr>
          <w:rFonts w:hint="eastAsia" w:ascii="SimSun" w:hAnsi="SimSun" w:eastAsia="SimSun" w:cs="SimSun"/>
          <w:sz w:val="20"/>
        </w:rPr>
        <w:t>二、中医的诊断治疗方法四诊、辩证论治</w:t>
      </w:r>
    </w:p>
    <w:p>
      <w:pPr>
        <w:autoSpaceDE w:val="false"/>
        <w:autoSpaceDN w:val="false"/>
        <w:spacing w:line="380" w:lineRule="exact"/>
        <w:ind w:left="480"/>
        <w:jc w:val="both"/>
      </w:pPr>
      <w:r>
        <w:rPr>
          <w:rFonts w:hint="eastAsia" w:ascii="SimSun" w:hAnsi="SimSun" w:eastAsia="SimSun" w:cs="SimSun"/>
          <w:sz w:val="20"/>
        </w:rPr>
        <w:t>三、中医养生的基本理论</w:t>
      </w:r>
    </w:p>
    <w:p>
      <w:pPr>
        <w:autoSpaceDE w:val="false"/>
        <w:autoSpaceDN w:val="false"/>
        <w:spacing w:line="380" w:lineRule="exact"/>
        <w:ind w:left="480"/>
        <w:jc w:val="both"/>
      </w:pPr>
      <w:r>
        <w:rPr>
          <w:rFonts w:hint="eastAsia" w:ascii="SimSun" w:hAnsi="SimSun" w:eastAsia="SimSun" w:cs="SimSun"/>
          <w:sz w:val="20"/>
        </w:rPr>
        <w:t>四、中医养生的原则</w:t>
      </w:r>
    </w:p>
    <w:p>
      <w:pPr>
        <w:autoSpaceDE w:val="false"/>
        <w:autoSpaceDN w:val="false"/>
        <w:spacing w:line="360" w:lineRule="exact"/>
        <w:ind w:left="480"/>
        <w:jc w:val="both"/>
      </w:pPr>
      <w:r>
        <w:rPr>
          <w:rFonts w:hint="eastAsia" w:ascii="SimSun" w:hAnsi="SimSun" w:eastAsia="SimSun" w:cs="SimSun"/>
          <w:sz w:val="20"/>
        </w:rPr>
        <w:t>五、常用中医保健方法</w:t>
      </w:r>
    </w:p>
    <w:p>
      <w:pPr>
        <w:autoSpaceDE w:val="false"/>
        <w:autoSpaceDN w:val="false"/>
        <w:spacing w:line="380" w:lineRule="exact"/>
        <w:ind w:left="480"/>
        <w:jc w:val="both"/>
      </w:pPr>
      <w:r>
        <w:rPr>
          <w:rFonts w:hint="eastAsia" w:ascii="SimSun" w:hAnsi="SimSun" w:eastAsia="SimSun" w:cs="SimSun"/>
          <w:sz w:val="20"/>
        </w:rPr>
        <w:t>内容较少，考查知识点不多，记忆为主。</w:t>
      </w:r>
    </w:p>
    <w:p>
      <w:pPr>
        <w:autoSpaceDE w:val="false"/>
        <w:autoSpaceDN w:val="false"/>
        <w:spacing w:line="380" w:lineRule="exact"/>
        <w:ind w:left="480"/>
        <w:jc w:val="both"/>
      </w:pPr>
      <w:r>
        <w:rPr>
          <w:rFonts w:hint="eastAsia" w:ascii="SimSun" w:hAnsi="SimSun" w:eastAsia="SimSun" w:cs="SimSun"/>
          <w:b/>
          <w:sz w:val="20"/>
        </w:rPr>
        <w:t>第十章 中医学概论</w:t>
      </w:r>
    </w:p>
    <w:p>
      <w:pPr>
        <w:autoSpaceDE w:val="false"/>
        <w:autoSpaceDN w:val="false"/>
        <w:spacing w:line="380" w:lineRule="exact"/>
        <w:ind w:left="480"/>
        <w:jc w:val="both"/>
      </w:pPr>
      <w:r>
        <w:rPr>
          <w:rFonts w:hint="eastAsia" w:ascii="SimSun" w:hAnsi="SimSun" w:eastAsia="SimSun" w:cs="SimSun"/>
          <w:sz w:val="20"/>
        </w:rPr>
        <w:t>第一节 概述</w:t>
      </w:r>
    </w:p>
    <w:p>
      <w:pPr>
        <w:autoSpaceDE w:val="false"/>
        <w:autoSpaceDN w:val="false"/>
        <w:spacing w:line="360" w:lineRule="exact"/>
        <w:ind w:left="480"/>
        <w:jc w:val="both"/>
      </w:pPr>
      <w:r>
        <w:rPr>
          <w:rFonts w:hint="eastAsia" w:ascii="SimSun" w:hAnsi="SimSun" w:eastAsia="SimSun" w:cs="SimSun"/>
          <w:sz w:val="20"/>
        </w:rPr>
        <w:t>第二节 常用养生保健方法</w:t>
      </w:r>
    </w:p>
    <w:p>
      <w:pPr>
        <w:autoSpaceDE w:val="false"/>
        <w:autoSpaceDN w:val="false"/>
        <w:spacing w:line="380" w:lineRule="exact"/>
        <w:ind w:left="480"/>
        <w:jc w:val="both"/>
      </w:pPr>
      <w:r>
        <w:rPr>
          <w:rFonts w:hint="eastAsia" w:ascii="SimSun" w:hAnsi="SimSun" w:eastAsia="SimSun" w:cs="SimSun"/>
          <w:b/>
          <w:sz w:val="20"/>
        </w:rPr>
        <w:t>第十章 中医学概论</w:t>
      </w:r>
    </w:p>
    <w:p>
      <w:pPr>
        <w:autoSpaceDE w:val="false"/>
        <w:autoSpaceDN w:val="false"/>
        <w:spacing w:line="380" w:lineRule="exact"/>
        <w:ind w:left="480"/>
        <w:jc w:val="both"/>
      </w:pPr>
      <w:r>
        <w:rPr>
          <w:rFonts w:hint="eastAsia" w:ascii="SimSun" w:hAnsi="SimSun" w:eastAsia="SimSun" w:cs="SimSun"/>
          <w:b/>
          <w:sz w:val="20"/>
        </w:rPr>
        <w:t>第一节 概述</w:t>
      </w:r>
    </w:p>
    <w:p>
      <w:pPr>
        <w:autoSpaceDE w:val="false"/>
        <w:autoSpaceDN w:val="false"/>
        <w:spacing w:line="360" w:lineRule="exact"/>
        <w:ind w:left="480"/>
        <w:jc w:val="both"/>
      </w:pPr>
      <w:r>
        <w:rPr>
          <w:rFonts w:hint="eastAsia" w:ascii="SimSun" w:hAnsi="SimSun" w:eastAsia="SimSun" w:cs="SimSun"/>
          <w:sz w:val="20"/>
        </w:rPr>
        <w:t>一、基本概念</w:t>
      </w:r>
    </w:p>
    <w:p>
      <w:pPr>
        <w:sectPr>
          <w:type w:val="nextPage"/>
          <w:pgSz w:w="11900" w:h="16820"/>
          <w:pgMar w:top="0" w:right="9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740"/>
          <w:tab w:val="left" w:pos="7620"/>
        </w:tabs>
        <w:autoSpaceDE w:val="false"/>
        <w:autoSpaceDN w:val="false"/>
        <w:spacing w:line="320" w:lineRule="exact"/>
        <w:ind w:left="1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257" name="shape257"/>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257" o:spid="1583715806911"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258" name="shape258"/>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258" o:spid="1583715806912"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259" name="shape259"/>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259" o:spid="1583715806913"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260" name="shape260"/>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260" o:spid="158371580691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3312" behindDoc="0" locked="0" layoutInCell="1" allowOverlap="1">
                <wp:simplePos x="0" y="0"/>
                <wp:positionH relativeFrom="page">
                  <wp:posOffset>5778500</wp:posOffset>
                </wp:positionH>
                <wp:positionV relativeFrom="page">
                  <wp:posOffset>1600200</wp:posOffset>
                </wp:positionV>
                <wp:extent cx="812800" cy="12700"/>
                <wp:effectExtent l="0" t="0" r="22225" b="31115"/>
                <wp:wrapNone/>
                <wp:docPr id="262" name="shape262"/>
                <wp:cNvGraphicFramePr/>
                <a:graphic>
                  <a:graphicData uri="http://schemas.microsoft.com/office/word/2010/wordprocessingShape">
                    <wps:wsp>
                      <wps:cNvSpPr/>
                      <wps:spPr>
                        <a:xfrm>
                          <a:off x="0" y="0"/>
                          <a:ext cx="812800" cy="12700"/>
                        </a:xfrm>
                        <a:custGeom>
                          <a:avLst/>
                          <a:rect l="l" t="t" r="r" b="b"/>
                          <a:pathLst>
                            <a:path w="812800" h="12700">
                              <a:moveTo>
                                <a:pt x="3175" y="1904"/>
                              </a:moveTo>
                              <a:lnTo>
                                <a:pt x="80518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455pt;margin-top:126pt;mso-wrap-style:square;z-index:10263312;mso-wrap-distance-left:9pt;mso-wrap-distance-top:0pt;mso-wrap-distance-right:9pt;mso-wrap-distance-bottom:0pt" id="shape262" o:spid="1583715806915" path="m3175,1904l805180,190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2578100</wp:posOffset>
                </wp:positionH>
                <wp:positionV relativeFrom="page">
                  <wp:posOffset>2070100</wp:posOffset>
                </wp:positionV>
                <wp:extent cx="2133600" cy="12700"/>
                <wp:effectExtent l="0" t="0" r="22225" b="31115"/>
                <wp:wrapNone/>
                <wp:docPr id="263" name="shape263"/>
                <wp:cNvGraphicFramePr/>
                <a:graphic>
                  <a:graphicData uri="http://schemas.microsoft.com/office/word/2010/wordprocessingShape">
                    <wps:wsp>
                      <wps:cNvSpPr/>
                      <wps:spPr>
                        <a:xfrm>
                          <a:off x="0" y="0"/>
                          <a:ext cx="2133600" cy="12700"/>
                        </a:xfrm>
                        <a:custGeom>
                          <a:avLst/>
                          <a:rect l="l" t="t" r="r" b="b"/>
                          <a:pathLst>
                            <a:path w="2133600" h="12700">
                              <a:moveTo>
                                <a:pt x="5079" y="10794"/>
                              </a:moveTo>
                              <a:lnTo>
                                <a:pt x="2131059"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33600,12700" style="position:absolute;left:0;top:0;visibility:visible;mso-position-horizontal:absolute;mso-position-horizontal-relative:page;mso-position-vertical:absolute;mso-position-vertical-relative:page;width:168pt;height:1pt;margin-left:203pt;margin-top:163pt;mso-wrap-style:square;z-index:10264336;mso-wrap-distance-left:9pt;mso-wrap-distance-top:0pt;mso-wrap-distance-right:9pt;mso-wrap-distance-bottom:0pt" id="shape263" o:spid="1583715806915" path="m5079,10794l2131059,10794"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3022600</wp:posOffset>
                </wp:positionV>
                <wp:extent cx="3860800" cy="12700"/>
                <wp:effectExtent l="0" t="0" r="22225" b="31115"/>
                <wp:wrapNone/>
                <wp:docPr id="264" name="shape264"/>
                <wp:cNvGraphicFramePr/>
                <a:graphic>
                  <a:graphicData uri="http://schemas.microsoft.com/office/word/2010/wordprocessingShape">
                    <wps:wsp>
                      <wps:cNvSpPr/>
                      <wps:spPr>
                        <a:xfrm>
                          <a:off x="0" y="0"/>
                          <a:ext cx="3860800" cy="12700"/>
                        </a:xfrm>
                        <a:custGeom>
                          <a:avLst/>
                          <a:rect l="l" t="t" r="r" b="b"/>
                          <a:pathLst>
                            <a:path w="3860800" h="12700">
                              <a:moveTo>
                                <a:pt x="4444" y="8889"/>
                              </a:moveTo>
                              <a:lnTo>
                                <a:pt x="385572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860800,12700" style="position:absolute;left:0;top:0;visibility:visible;mso-position-horizontal:absolute;mso-position-horizontal-relative:page;mso-position-vertical:absolute;mso-position-vertical-relative:page;width:304pt;height:1pt;margin-left:66pt;margin-top:238pt;mso-wrap-style:square;z-index:10265360;mso-wrap-distance-left:9pt;mso-wrap-distance-top:0pt;mso-wrap-distance-right:9pt;mso-wrap-distance-bottom:0pt" id="shape264" o:spid="1583715806915" path="m4444,8889l3855720,888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3263900</wp:posOffset>
                </wp:positionV>
                <wp:extent cx="1333500" cy="12700"/>
                <wp:effectExtent l="0" t="0" r="22225" b="31115"/>
                <wp:wrapNone/>
                <wp:docPr id="265" name="shape265"/>
                <wp:cNvGraphicFramePr/>
                <a:graphic>
                  <a:graphicData uri="http://schemas.microsoft.com/office/word/2010/wordprocessingShape">
                    <wps:wsp>
                      <wps:cNvSpPr/>
                      <wps:spPr>
                        <a:xfrm>
                          <a:off x="0" y="0"/>
                          <a:ext cx="1333500" cy="12700"/>
                        </a:xfrm>
                        <a:custGeom>
                          <a:avLst/>
                          <a:rect l="l" t="t" r="r" b="b"/>
                          <a:pathLst>
                            <a:path w="1333500" h="12700">
                              <a:moveTo>
                                <a:pt x="4444" y="3809"/>
                              </a:moveTo>
                              <a:lnTo>
                                <a:pt x="1322704"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33500,12700" style="position:absolute;left:0;top:0;visibility:visible;mso-position-horizontal:absolute;mso-position-horizontal-relative:page;mso-position-vertical:absolute;mso-position-vertical-relative:page;width:105pt;height:1pt;margin-left:66pt;margin-top:257pt;mso-wrap-style:square;z-index:10266384;mso-wrap-distance-left:9pt;mso-wrap-distance-top:0pt;mso-wrap-distance-right:9pt;mso-wrap-distance-bottom:0pt" id="shape265" o:spid="1583715806916" path="m4444,3809l1322704,3809"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3505200</wp:posOffset>
                </wp:positionV>
                <wp:extent cx="1333500" cy="12700"/>
                <wp:effectExtent l="0" t="0" r="22225" b="31115"/>
                <wp:wrapNone/>
                <wp:docPr id="266" name="shape266"/>
                <wp:cNvGraphicFramePr/>
                <a:graphic>
                  <a:graphicData uri="http://schemas.microsoft.com/office/word/2010/wordprocessingShape">
                    <wps:wsp>
                      <wps:cNvSpPr/>
                      <wps:spPr>
                        <a:xfrm>
                          <a:off x="0" y="0"/>
                          <a:ext cx="1333500" cy="12700"/>
                        </a:xfrm>
                        <a:custGeom>
                          <a:avLst/>
                          <a:rect l="l" t="t" r="r" b="b"/>
                          <a:pathLst>
                            <a:path w="1333500" h="12700">
                              <a:moveTo>
                                <a:pt x="4444" y="1904"/>
                              </a:moveTo>
                              <a:lnTo>
                                <a:pt x="1322704"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33500,12700" style="position:absolute;left:0;top:0;visibility:visible;mso-position-horizontal:absolute;mso-position-horizontal-relative:page;mso-position-vertical:absolute;mso-position-vertical-relative:page;width:105pt;height:1pt;margin-left:66pt;margin-top:276pt;mso-wrap-style:square;z-index:10267408;mso-wrap-distance-left:9pt;mso-wrap-distance-top:0pt;mso-wrap-distance-right:9pt;mso-wrap-distance-bottom:0pt" id="shape266" o:spid="1583715806916" path="m4444,1904l1322704,1904"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3733800</wp:posOffset>
                </wp:positionV>
                <wp:extent cx="2120900" cy="12700"/>
                <wp:effectExtent l="0" t="0" r="22225" b="31115"/>
                <wp:wrapNone/>
                <wp:docPr id="267" name="shape267"/>
                <wp:cNvGraphicFramePr/>
                <a:graphic>
                  <a:graphicData uri="http://schemas.microsoft.com/office/word/2010/wordprocessingShape">
                    <wps:wsp>
                      <wps:cNvSpPr/>
                      <wps:spPr>
                        <a:xfrm>
                          <a:off x="0" y="0"/>
                          <a:ext cx="2120900" cy="12700"/>
                        </a:xfrm>
                        <a:custGeom>
                          <a:avLst/>
                          <a:rect l="l" t="t" r="r" b="b"/>
                          <a:pathLst>
                            <a:path w="2120900" h="12700">
                              <a:moveTo>
                                <a:pt x="4444" y="9525"/>
                              </a:moveTo>
                              <a:lnTo>
                                <a:pt x="2110739"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20900,12700" style="position:absolute;left:0;top:0;visibility:visible;mso-position-horizontal:absolute;mso-position-horizontal-relative:page;mso-position-vertical:absolute;mso-position-vertical-relative:page;width:167pt;height:1pt;margin-left:66pt;margin-top:294pt;mso-wrap-style:square;z-index:10268432;mso-wrap-distance-left:9pt;mso-wrap-distance-top:0pt;mso-wrap-distance-right:9pt;mso-wrap-distance-bottom:0pt" id="shape267" o:spid="1583715806917" path="m4444,9525l2110739,9525"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1905000</wp:posOffset>
                </wp:positionH>
                <wp:positionV relativeFrom="page">
                  <wp:posOffset>6591300</wp:posOffset>
                </wp:positionV>
                <wp:extent cx="2806700" cy="12700"/>
                <wp:effectExtent l="0" t="0" r="22225" b="31115"/>
                <wp:wrapNone/>
                <wp:docPr id="268" name="shape268"/>
                <wp:cNvGraphicFramePr/>
                <a:graphic>
                  <a:graphicData uri="http://schemas.microsoft.com/office/word/2010/wordprocessingShape">
                    <wps:wsp>
                      <wps:cNvSpPr/>
                      <wps:spPr>
                        <a:xfrm>
                          <a:off x="0" y="0"/>
                          <a:ext cx="2806700" cy="12700"/>
                        </a:xfrm>
                        <a:custGeom>
                          <a:avLst/>
                          <a:rect l="l" t="t" r="r" b="b"/>
                          <a:pathLst>
                            <a:path w="2806700" h="12700">
                              <a:moveTo>
                                <a:pt x="4445" y="3809"/>
                              </a:moveTo>
                              <a:lnTo>
                                <a:pt x="2804159"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06700,12700" style="position:absolute;left:0;top:0;visibility:visible;mso-position-horizontal:absolute;mso-position-horizontal-relative:page;mso-position-vertical:absolute;mso-position-vertical-relative:page;width:221pt;height:1pt;margin-left:150pt;margin-top:519pt;mso-wrap-style:square;z-index:10269456;mso-wrap-distance-left:9pt;mso-wrap-distance-top:0pt;mso-wrap-distance-right:9pt;mso-wrap-distance-bottom:0pt" id="shape268" o:spid="1583715806917" path="m4445,3809l2804159,3809"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8216900</wp:posOffset>
                </wp:positionV>
                <wp:extent cx="279400" cy="12700"/>
                <wp:effectExtent l="0" t="0" r="22225" b="31115"/>
                <wp:wrapNone/>
                <wp:docPr id="269" name="shape269"/>
                <wp:cNvGraphicFramePr/>
                <a:graphic>
                  <a:graphicData uri="http://schemas.microsoft.com/office/word/2010/wordprocessingShape">
                    <wps:wsp>
                      <wps:cNvSpPr/>
                      <wps:spPr>
                        <a:xfrm>
                          <a:off x="0" y="0"/>
                          <a:ext cx="279400" cy="12700"/>
                        </a:xfrm>
                        <a:custGeom>
                          <a:avLst/>
                          <a:rect l="l" t="t" r="r" b="b"/>
                          <a:pathLst>
                            <a:path w="279400" h="12700">
                              <a:moveTo>
                                <a:pt x="4444" y="3809"/>
                              </a:moveTo>
                              <a:lnTo>
                                <a:pt x="271144"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66pt;margin-top:647pt;mso-wrap-style:square;z-index:10270480;mso-wrap-distance-left:9pt;mso-wrap-distance-top:0pt;mso-wrap-distance-right:9pt;mso-wrap-distance-bottom:0pt" id="shape269" o:spid="1583715806918" path="m4444,3809l271144,380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9880600</wp:posOffset>
                </wp:positionV>
                <wp:extent cx="1739900" cy="12700"/>
                <wp:effectExtent l="0" t="0" r="22225" b="31115"/>
                <wp:wrapNone/>
                <wp:docPr id="270" name="shape270"/>
                <wp:cNvGraphicFramePr/>
                <a:graphic>
                  <a:graphicData uri="http://schemas.microsoft.com/office/word/2010/wordprocessingShape">
                    <wps:wsp>
                      <wps:cNvSpPr/>
                      <wps:spPr>
                        <a:xfrm>
                          <a:off x="0" y="0"/>
                          <a:ext cx="1739900" cy="12700"/>
                        </a:xfrm>
                        <a:custGeom>
                          <a:avLst/>
                          <a:rect l="l" t="t" r="r" b="b"/>
                          <a:pathLst>
                            <a:path w="1739900" h="12700">
                              <a:moveTo>
                                <a:pt x="4444" y="3175"/>
                              </a:moveTo>
                              <a:lnTo>
                                <a:pt x="1739900"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66pt;margin-top:778pt;mso-wrap-style:square;z-index:10271504;mso-wrap-distance-left:9pt;mso-wrap-distance-top:0pt;mso-wrap-distance-right:9pt;mso-wrap-distance-bottom:0pt" id="shape270" o:spid="1583715806918" path="m4444,3175l1739900,3175"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508000</wp:posOffset>
                </wp:positionH>
                <wp:positionV relativeFrom="page">
                  <wp:posOffset>749300</wp:posOffset>
                </wp:positionV>
                <wp:extent cx="1333500" cy="673100"/>
                <wp:effectExtent l="0" t="0" r="22225" b="31115"/>
                <wp:wrapNone/>
                <wp:docPr id="271" name="shape271"/>
                <wp:cNvGraphicFramePr/>
                <a:graphic>
                  <a:graphicData uri="http://schemas.microsoft.com/office/word/2010/wordprocessingShape">
                    <wps:wsp>
                      <wps:cNvSpPr/>
                      <wps:spPr>
                        <a:xfrm>
                          <a:off x="0" y="0"/>
                          <a:ext cx="1333500" cy="673100"/>
                        </a:xfrm>
                        <a:prstGeom prst="rect">
                          <a:avLst/>
                        </a:prstGeom>
                      </wps:spPr>
                      <wps:txbx id="271">
                        <w:txbxContent>
                          <w:p>
                            <w:pPr>
                              <w:spacing w:line="-200" w:lineRule="exact"/>
                              <w:ind w:left="320"/>
                              <w:jc w:val="both"/>
                            </w:pPr>
                            <w:r>
                              <w:rPr>
                                <w:rFonts w:hint="eastAsia" w:ascii="SimSun" w:hAnsi="SimSun" w:eastAsia="SimSun" w:cs="SimSun"/>
                                <w:sz w:val="20"/>
                              </w:rPr>
                              <w:t>二、基础理论</w:t>
                            </w:r>
                          </w:p>
                          <w:p>
                            <w:pPr>
                              <w:spacing w:line="380" w:lineRule="exact"/>
                              <w:ind w:left="0"/>
                              <w:jc w:val="both"/>
                            </w:pPr>
                            <w:r>
                              <w:rPr>
                                <w:rFonts w:hint="eastAsia" w:ascii="SimSun" w:hAnsi="SimSun" w:eastAsia="SimSun" w:cs="SimSun"/>
                                <w:b/>
                                <w:sz w:val="20"/>
                              </w:rPr>
                              <w:t>一、概述</w:t>
                            </w:r>
                          </w:p>
                          <w:p>
                            <w:pPr>
                              <w:spacing w:line="380" w:lineRule="exact"/>
                              <w:ind w:left="320"/>
                              <w:jc w:val="both"/>
                            </w:pPr>
                            <w:r>
                              <w:rPr>
                                <w:rFonts w:hint="eastAsia" w:ascii="SimSun" w:hAnsi="SimSun" w:eastAsia="SimSun" w:cs="SimSun"/>
                                <w:b/>
                                <w:sz w:val="20"/>
                              </w:rPr>
                              <w:t>（一）基本概念</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5pt;height:53pt;margin-left:40pt;margin-top:59pt;mso-wrap-style:none;z-index:10272528;mso-wrap-distance-left:9pt;mso-wrap-distance-top:0pt;mso-wrap-distance-right:9pt;mso-wrap-distance-bottom:0pt" id="shape271" o:spid="1583715806918" stroked="f">
                <v:textbox>
                  <w:txbxContent>
                    <w:p>
                      <w:pPr>
                        <w:spacing w:line="-200" w:lineRule="exact"/>
                        <w:ind w:left="320"/>
                        <w:jc w:val="both"/>
                      </w:pPr>
                      <w:r>
                        <w:rPr>
                          <w:rFonts w:hint="eastAsia" w:ascii="SimSun" w:hAnsi="SimSun" w:eastAsia="SimSun" w:cs="SimSun"/>
                          <w:sz w:val="20"/>
                        </w:rPr>
                        <w:t>二、基础理论</w:t>
                      </w:r>
                    </w:p>
                    <w:p>
                      <w:pPr>
                        <w:spacing w:line="380" w:lineRule="exact"/>
                        <w:ind w:left="0"/>
                        <w:jc w:val="both"/>
                      </w:pPr>
                      <w:r>
                        <w:rPr>
                          <w:rFonts w:hint="eastAsia" w:ascii="SimSun" w:hAnsi="SimSun" w:eastAsia="SimSun" w:cs="SimSun"/>
                          <w:b/>
                          <w:sz w:val="20"/>
                        </w:rPr>
                        <w:t>一、概述</w:t>
                      </w:r>
                    </w:p>
                    <w:p>
                      <w:pPr>
                        <w:spacing w:line="380" w:lineRule="exact"/>
                        <w:ind w:left="320"/>
                        <w:jc w:val="both"/>
                      </w:pPr>
                      <w:r>
                        <w:rPr>
                          <w:rFonts w:hint="eastAsia" w:ascii="SimSun" w:hAnsi="SimSun" w:eastAsia="SimSun" w:cs="SimSun"/>
                          <w:b/>
                          <w:sz w:val="20"/>
                        </w:rPr>
                        <w:t>（一）基本概念</w:t>
                      </w:r>
                    </w:p>
                  </w:txbxContent>
                </v:textbox>
              </v:rec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272" name="image272" descr=""/>
            <wp:cNvGraphicFramePr>
              <a:graphicFrameLocks noChangeAspect="true"/>
            </wp:cNvGraphicFramePr>
            <a:graphic>
              <a:graphicData uri="http://schemas.openxmlformats.org/drawingml/2006/picture">
                <pic:pic>
                  <pic:nvPicPr>
                    <pic:cNvPr id="272" name="image272"/>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60240" behindDoc="0" locked="0" layoutInCell="1" allowOverlap="1">
            <wp:simplePos x="0" y="0"/>
            <wp:positionH relativeFrom="page">
              <wp:posOffset>838200</wp:posOffset>
            </wp:positionH>
            <wp:positionV relativeFrom="page">
              <wp:posOffset>6705600</wp:posOffset>
            </wp:positionV>
            <wp:extent cx="1295400" cy="1295400"/>
            <wp:effectExtent l="0" t="0" r="0" b="0"/>
            <wp:wrapNone/>
            <wp:docPr id="273" name="image273" descr=""/>
            <wp:cNvGraphicFramePr>
              <a:graphicFrameLocks noChangeAspect="true"/>
            </wp:cNvGraphicFramePr>
            <a:graphic>
              <a:graphicData uri="http://schemas.openxmlformats.org/drawingml/2006/picture">
                <pic:pic>
                  <pic:nvPicPr>
                    <pic:cNvPr id="273" name="image273"/>
                    <pic:cNvPicPr/>
                  </pic:nvPicPr>
                  <pic:blipFill>
                    <a:blip r:embed="rId6"/>
                    <a:stretch>
                      <a:fillRect/>
                    </a:stretch>
                  </pic:blipFill>
                  <pic:spPr>
                    <a:xfrm>
                      <a:off x="0" y="0"/>
                      <a:ext cx="1295400" cy="12954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60" w:right="0" w:firstLine="420"/>
        <w:jc w:val="both"/>
      </w:pPr>
      <w:r>
        <w:rPr>
          <w:rFonts w:hint="eastAsia" w:ascii="SimSun" w:hAnsi="SimSun" w:eastAsia="SimSun" w:cs="SimSun"/>
          <w:sz w:val="20"/>
        </w:rPr>
        <w:t>中医学以中国古代阴阳五行学说作为理论基础，将人体看成是气、形、神的统一体，</w:t>
      </w:r>
      <w:r>
        <w:rPr>
          <w:rFonts w:hint="eastAsia" w:ascii="SimSun" w:hAnsi="SimSun" w:eastAsia="SimSun" w:cs="SimSun"/>
          <w:color w:val="0000ff"/>
          <w:sz w:val="20"/>
        </w:rPr>
        <w:t>通过望闻问切</w:t>
      </w:r>
      <w:r>
        <w:rPr>
          <w:rFonts w:hint="eastAsia" w:ascii="SimSun" w:hAnsi="SimSun" w:eastAsia="SimSun" w:cs="SimSun"/>
          <w:sz w:val="20"/>
        </w:rPr>
        <w:t>，四诊合参的方法，探求病因、病性、病位，分析病机及人体内五脏六腑、经络关节、气血津液的变化，判断邪正消长，进而以辨证论治为原则，制定</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汗、吐、下、和、温、清、补、消</w:t>
      </w:r>
      <w:r>
        <w:rPr>
          <w:rFonts w:hint="eastAsia" w:ascii="Times New Roman" w:hAnsi="Times New Roman" w:eastAsia="Times New Roman" w:cs="Times New Roman"/>
          <w:color w:val="0000ff"/>
          <w:sz w:val="20"/>
        </w:rPr>
        <w:t>”</w:t>
      </w:r>
      <w:r>
        <w:rPr>
          <w:rFonts w:hint="eastAsia" w:ascii="SimSun" w:hAnsi="SimSun" w:eastAsia="SimSun" w:cs="SimSun"/>
          <w:sz w:val="20"/>
        </w:rPr>
        <w:t>等治法，使用中药、针灸、推拿按摩、拔罐、气功、食疗等多种治疗手段，是人体达到阴阳调和而康复。</w:t>
      </w:r>
    </w:p>
    <w:p>
      <w:pPr>
        <w:autoSpaceDE w:val="false"/>
        <w:autoSpaceDN w:val="false"/>
        <w:spacing w:line="360" w:lineRule="exact"/>
        <w:ind w:left="160" w:right="0" w:firstLine="420"/>
        <w:jc w:val="both"/>
      </w:pPr>
      <w:r>
        <w:rPr>
          <w:rFonts w:hint="eastAsia" w:ascii="SimSun" w:hAnsi="SimSun" w:eastAsia="SimSun" w:cs="SimSun"/>
          <w:sz w:val="20"/>
        </w:rPr>
        <w:t>中医养生学是中医学的学科分支，是在中医理论指导下，研究中医的养生保健思想和原则，运用中医的方法手段，实现疾病预防、保障和促进人体健康的一门学科。</w:t>
      </w:r>
    </w:p>
    <w:p>
      <w:pPr>
        <w:autoSpaceDE w:val="false"/>
        <w:autoSpaceDN w:val="false"/>
        <w:spacing w:line="380" w:lineRule="exact"/>
        <w:ind w:left="580"/>
        <w:jc w:val="both"/>
      </w:pP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治未病</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防患于未然，其内容与现代医学的三级预防不谋而合</w:t>
      </w:r>
    </w:p>
    <w:p>
      <w:pPr>
        <w:autoSpaceDE w:val="false"/>
        <w:autoSpaceDN w:val="false"/>
        <w:spacing w:line="360" w:lineRule="exact"/>
        <w:ind w:left="580"/>
        <w:jc w:val="both"/>
      </w:pP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未病先防</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：一级预防</w:t>
      </w:r>
    </w:p>
    <w:p>
      <w:pPr>
        <w:autoSpaceDE w:val="false"/>
        <w:autoSpaceDN w:val="false"/>
        <w:spacing w:line="380" w:lineRule="exact"/>
        <w:ind w:left="580"/>
        <w:jc w:val="both"/>
      </w:pP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已病防变</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：二级预防</w:t>
      </w:r>
    </w:p>
    <w:p>
      <w:pPr>
        <w:autoSpaceDE w:val="false"/>
        <w:autoSpaceDN w:val="false"/>
        <w:spacing w:line="380" w:lineRule="exact"/>
        <w:ind w:left="580"/>
        <w:jc w:val="both"/>
      </w:pP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瘥（</w:t>
      </w:r>
      <w:r>
        <w:rPr>
          <w:rFonts w:hint="eastAsia" w:ascii="Times New Roman" w:hAnsi="Times New Roman" w:eastAsia="Times New Roman" w:cs="Times New Roman"/>
          <w:color w:val="0000ff"/>
          <w:sz w:val="20"/>
        </w:rPr>
        <w:t>chai</w:t>
      </w:r>
      <w:r>
        <w:rPr>
          <w:rFonts w:hint="eastAsia" w:ascii="SimSun" w:hAnsi="SimSun" w:eastAsia="SimSun" w:cs="SimSun"/>
          <w:color w:val="0000ff"/>
          <w:sz w:val="20"/>
        </w:rPr>
        <w:t>四声）后防复</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：三级预防</w:t>
      </w:r>
    </w:p>
    <w:p>
      <w:pPr>
        <w:autoSpaceDE w:val="false"/>
        <w:autoSpaceDN w:val="false"/>
        <w:spacing w:line="380" w:lineRule="exact"/>
        <w:ind w:left="160"/>
        <w:jc w:val="both"/>
      </w:pPr>
      <w:r>
        <w:rPr>
          <w:rFonts w:hint="eastAsia" w:ascii="SimSun" w:hAnsi="SimSun" w:eastAsia="SimSun" w:cs="SimSun"/>
          <w:b/>
          <w:sz w:val="20"/>
        </w:rPr>
        <w:t>二、中医基础理论</w:t>
      </w:r>
    </w:p>
    <w:p>
      <w:pPr>
        <w:autoSpaceDE w:val="false"/>
        <w:autoSpaceDN w:val="false"/>
        <w:spacing w:line="360" w:lineRule="exact"/>
        <w:ind w:left="580"/>
        <w:jc w:val="both"/>
      </w:pPr>
      <w:r>
        <w:rPr>
          <w:rFonts w:hint="eastAsia" w:ascii="SimSun" w:hAnsi="SimSun" w:eastAsia="SimSun" w:cs="SimSun"/>
          <w:sz w:val="20"/>
        </w:rPr>
        <w:t>（一）阴阳学说</w:t>
      </w:r>
    </w:p>
    <w:p>
      <w:pPr>
        <w:autoSpaceDE w:val="false"/>
        <w:autoSpaceDN w:val="false"/>
        <w:spacing w:line="380" w:lineRule="exact"/>
        <w:ind w:left="580"/>
        <w:jc w:val="both"/>
      </w:pPr>
      <w:r>
        <w:rPr>
          <w:rFonts w:hint="eastAsia" w:ascii="SimSun" w:hAnsi="SimSun" w:eastAsia="SimSun" w:cs="SimSun"/>
          <w:sz w:val="20"/>
        </w:rPr>
        <w:t>（二）五行学说</w:t>
      </w:r>
    </w:p>
    <w:p>
      <w:pPr>
        <w:autoSpaceDE w:val="false"/>
        <w:autoSpaceDN w:val="false"/>
        <w:spacing w:line="380" w:lineRule="exact"/>
        <w:ind w:left="580"/>
        <w:jc w:val="both"/>
      </w:pPr>
      <w:r>
        <w:rPr>
          <w:rFonts w:hint="eastAsia" w:ascii="SimSun" w:hAnsi="SimSun" w:eastAsia="SimSun" w:cs="SimSun"/>
          <w:sz w:val="20"/>
        </w:rPr>
        <w:t>（三）藏象学说</w:t>
      </w:r>
    </w:p>
    <w:p>
      <w:pPr>
        <w:autoSpaceDE w:val="false"/>
        <w:autoSpaceDN w:val="false"/>
        <w:spacing w:line="380" w:lineRule="exact"/>
        <w:ind w:left="580"/>
        <w:jc w:val="both"/>
      </w:pPr>
      <w:r>
        <w:rPr>
          <w:rFonts w:hint="eastAsia" w:ascii="SimSun" w:hAnsi="SimSun" w:eastAsia="SimSun" w:cs="SimSun"/>
          <w:sz w:val="20"/>
        </w:rPr>
        <w:t>（四）经络学说</w:t>
      </w:r>
    </w:p>
    <w:p>
      <w:pPr>
        <w:autoSpaceDE w:val="false"/>
        <w:autoSpaceDN w:val="false"/>
        <w:spacing w:line="360" w:lineRule="exact"/>
        <w:ind w:left="580"/>
        <w:jc w:val="both"/>
      </w:pPr>
      <w:r>
        <w:rPr>
          <w:rFonts w:hint="eastAsia" w:ascii="SimSun" w:hAnsi="SimSun" w:eastAsia="SimSun" w:cs="SimSun"/>
          <w:sz w:val="20"/>
        </w:rPr>
        <w:t>（五）气血津液</w:t>
      </w:r>
    </w:p>
    <w:p>
      <w:pPr>
        <w:autoSpaceDE w:val="false"/>
        <w:autoSpaceDN w:val="false"/>
        <w:spacing w:line="380" w:lineRule="exact"/>
        <w:ind w:left="580"/>
        <w:jc w:val="both"/>
      </w:pPr>
      <w:r>
        <w:rPr>
          <w:rFonts w:hint="eastAsia" w:ascii="SimSun" w:hAnsi="SimSun" w:eastAsia="SimSun" w:cs="SimSun"/>
          <w:sz w:val="20"/>
        </w:rPr>
        <w:t>（六）发病与病因</w:t>
      </w:r>
    </w:p>
    <w:p>
      <w:pPr>
        <w:autoSpaceDE w:val="false"/>
        <w:autoSpaceDN w:val="false"/>
        <w:spacing w:line="380" w:lineRule="exact"/>
        <w:ind w:left="580"/>
        <w:jc w:val="both"/>
      </w:pPr>
      <w:r>
        <w:rPr>
          <w:rFonts w:hint="eastAsia" w:ascii="SimSun" w:hAnsi="SimSun" w:eastAsia="SimSun" w:cs="SimSun"/>
          <w:sz w:val="20"/>
        </w:rPr>
        <w:t>（七）辨证论治</w:t>
      </w:r>
    </w:p>
    <w:p>
      <w:pPr>
        <w:autoSpaceDE w:val="false"/>
        <w:autoSpaceDN w:val="false"/>
        <w:spacing w:line="360" w:lineRule="exact"/>
        <w:ind w:left="160"/>
        <w:jc w:val="both"/>
      </w:pPr>
      <w:r>
        <w:rPr>
          <w:rFonts w:hint="eastAsia" w:ascii="SimSun" w:hAnsi="SimSun" w:eastAsia="SimSun" w:cs="SimSun"/>
          <w:b/>
          <w:sz w:val="20"/>
        </w:rPr>
        <w:t>（一）阴阳学说</w:t>
      </w:r>
    </w:p>
    <w:p>
      <w:pPr>
        <w:autoSpaceDE w:val="false"/>
        <w:autoSpaceDN w:val="false"/>
        <w:spacing w:line="380" w:lineRule="exact"/>
        <w:ind w:left="160" w:right="0" w:firstLine="420"/>
        <w:jc w:val="both"/>
      </w:pPr>
      <w:r>
        <w:rPr>
          <w:rFonts w:hint="eastAsia" w:ascii="SimSun" w:hAnsi="SimSun" w:eastAsia="SimSun" w:cs="SimSun"/>
          <w:sz w:val="20"/>
        </w:rPr>
        <w:t>阴阳最初是指日光的向背，向日光为阳，背日光为阴。随着人们对这两类自然现象观察的不断深入，阴阳的内涵也就不断扩展，逐渐增加了暗和明、寒和热、夜和昼、静和动等属性。</w:t>
      </w:r>
    </w:p>
    <w:p>
      <w:pPr>
        <w:autoSpaceDE w:val="false"/>
        <w:autoSpaceDN w:val="false"/>
        <w:spacing w:line="380" w:lineRule="exact"/>
        <w:ind w:left="580"/>
        <w:jc w:val="both"/>
      </w:pPr>
      <w:r>
        <w:rPr>
          <w:rFonts w:hint="eastAsia" w:ascii="SimSun" w:hAnsi="SimSun" w:eastAsia="SimSun" w:cs="SimSun"/>
          <w:sz w:val="20"/>
        </w:rPr>
        <w:t>阴阳就变为自然界</w:t>
      </w:r>
      <w:r>
        <w:rPr>
          <w:rFonts w:hint="eastAsia" w:ascii="SimSun" w:hAnsi="SimSun" w:eastAsia="SimSun" w:cs="SimSun"/>
          <w:color w:val="0000ff"/>
          <w:sz w:val="20"/>
        </w:rPr>
        <w:t>相互关联的某些事物和现象对立双方属性的概括</w:t>
      </w:r>
      <w:r>
        <w:rPr>
          <w:rFonts w:hint="eastAsia" w:ascii="SimSun" w:hAnsi="SimSun" w:eastAsia="SimSun" w:cs="SimSun"/>
          <w:sz w:val="2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160" w:right="0" w:firstLine="420"/>
        <w:jc w:val="both"/>
      </w:pPr>
      <w:r>
        <w:rPr>
          <w:rFonts w:hint="eastAsia" w:ascii="SimSun" w:hAnsi="SimSun" w:eastAsia="SimSun" w:cs="SimSun"/>
          <w:color w:val="0000ff"/>
          <w:sz w:val="20"/>
        </w:rPr>
        <w:t>概念</w:t>
      </w:r>
      <w:r>
        <w:rPr>
          <w:rFonts w:hint="eastAsia" w:ascii="SimSun" w:hAnsi="SimSun" w:eastAsia="SimSun" w:cs="SimSun"/>
          <w:sz w:val="20"/>
        </w:rPr>
        <w:t>：阴阳是中国古代哲学的一对范畴，是对自然界相互关联的某些事物或现象对立双方属性的概括。它既可以表示既相互关联又相互对立的两种事物或现象，又可以表示同一事物内部相互对立的两个方面。</w:t>
      </w:r>
    </w:p>
    <w:p>
      <w:pPr>
        <w:autoSpaceDE w:val="false"/>
        <w:autoSpaceDN w:val="false"/>
        <w:spacing w:line="380" w:lineRule="exact"/>
        <w:ind w:left="580"/>
        <w:jc w:val="both"/>
      </w:pPr>
      <w:r>
        <w:rPr>
          <w:rFonts w:hint="eastAsia" w:ascii="SimSun" w:hAnsi="SimSun" w:eastAsia="SimSun" w:cs="SimSun"/>
          <w:b/>
          <w:sz w:val="20"/>
        </w:rPr>
        <w:t>事物阴阳属性的划分：</w:t>
      </w:r>
    </w:p>
    <w:p>
      <w:pPr>
        <w:autoSpaceDE w:val="false"/>
        <w:autoSpaceDN w:val="false"/>
        <w:spacing w:line="380" w:lineRule="exact"/>
        <w:ind w:left="580"/>
        <w:jc w:val="both"/>
      </w:pPr>
      <w:r>
        <w:rPr>
          <w:rFonts w:hint="eastAsia" w:ascii="Times New Roman" w:hAnsi="Times New Roman" w:eastAsia="Times New Roman" w:cs="Times New Roman"/>
          <w:sz w:val="20"/>
        </w:rPr>
        <w:t>1</w:t>
      </w:r>
      <w:r>
        <w:rPr>
          <w:rFonts w:hint="eastAsia" w:ascii="SimSun" w:hAnsi="SimSun" w:eastAsia="SimSun" w:cs="SimSun"/>
          <w:sz w:val="20"/>
        </w:rPr>
        <w:t>、以人和自然的事物及现象作为划分的对象；</w:t>
      </w:r>
    </w:p>
    <w:p>
      <w:pPr>
        <w:autoSpaceDE w:val="false"/>
        <w:autoSpaceDN w:val="false"/>
        <w:spacing w:line="360" w:lineRule="exact"/>
        <w:ind w:left="160" w:right="0" w:firstLine="420"/>
        <w:jc w:val="both"/>
      </w:pPr>
      <w:r>
        <w:rPr>
          <w:rFonts w:hint="eastAsia" w:ascii="Times New Roman" w:hAnsi="Times New Roman" w:eastAsia="Times New Roman" w:cs="Times New Roman"/>
          <w:sz w:val="20"/>
        </w:rPr>
        <w:t>2</w:t>
      </w:r>
      <w:r>
        <w:rPr>
          <w:rFonts w:hint="eastAsia" w:ascii="SimSun" w:hAnsi="SimSun" w:eastAsia="SimSun" w:cs="SimSun"/>
          <w:sz w:val="20"/>
        </w:rPr>
        <w:t>、以日光的向与背为参照，以事物和现象双方不同的功能属性、运动趋势、位置、发展状态为依据，以水火之特性作为阴阳属性划分的标准。</w:t>
      </w:r>
    </w:p>
    <w:p>
      <w:pPr>
        <w:autoSpaceDE w:val="false"/>
        <w:autoSpaceDN w:val="false"/>
        <w:spacing w:line="380" w:lineRule="exact"/>
        <w:ind w:left="580"/>
        <w:jc w:val="both"/>
      </w:pPr>
      <w:r>
        <w:rPr>
          <w:rFonts w:hint="eastAsia" w:ascii="Times New Roman" w:hAnsi="Times New Roman" w:eastAsia="Times New Roman" w:cs="Times New Roman"/>
          <w:sz w:val="20"/>
        </w:rPr>
        <w:t>3</w:t>
      </w:r>
      <w:r>
        <w:rPr>
          <w:rFonts w:hint="eastAsia" w:ascii="SimSun" w:hAnsi="SimSun" w:eastAsia="SimSun" w:cs="SimSun"/>
          <w:sz w:val="20"/>
        </w:rPr>
        <w:t>、用取象比类（比较）的方法来划分事物的阴阳属性。</w:t>
      </w:r>
    </w:p>
    <w:p>
      <w:pPr>
        <w:autoSpaceDE w:val="false"/>
        <w:autoSpaceDN w:val="false"/>
        <w:spacing w:line="380" w:lineRule="exact"/>
        <w:ind w:left="580"/>
        <w:jc w:val="both"/>
      </w:pPr>
      <w:r>
        <w:rPr>
          <w:rFonts w:hint="eastAsia" w:ascii="SimSun" w:hAnsi="SimSun" w:eastAsia="SimSun" w:cs="SimSun"/>
          <w:color w:val="0000ff"/>
          <w:sz w:val="20"/>
        </w:rPr>
        <w:t>任何事物均可以用阴阳来划分</w:t>
      </w:r>
      <w:r>
        <w:rPr>
          <w:rFonts w:hint="eastAsia" w:ascii="SimSun" w:hAnsi="SimSun" w:eastAsia="SimSun" w:cs="SimSun"/>
          <w:sz w:val="20"/>
        </w:rPr>
        <w:t>，凡是运动着的、外向的、上升的、无形的、温热的、明亮的、兴奋的都属</w:t>
      </w:r>
    </w:p>
    <w:p>
      <w:pPr>
        <w:sectPr>
          <w:type w:val="nextPage"/>
          <w:pgSz w:w="11900" w:h="16820"/>
          <w:pgMar w:top="0" w:right="740" w:bottom="0" w:left="7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274" name="shape274"/>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274" o:spid="158371580716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275" name="shape275"/>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275" o:spid="1583715807164"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276" name="shape276"/>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276" o:spid="1583715807165"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277" name="shape277"/>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277" o:spid="158371580716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80720" behindDoc="0" locked="0" layoutInCell="1" allowOverlap="1">
                <wp:simplePos x="0" y="0"/>
                <wp:positionH relativeFrom="page">
                  <wp:posOffset>3644900</wp:posOffset>
                </wp:positionH>
                <wp:positionV relativeFrom="page">
                  <wp:posOffset>1358900</wp:posOffset>
                </wp:positionV>
                <wp:extent cx="1079500" cy="12700"/>
                <wp:effectExtent l="0" t="0" r="22225" b="31115"/>
                <wp:wrapNone/>
                <wp:docPr id="279" name="shape279"/>
                <wp:cNvGraphicFramePr/>
                <a:graphic>
                  <a:graphicData uri="http://schemas.microsoft.com/office/word/2010/wordprocessingShape">
                    <wps:wsp>
                      <wps:cNvSpPr/>
                      <wps:spPr>
                        <a:xfrm>
                          <a:off x="0" y="0"/>
                          <a:ext cx="1079500" cy="12700"/>
                        </a:xfrm>
                        <a:custGeom>
                          <a:avLst/>
                          <a:rect l="l" t="t" r="r" b="b"/>
                          <a:pathLst>
                            <a:path w="1079500" h="12700">
                              <a:moveTo>
                                <a:pt x="0" y="5714"/>
                              </a:moveTo>
                              <a:lnTo>
                                <a:pt x="1068704"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287pt;margin-top:107pt;mso-wrap-style:square;z-index:10280720;mso-wrap-distance-left:9pt;mso-wrap-distance-top:0pt;mso-wrap-distance-right:9pt;mso-wrap-distance-bottom:0pt" id="shape279" o:spid="1583715807166" path="m0,5714l1068704,571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2832100</wp:posOffset>
                </wp:positionH>
                <wp:positionV relativeFrom="page">
                  <wp:posOffset>1828800</wp:posOffset>
                </wp:positionV>
                <wp:extent cx="2019300" cy="12700"/>
                <wp:effectExtent l="0" t="0" r="22225" b="31115"/>
                <wp:wrapNone/>
                <wp:docPr id="280" name="shape280"/>
                <wp:cNvGraphicFramePr/>
                <a:graphic>
                  <a:graphicData uri="http://schemas.microsoft.com/office/word/2010/wordprocessingShape">
                    <wps:wsp>
                      <wps:cNvSpPr/>
                      <wps:spPr>
                        <a:xfrm>
                          <a:off x="0" y="0"/>
                          <a:ext cx="2019300" cy="12700"/>
                        </a:xfrm>
                        <a:custGeom>
                          <a:avLst/>
                          <a:rect l="l" t="t" r="r" b="b"/>
                          <a:pathLst>
                            <a:path w="2019300" h="12700">
                              <a:moveTo>
                                <a:pt x="10160" y="11429"/>
                              </a:moveTo>
                              <a:lnTo>
                                <a:pt x="201104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19300,12700" style="position:absolute;left:0;top:0;visibility:visible;mso-position-horizontal:absolute;mso-position-horizontal-relative:page;mso-position-vertical:absolute;mso-position-vertical-relative:page;width:159pt;height:1pt;margin-left:223pt;margin-top:144pt;mso-wrap-style:square;z-index:10281744;mso-wrap-distance-left:9pt;mso-wrap-distance-top:0pt;mso-wrap-distance-right:9pt;mso-wrap-distance-bottom:0pt" id="shape280" o:spid="1583715807166" path="m10160,11429l2011045,11429"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2171700</wp:posOffset>
                </wp:positionH>
                <wp:positionV relativeFrom="page">
                  <wp:posOffset>6223000</wp:posOffset>
                </wp:positionV>
                <wp:extent cx="4673600" cy="12700"/>
                <wp:effectExtent l="0" t="0" r="22225" b="31115"/>
                <wp:wrapNone/>
                <wp:docPr id="298" name="shape298"/>
                <wp:cNvGraphicFramePr/>
                <a:graphic>
                  <a:graphicData uri="http://schemas.microsoft.com/office/word/2010/wordprocessingShape">
                    <wps:wsp>
                      <wps:cNvSpPr/>
                      <wps:spPr>
                        <a:xfrm>
                          <a:off x="0" y="0"/>
                          <a:ext cx="4673600" cy="12700"/>
                        </a:xfrm>
                        <a:custGeom>
                          <a:avLst/>
                          <a:rect l="l" t="t" r="r" b="b"/>
                          <a:pathLst>
                            <a:path w="4673600" h="12700">
                              <a:moveTo>
                                <a:pt x="4445" y="4444"/>
                              </a:moveTo>
                              <a:lnTo>
                                <a:pt x="467105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673600,12700" style="position:absolute;left:0;top:0;visibility:visible;mso-position-horizontal:absolute;mso-position-horizontal-relative:page;mso-position-vertical:absolute;mso-position-vertical-relative:page;width:368pt;height:1pt;margin-left:171pt;margin-top:490pt;mso-wrap-style:square;z-index:10282768;mso-wrap-distance-left:9pt;mso-wrap-distance-top:0pt;mso-wrap-distance-right:9pt;mso-wrap-distance-bottom:0pt" id="shape298" o:spid="1583715807166" path="m4445,4444l4671059,4444"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1905000</wp:posOffset>
                </wp:positionH>
                <wp:positionV relativeFrom="page">
                  <wp:posOffset>6464300</wp:posOffset>
                </wp:positionV>
                <wp:extent cx="546100" cy="12700"/>
                <wp:effectExtent l="0" t="0" r="22225" b="31115"/>
                <wp:wrapNone/>
                <wp:docPr id="299" name="shape299"/>
                <wp:cNvGraphicFramePr/>
                <a:graphic>
                  <a:graphicData uri="http://schemas.microsoft.com/office/word/2010/wordprocessingShape">
                    <wps:wsp>
                      <wps:cNvSpPr/>
                      <wps:spPr>
                        <a:xfrm>
                          <a:off x="0" y="0"/>
                          <a:ext cx="546100" cy="12700"/>
                        </a:xfrm>
                        <a:custGeom>
                          <a:avLst/>
                          <a:rect l="l" t="t" r="r" b="b"/>
                          <a:pathLst>
                            <a:path w="546100" h="12700">
                              <a:moveTo>
                                <a:pt x="5714" y="2539"/>
                              </a:moveTo>
                              <a:lnTo>
                                <a:pt x="539114"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50pt;margin-top:509pt;mso-wrap-style:square;z-index:10283792;mso-wrap-distance-left:9pt;mso-wrap-distance-top:0pt;mso-wrap-distance-right:9pt;mso-wrap-distance-bottom:0pt" id="shape299" o:spid="1583715807167" path="m5714,2539l539114,253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4991100</wp:posOffset>
                </wp:positionH>
                <wp:positionV relativeFrom="page">
                  <wp:posOffset>6705600</wp:posOffset>
                </wp:positionV>
                <wp:extent cx="660400" cy="12700"/>
                <wp:effectExtent l="0" t="0" r="22225" b="31115"/>
                <wp:wrapNone/>
                <wp:docPr id="300" name="shape300"/>
                <wp:cNvGraphicFramePr/>
                <a:graphic>
                  <a:graphicData uri="http://schemas.microsoft.com/office/word/2010/wordprocessingShape">
                    <wps:wsp>
                      <wps:cNvSpPr/>
                      <wps:spPr>
                        <a:xfrm>
                          <a:off x="0" y="0"/>
                          <a:ext cx="660400" cy="12700"/>
                        </a:xfrm>
                        <a:custGeom>
                          <a:avLst/>
                          <a:rect l="l" t="t" r="r" b="b"/>
                          <a:pathLst>
                            <a:path w="660400" h="12700">
                              <a:moveTo>
                                <a:pt x="0" y="634"/>
                              </a:moveTo>
                              <a:lnTo>
                                <a:pt x="655320"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60400,12700" style="position:absolute;left:0;top:0;visibility:visible;mso-position-horizontal:absolute;mso-position-horizontal-relative:page;mso-position-vertical:absolute;mso-position-vertical-relative:page;width:52pt;height:1pt;margin-left:393pt;margin-top:528pt;mso-wrap-style:square;z-index:10284816;mso-wrap-distance-left:9pt;mso-wrap-distance-top:0pt;mso-wrap-distance-right:9pt;mso-wrap-distance-bottom:0pt" id="shape300" o:spid="1583715807167" path="m0,634l655320,634"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2044700</wp:posOffset>
                </wp:positionH>
                <wp:positionV relativeFrom="page">
                  <wp:posOffset>6934200</wp:posOffset>
                </wp:positionV>
                <wp:extent cx="660400" cy="12700"/>
                <wp:effectExtent l="0" t="0" r="22225" b="31115"/>
                <wp:wrapNone/>
                <wp:docPr id="301" name="shape301"/>
                <wp:cNvGraphicFramePr/>
                <a:graphic>
                  <a:graphicData uri="http://schemas.microsoft.com/office/word/2010/wordprocessingShape">
                    <wps:wsp>
                      <wps:cNvSpPr/>
                      <wps:spPr>
                        <a:xfrm>
                          <a:off x="0" y="0"/>
                          <a:ext cx="660400" cy="12700"/>
                        </a:xfrm>
                        <a:custGeom>
                          <a:avLst/>
                          <a:rect l="l" t="t" r="r" b="b"/>
                          <a:pathLst>
                            <a:path w="660400" h="12700">
                              <a:moveTo>
                                <a:pt x="3175" y="9525"/>
                              </a:moveTo>
                              <a:lnTo>
                                <a:pt x="65722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60400,12700" style="position:absolute;left:0;top:0;visibility:visible;mso-position-horizontal:absolute;mso-position-horizontal-relative:page;mso-position-vertical:absolute;mso-position-vertical-relative:page;width:52pt;height:1pt;margin-left:161pt;margin-top:546pt;mso-wrap-style:square;z-index:10285840;mso-wrap-distance-left:9pt;mso-wrap-distance-top:0pt;mso-wrap-distance-right:9pt;mso-wrap-distance-bottom:0pt" id="shape301" o:spid="1583715807167" path="m3175,9525l657225,9525"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3771900</wp:posOffset>
                </wp:positionH>
                <wp:positionV relativeFrom="page">
                  <wp:posOffset>6934200</wp:posOffset>
                </wp:positionV>
                <wp:extent cx="546100" cy="12700"/>
                <wp:effectExtent l="0" t="0" r="22225" b="31115"/>
                <wp:wrapNone/>
                <wp:docPr id="302" name="shape302"/>
                <wp:cNvGraphicFramePr/>
                <a:graphic>
                  <a:graphicData uri="http://schemas.microsoft.com/office/word/2010/wordprocessingShape">
                    <wps:wsp>
                      <wps:cNvSpPr/>
                      <wps:spPr>
                        <a:xfrm>
                          <a:off x="0" y="0"/>
                          <a:ext cx="546100" cy="12700"/>
                        </a:xfrm>
                        <a:custGeom>
                          <a:avLst/>
                          <a:rect l="l" t="t" r="r" b="b"/>
                          <a:pathLst>
                            <a:path w="546100" h="12700">
                              <a:moveTo>
                                <a:pt x="1270" y="8254"/>
                              </a:moveTo>
                              <a:lnTo>
                                <a:pt x="535940"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297pt;margin-top:546pt;mso-wrap-style:square;z-index:10286864;mso-wrap-distance-left:9pt;mso-wrap-distance-top:0pt;mso-wrap-distance-right:9pt;mso-wrap-distance-bottom:0pt" id="shape302" o:spid="1583715807168" path="m1270,8254l535940,8254"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4572000</wp:posOffset>
                </wp:positionH>
                <wp:positionV relativeFrom="page">
                  <wp:posOffset>7404100</wp:posOffset>
                </wp:positionV>
                <wp:extent cx="546100" cy="12700"/>
                <wp:effectExtent l="0" t="0" r="22225" b="31115"/>
                <wp:wrapNone/>
                <wp:docPr id="303" name="shape303"/>
                <wp:cNvGraphicFramePr/>
                <a:graphic>
                  <a:graphicData uri="http://schemas.microsoft.com/office/word/2010/wordprocessingShape">
                    <wps:wsp>
                      <wps:cNvSpPr/>
                      <wps:spPr>
                        <a:xfrm>
                          <a:off x="0" y="0"/>
                          <a:ext cx="546100" cy="12700"/>
                        </a:xfrm>
                        <a:custGeom>
                          <a:avLst/>
                          <a:rect l="l" t="t" r="r" b="b"/>
                          <a:pathLst>
                            <a:path w="546100" h="12700">
                              <a:moveTo>
                                <a:pt x="4445" y="12064"/>
                              </a:moveTo>
                              <a:lnTo>
                                <a:pt x="53784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360pt;margin-top:583pt;mso-wrap-style:square;z-index:10287888;mso-wrap-distance-left:9pt;mso-wrap-distance-top:0pt;mso-wrap-distance-right:9pt;mso-wrap-distance-bottom:0pt" id="shape303" o:spid="1583715807168" path="m4445,12064l537845,12064" stroked="t" strokecolor="#0000ff" strokeweight="1pt"/>
            </w:pict>
          </mc:Fallback>
        </mc:AlternateContent>
      </w:r>
      <w:r>
        <mc:AlternateContent>
          <mc:Choice Requires="wps">
            <w:drawing>
              <wp:anchor distT="0" distB="0" distL="114300" distR="114300" simplePos="0" relativeHeight="10288912" behindDoc="0" locked="0" layoutInCell="1" allowOverlap="1">
                <wp:simplePos x="0" y="0"/>
                <wp:positionH relativeFrom="page">
                  <wp:posOffset>2844800</wp:posOffset>
                </wp:positionH>
                <wp:positionV relativeFrom="page">
                  <wp:posOffset>8839200</wp:posOffset>
                </wp:positionV>
                <wp:extent cx="673100" cy="12700"/>
                <wp:effectExtent l="0" t="0" r="22225" b="31115"/>
                <wp:wrapNone/>
                <wp:docPr id="304" name="shape304"/>
                <wp:cNvGraphicFramePr/>
                <a:graphic>
                  <a:graphicData uri="http://schemas.microsoft.com/office/word/2010/wordprocessingShape">
                    <wps:wsp>
                      <wps:cNvSpPr/>
                      <wps:spPr>
                        <a:xfrm>
                          <a:off x="0" y="0"/>
                          <a:ext cx="673100" cy="12700"/>
                        </a:xfrm>
                        <a:custGeom>
                          <a:avLst/>
                          <a:rect l="l" t="t" r="r" b="b"/>
                          <a:pathLst>
                            <a:path w="673100" h="12700">
                              <a:moveTo>
                                <a:pt x="9525" y="6350"/>
                              </a:moveTo>
                              <a:lnTo>
                                <a:pt x="666115"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224pt;margin-top:696pt;mso-wrap-style:square;z-index:10288912;mso-wrap-distance-left:9pt;mso-wrap-distance-top:0pt;mso-wrap-distance-right:9pt;mso-wrap-distance-bottom:0pt" id="shape304" o:spid="1583715807169" path="m9525,6350l666115,6350"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838200</wp:posOffset>
                </wp:positionH>
                <wp:positionV relativeFrom="page">
                  <wp:posOffset>9309100</wp:posOffset>
                </wp:positionV>
                <wp:extent cx="2006600" cy="12700"/>
                <wp:effectExtent l="0" t="0" r="22225" b="31115"/>
                <wp:wrapNone/>
                <wp:docPr id="305" name="shape305"/>
                <wp:cNvGraphicFramePr/>
                <a:graphic>
                  <a:graphicData uri="http://schemas.microsoft.com/office/word/2010/wordprocessingShape">
                    <wps:wsp>
                      <wps:cNvSpPr/>
                      <wps:spPr>
                        <a:xfrm>
                          <a:off x="0" y="0"/>
                          <a:ext cx="2006600" cy="12700"/>
                        </a:xfrm>
                        <a:custGeom>
                          <a:avLst/>
                          <a:rect l="l" t="t" r="r" b="b"/>
                          <a:pathLst>
                            <a:path w="2006600" h="12700">
                              <a:moveTo>
                                <a:pt x="4444" y="10794"/>
                              </a:moveTo>
                              <a:lnTo>
                                <a:pt x="200406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06600,12700" style="position:absolute;left:0;top:0;visibility:visible;mso-position-horizontal:absolute;mso-position-horizontal-relative:page;mso-position-vertical:absolute;mso-position-vertical-relative:page;width:158pt;height:1pt;margin-left:66pt;margin-top:733pt;mso-wrap-style:square;z-index:10289936;mso-wrap-distance-left:9pt;mso-wrap-distance-top:0pt;mso-wrap-distance-right:9pt;mso-wrap-distance-bottom:0pt" id="shape305" o:spid="1583715807169" path="m4444,10794l2004060,1079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306" name="image306" descr=""/>
            <wp:cNvGraphicFramePr>
              <a:graphicFrameLocks noChangeAspect="true"/>
            </wp:cNvGraphicFramePr>
            <a:graphic>
              <a:graphicData uri="http://schemas.openxmlformats.org/drawingml/2006/picture">
                <pic:pic>
                  <pic:nvPicPr>
                    <pic:cNvPr id="306" name="image306"/>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jc w:val="both"/>
      </w:pPr>
      <w:r>
        <w:rPr>
          <w:rFonts w:hint="eastAsia" w:ascii="SimSun" w:hAnsi="SimSun" w:eastAsia="SimSun" w:cs="SimSun"/>
          <w:sz w:val="20"/>
        </w:rPr>
        <w:t>于阳；相对静止的、内守的、下降的、寒凉的、晦暗的、抑制的都属于阴。阴阳是相互关联的两种事物或是一个事物的两个方面。</w:t>
      </w:r>
    </w:p>
    <w:p>
      <w:pPr>
        <w:autoSpaceDE w:val="false"/>
        <w:autoSpaceDN w:val="false"/>
        <w:spacing w:line="360" w:lineRule="exact"/>
        <w:ind w:left="60" w:right="0" w:firstLine="420"/>
        <w:jc w:val="both"/>
      </w:pPr>
      <w:r>
        <w:rPr>
          <w:rFonts w:hint="eastAsia" w:ascii="SimSun" w:hAnsi="SimSun" w:eastAsia="SimSun" w:cs="SimSun"/>
          <w:sz w:val="20"/>
        </w:rPr>
        <w:t>同时，事物或者现象阴阳属性的划分是相对的，</w:t>
      </w:r>
      <w:r>
        <w:rPr>
          <w:rFonts w:hint="eastAsia" w:ascii="SimSun" w:hAnsi="SimSun" w:eastAsia="SimSun" w:cs="SimSun"/>
          <w:color w:val="0000ff"/>
          <w:sz w:val="20"/>
        </w:rPr>
        <w:t>阴阳之中复有阴阳</w:t>
      </w:r>
      <w:r>
        <w:rPr>
          <w:rFonts w:hint="eastAsia" w:ascii="SimSun" w:hAnsi="SimSun" w:eastAsia="SimSun" w:cs="SimSun"/>
          <w:sz w:val="20"/>
        </w:rPr>
        <w:t>，即阴中有阳、阳中有阴。例如，白天为阳，夜晚为阴，白天的上午为阳中之阳，下午为阳中之阴，夜晚的上半夜为阴中之阴，下半夜为阴中之阳。</w:t>
      </w:r>
    </w:p>
    <w:p>
      <w:pPr>
        <w:autoSpaceDE w:val="false"/>
        <w:autoSpaceDN w:val="false"/>
        <w:spacing w:line="380" w:lineRule="exact"/>
        <w:ind w:left="480"/>
        <w:jc w:val="both"/>
      </w:pPr>
      <w:r>
        <w:rPr>
          <w:rFonts w:hint="eastAsia" w:ascii="SimSun" w:hAnsi="SimSun" w:eastAsia="SimSun" w:cs="SimSun"/>
          <w:sz w:val="20"/>
        </w:rPr>
        <w:t>阴阳之间存在各种交互作用，包括</w:t>
      </w:r>
      <w:r>
        <w:rPr>
          <w:rFonts w:hint="eastAsia" w:ascii="SimSun" w:hAnsi="SimSun" w:eastAsia="SimSun" w:cs="SimSun"/>
          <w:color w:val="0000ff"/>
          <w:sz w:val="20"/>
        </w:rPr>
        <w:t>对立制约、互根互用、消长、转化</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b/>
          <w:sz w:val="20"/>
        </w:rPr>
        <w:t>事物或现象阴阳属性归类表</w:t>
      </w:r>
    </w:p>
    <w:p>
      <w:pPr>
        <w:spacing w:line="100" w:lineRule="exact"/>
        <w:rPr>
          <w:rFonts w:hint="eastAsia" w:ascii="宋体" w:hAnsi="宋体" w:eastAsia="宋体" w:cs="宋体"/>
          <w:sz w:val="20"/>
        </w:rPr>
      </w:pPr>
    </w:p>
    <w:tbl>
      <w:tblPr>
        <w:tblW w:w="8060" w:type="auto"/>
        <w:tblInd w:w="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740"/>
        <w:gridCol w:w="740"/>
        <w:gridCol w:w="720"/>
        <w:gridCol w:w="740"/>
        <w:gridCol w:w="740"/>
        <w:gridCol w:w="740"/>
        <w:gridCol w:w="740"/>
        <w:gridCol w:w="740"/>
        <w:gridCol w:w="740"/>
        <w:gridCol w:w="1400"/>
      </w:tblGrid>
      <w:tr>
        <w:trPr>
          <w:trHeight w:val="480" w:hRule="exact"/>
        </w:trPr>
        <w:tc>
          <w:tcPr>
            <w:tcW w:w="740" w:type="dxa"/>
            <w:tcMar>
              <w:top w:w="0" w:type="dxa"/>
              <w:left w:w="0" w:type="dxa"/>
              <w:bottom w:w="0" w:type="dxa"/>
              <w:right w:w="0" w:type="dxa"/>
            </w:tcMar>
          </w:tcPr>
          <w:p>
            <w:pPr>
              <w:spacing w:before="120"/>
              <w:ind w:left="120"/>
            </w:pPr>
            <w:r>
              <w:rPr>
                <w:rFonts w:hint="eastAsia" w:ascii="SimSun" w:hAnsi="SimSun" w:eastAsia="SimSun" w:cs="SimSun"/>
                <w:sz w:val="20"/>
              </w:rPr>
              <w:t>属性</w:t>
            </w:r>
          </w:p>
        </w:tc>
        <w:tc>
          <w:tcPr>
            <w:tcW w:w="740" w:type="dxa"/>
            <w:tcMar>
              <w:top w:w="0" w:type="dxa"/>
              <w:left w:w="0" w:type="dxa"/>
              <w:bottom w:w="0" w:type="dxa"/>
              <w:right w:w="0" w:type="dxa"/>
            </w:tcMar>
          </w:tcPr>
          <w:p>
            <w:pPr>
              <w:spacing w:before="120"/>
              <w:ind w:left="120"/>
            </w:pPr>
            <w:r>
              <w:rPr>
                <w:rFonts w:hint="eastAsia" w:ascii="SimSun" w:hAnsi="SimSun" w:eastAsia="SimSun" w:cs="SimSun"/>
                <w:sz w:val="20"/>
              </w:rPr>
              <w:t>空间</w:t>
            </w:r>
          </w:p>
        </w:tc>
        <w:tc>
          <w:tcPr>
            <w:tcW w:w="720" w:type="dxa"/>
            <w:tcMar>
              <w:top w:w="0" w:type="dxa"/>
              <w:left w:w="0" w:type="dxa"/>
              <w:bottom w:w="0" w:type="dxa"/>
              <w:right w:w="0" w:type="dxa"/>
            </w:tcMar>
          </w:tcPr>
          <w:p>
            <w:pPr>
              <w:spacing w:before="120"/>
              <w:ind w:left="120"/>
            </w:pPr>
            <w:r>
              <w:rPr>
                <w:rFonts w:hint="eastAsia" w:ascii="SimSun" w:hAnsi="SimSun" w:eastAsia="SimSun" w:cs="SimSun"/>
                <w:sz w:val="20"/>
              </w:rPr>
              <w:t>时间</w:t>
            </w:r>
          </w:p>
        </w:tc>
        <w:tc>
          <w:tcPr>
            <w:tcW w:w="740" w:type="dxa"/>
            <w:tcMar>
              <w:top w:w="0" w:type="dxa"/>
              <w:left w:w="0" w:type="dxa"/>
              <w:bottom w:w="0" w:type="dxa"/>
              <w:right w:w="0" w:type="dxa"/>
            </w:tcMar>
          </w:tcPr>
          <w:p>
            <w:pPr>
              <w:spacing w:before="100"/>
              <w:ind w:left="140"/>
            </w:pPr>
            <w:r>
              <w:rPr>
                <w:rFonts w:hint="eastAsia" w:ascii="SimSun" w:hAnsi="SimSun" w:eastAsia="SimSun" w:cs="SimSun"/>
                <w:sz w:val="20"/>
              </w:rPr>
              <w:t>季节</w:t>
            </w:r>
          </w:p>
        </w:tc>
        <w:tc>
          <w:tcPr>
            <w:tcW w:w="740" w:type="dxa"/>
            <w:tcMar>
              <w:top w:w="0" w:type="dxa"/>
              <w:left w:w="0" w:type="dxa"/>
              <w:bottom w:w="0" w:type="dxa"/>
              <w:right w:w="0" w:type="dxa"/>
            </w:tcMar>
          </w:tcPr>
          <w:p>
            <w:pPr>
              <w:spacing w:before="100"/>
              <w:ind w:left="140"/>
            </w:pPr>
            <w:r>
              <w:rPr>
                <w:rFonts w:hint="eastAsia" w:ascii="SimSun" w:hAnsi="SimSun" w:eastAsia="SimSun" w:cs="SimSun"/>
                <w:sz w:val="20"/>
              </w:rPr>
              <w:t>亮度</w:t>
            </w:r>
          </w:p>
        </w:tc>
        <w:tc>
          <w:tcPr>
            <w:tcW w:w="740" w:type="dxa"/>
            <w:tcMar>
              <w:top w:w="0" w:type="dxa"/>
              <w:left w:w="0" w:type="dxa"/>
              <w:bottom w:w="0" w:type="dxa"/>
              <w:right w:w="0" w:type="dxa"/>
            </w:tcMar>
          </w:tcPr>
          <w:p>
            <w:pPr>
              <w:spacing w:before="120"/>
              <w:ind w:left="120"/>
            </w:pPr>
            <w:r>
              <w:rPr>
                <w:rFonts w:hint="eastAsia" w:ascii="SimSun" w:hAnsi="SimSun" w:eastAsia="SimSun" w:cs="SimSun"/>
                <w:sz w:val="20"/>
              </w:rPr>
              <w:t>温度</w:t>
            </w:r>
          </w:p>
        </w:tc>
        <w:tc>
          <w:tcPr>
            <w:tcW w:w="740" w:type="dxa"/>
            <w:tcMar>
              <w:top w:w="0" w:type="dxa"/>
              <w:left w:w="0" w:type="dxa"/>
              <w:bottom w:w="0" w:type="dxa"/>
              <w:right w:w="0" w:type="dxa"/>
            </w:tcMar>
          </w:tcPr>
          <w:p>
            <w:pPr>
              <w:spacing w:before="120"/>
              <w:ind w:left="120"/>
            </w:pPr>
            <w:r>
              <w:rPr>
                <w:rFonts w:hint="eastAsia" w:ascii="SimSun" w:hAnsi="SimSun" w:eastAsia="SimSun" w:cs="SimSun"/>
                <w:sz w:val="20"/>
              </w:rPr>
              <w:t>湿度</w:t>
            </w:r>
          </w:p>
        </w:tc>
        <w:tc>
          <w:tcPr>
            <w:tcW w:w="740" w:type="dxa"/>
            <w:tcMar>
              <w:top w:w="0" w:type="dxa"/>
              <w:left w:w="0" w:type="dxa"/>
              <w:bottom w:w="0" w:type="dxa"/>
              <w:right w:w="0" w:type="dxa"/>
            </w:tcMar>
          </w:tcPr>
          <w:p>
            <w:pPr>
              <w:spacing w:before="120"/>
              <w:ind w:left="120"/>
            </w:pPr>
            <w:r>
              <w:rPr>
                <w:rFonts w:hint="eastAsia" w:ascii="SimSun" w:hAnsi="SimSun" w:eastAsia="SimSun" w:cs="SimSun"/>
                <w:sz w:val="20"/>
              </w:rPr>
              <w:t>重量</w:t>
            </w:r>
          </w:p>
        </w:tc>
        <w:tc>
          <w:tcPr>
            <w:tcW w:w="740" w:type="dxa"/>
            <w:tcMar>
              <w:top w:w="0" w:type="dxa"/>
              <w:left w:w="0" w:type="dxa"/>
              <w:bottom w:w="0" w:type="dxa"/>
              <w:right w:w="0" w:type="dxa"/>
            </w:tcMar>
          </w:tcPr>
          <w:p>
            <w:pPr>
              <w:spacing w:before="100"/>
              <w:ind w:left="120"/>
            </w:pPr>
            <w:r>
              <w:rPr>
                <w:rFonts w:hint="eastAsia" w:ascii="SimSun" w:hAnsi="SimSun" w:eastAsia="SimSun" w:cs="SimSun"/>
                <w:sz w:val="20"/>
              </w:rPr>
              <w:t>性状</w:t>
            </w:r>
          </w:p>
        </w:tc>
        <w:tc>
          <w:tcPr>
            <w:tcW w:w="1400" w:type="dxa"/>
            <w:tcMar>
              <w:top w:w="0" w:type="dxa"/>
              <w:left w:w="0" w:type="dxa"/>
              <w:bottom w:w="0" w:type="dxa"/>
              <w:right w:w="0" w:type="dxa"/>
            </w:tcMar>
          </w:tcPr>
          <w:p>
            <w:pPr>
              <w:spacing w:before="100"/>
              <w:ind w:left="120"/>
            </w:pPr>
            <w:r>
              <w:rPr>
                <w:rFonts w:hint="eastAsia" w:ascii="SimSun" w:hAnsi="SimSun" w:eastAsia="SimSun" w:cs="SimSun"/>
                <w:sz w:val="20"/>
              </w:rPr>
              <w:t>运动状态</w:t>
            </w:r>
          </w:p>
        </w:tc>
      </w:tr>
      <w:tr>
        <w:trPr>
          <w:trHeight w:val="780" w:hRule="exact"/>
        </w:trPr>
        <w:tc>
          <w:tcPr>
            <w:tcW w:w="740" w:type="dxa"/>
            <w:tcMar>
              <w:top w:w="0" w:type="dxa"/>
              <w:left w:w="0" w:type="dxa"/>
              <w:bottom w:w="0" w:type="dxa"/>
              <w:right w:w="0" w:type="dxa"/>
            </w:tcMar>
          </w:tcPr>
          <w:p>
            <w:pPr>
              <w:spacing w:before="280"/>
              <w:ind w:left="120"/>
            </w:pPr>
            <w:r>
              <w:rPr>
                <w:rFonts w:hint="eastAsia" w:ascii="SimSun" w:hAnsi="SimSun" w:eastAsia="SimSun" w:cs="SimSun"/>
                <w:color w:val="0000ff"/>
                <w:sz w:val="20"/>
              </w:rPr>
              <w:t>阳</w:t>
            </w:r>
          </w:p>
        </w:tc>
        <w:tc>
          <w:tcPr>
            <w:tcW w:w="740" w:type="dxa"/>
            <w:tcMar>
              <w:top w:w="0" w:type="dxa"/>
              <w:left w:w="0" w:type="dxa"/>
              <w:bottom w:w="0" w:type="dxa"/>
              <w:right w:w="0" w:type="dxa"/>
            </w:tcMar>
          </w:tcPr>
          <w:p>
            <w:pPr>
              <w:spacing w:before="120"/>
              <w:ind w:left="120"/>
            </w:pPr>
            <w:r>
              <w:rPr>
                <w:rFonts w:hint="eastAsia" w:ascii="SimSun" w:hAnsi="SimSun" w:eastAsia="SimSun" w:cs="SimSun"/>
                <w:sz w:val="20"/>
              </w:rPr>
              <w:t>天上</w:t>
            </w:r>
          </w:p>
          <w:p>
            <w:pPr>
              <w:spacing w:before="100"/>
              <w:ind w:left="120"/>
            </w:pPr>
            <w:r>
              <w:rPr>
                <w:rFonts w:hint="eastAsia" w:ascii="SimSun" w:hAnsi="SimSun" w:eastAsia="SimSun" w:cs="SimSun"/>
                <w:sz w:val="20"/>
              </w:rPr>
              <w:t>南外</w:t>
            </w:r>
          </w:p>
        </w:tc>
        <w:tc>
          <w:tcPr>
            <w:tcW w:w="720" w:type="dxa"/>
            <w:tcMar>
              <w:top w:w="0" w:type="dxa"/>
              <w:left w:w="0" w:type="dxa"/>
              <w:bottom w:w="0" w:type="dxa"/>
              <w:right w:w="0" w:type="dxa"/>
            </w:tcMar>
          </w:tcPr>
          <w:p>
            <w:pPr>
              <w:spacing w:before="300"/>
              <w:ind w:left="120"/>
            </w:pPr>
            <w:r>
              <w:rPr>
                <w:rFonts w:hint="eastAsia" w:ascii="SimSun" w:hAnsi="SimSun" w:eastAsia="SimSun" w:cs="SimSun"/>
                <w:sz w:val="20"/>
              </w:rPr>
              <w:t>昼</w:t>
            </w:r>
          </w:p>
        </w:tc>
        <w:tc>
          <w:tcPr>
            <w:tcW w:w="740" w:type="dxa"/>
            <w:tcMar>
              <w:top w:w="0" w:type="dxa"/>
              <w:left w:w="0" w:type="dxa"/>
              <w:bottom w:w="0" w:type="dxa"/>
              <w:right w:w="0" w:type="dxa"/>
            </w:tcMar>
          </w:tcPr>
          <w:p>
            <w:pPr>
              <w:spacing w:before="260"/>
              <w:ind w:left="140"/>
            </w:pPr>
            <w:r>
              <w:rPr>
                <w:rFonts w:hint="eastAsia" w:ascii="SimSun" w:hAnsi="SimSun" w:eastAsia="SimSun" w:cs="SimSun"/>
                <w:sz w:val="20"/>
              </w:rPr>
              <w:t>春夏</w:t>
            </w:r>
          </w:p>
        </w:tc>
        <w:tc>
          <w:tcPr>
            <w:tcW w:w="740" w:type="dxa"/>
            <w:tcMar>
              <w:top w:w="0" w:type="dxa"/>
              <w:left w:w="0" w:type="dxa"/>
              <w:bottom w:w="0" w:type="dxa"/>
              <w:right w:w="0" w:type="dxa"/>
            </w:tcMar>
          </w:tcPr>
          <w:p>
            <w:pPr>
              <w:spacing w:before="280"/>
              <w:ind w:left="140"/>
            </w:pPr>
            <w:r>
              <w:rPr>
                <w:rFonts w:hint="eastAsia" w:ascii="SimSun" w:hAnsi="SimSun" w:eastAsia="SimSun" w:cs="SimSun"/>
                <w:sz w:val="20"/>
              </w:rPr>
              <w:t>明</w:t>
            </w:r>
          </w:p>
        </w:tc>
        <w:tc>
          <w:tcPr>
            <w:tcW w:w="740" w:type="dxa"/>
            <w:tcMar>
              <w:top w:w="0" w:type="dxa"/>
              <w:left w:w="0" w:type="dxa"/>
              <w:bottom w:w="0" w:type="dxa"/>
              <w:right w:w="0" w:type="dxa"/>
            </w:tcMar>
          </w:tcPr>
          <w:p>
            <w:pPr>
              <w:spacing w:before="260"/>
              <w:ind w:left="120"/>
            </w:pPr>
            <w:r>
              <w:rPr>
                <w:rFonts w:hint="eastAsia" w:ascii="SimSun" w:hAnsi="SimSun" w:eastAsia="SimSun" w:cs="SimSun"/>
                <w:sz w:val="20"/>
              </w:rPr>
              <w:t>温热</w:t>
            </w:r>
          </w:p>
        </w:tc>
        <w:tc>
          <w:tcPr>
            <w:tcW w:w="740" w:type="dxa"/>
            <w:tcMar>
              <w:top w:w="0" w:type="dxa"/>
              <w:left w:w="0" w:type="dxa"/>
              <w:bottom w:w="0" w:type="dxa"/>
              <w:right w:w="0" w:type="dxa"/>
            </w:tcMar>
          </w:tcPr>
          <w:p>
            <w:pPr>
              <w:spacing w:before="260"/>
              <w:ind w:left="120"/>
            </w:pPr>
            <w:r>
              <w:rPr>
                <w:rFonts w:hint="eastAsia" w:ascii="SimSun" w:hAnsi="SimSun" w:eastAsia="SimSun" w:cs="SimSun"/>
                <w:sz w:val="20"/>
              </w:rPr>
              <w:t>燥</w:t>
            </w:r>
          </w:p>
        </w:tc>
        <w:tc>
          <w:tcPr>
            <w:tcW w:w="740" w:type="dxa"/>
            <w:tcMar>
              <w:top w:w="0" w:type="dxa"/>
              <w:left w:w="0" w:type="dxa"/>
              <w:bottom w:w="0" w:type="dxa"/>
              <w:right w:w="0" w:type="dxa"/>
            </w:tcMar>
          </w:tcPr>
          <w:p>
            <w:pPr>
              <w:spacing w:before="260"/>
              <w:ind w:left="120"/>
            </w:pPr>
            <w:r>
              <w:rPr>
                <w:rFonts w:hint="eastAsia" w:ascii="SimSun" w:hAnsi="SimSun" w:eastAsia="SimSun" w:cs="SimSun"/>
                <w:sz w:val="20"/>
              </w:rPr>
              <w:t>轻</w:t>
            </w:r>
          </w:p>
        </w:tc>
        <w:tc>
          <w:tcPr>
            <w:tcW w:w="740" w:type="dxa"/>
            <w:tcMar>
              <w:top w:w="0" w:type="dxa"/>
              <w:left w:w="0" w:type="dxa"/>
              <w:bottom w:w="0" w:type="dxa"/>
              <w:right w:w="0" w:type="dxa"/>
            </w:tcMar>
          </w:tcPr>
          <w:p>
            <w:pPr>
              <w:spacing w:before="260"/>
              <w:ind w:left="120"/>
            </w:pPr>
            <w:r>
              <w:rPr>
                <w:rFonts w:hint="eastAsia" w:ascii="SimSun" w:hAnsi="SimSun" w:eastAsia="SimSun" w:cs="SimSun"/>
                <w:sz w:val="20"/>
              </w:rPr>
              <w:t>清</w:t>
            </w:r>
          </w:p>
        </w:tc>
        <w:tc>
          <w:tcPr>
            <w:tcW w:w="1400" w:type="dxa"/>
            <w:tcMar>
              <w:top w:w="0" w:type="dxa"/>
              <w:left w:w="0" w:type="dxa"/>
              <w:bottom w:w="0" w:type="dxa"/>
              <w:right w:w="0" w:type="dxa"/>
            </w:tcMar>
          </w:tcPr>
          <w:p>
            <w:pPr>
              <w:spacing w:before="120"/>
              <w:ind w:left="120"/>
            </w:pPr>
            <w:r>
              <w:rPr>
                <w:rFonts w:hint="eastAsia" w:ascii="SimSun" w:hAnsi="SimSun" w:eastAsia="SimSun" w:cs="SimSun"/>
                <w:sz w:val="20"/>
              </w:rPr>
              <w:t>动、升、兴</w:t>
            </w:r>
          </w:p>
          <w:p>
            <w:pPr>
              <w:spacing w:before="100"/>
              <w:ind w:left="120"/>
            </w:pPr>
            <w:r>
              <w:rPr>
                <w:rFonts w:hint="eastAsia" w:ascii="SimSun" w:hAnsi="SimSun" w:eastAsia="SimSun" w:cs="SimSun"/>
                <w:sz w:val="20"/>
              </w:rPr>
              <w:t>奋、亢进</w:t>
            </w:r>
          </w:p>
        </w:tc>
      </w:tr>
      <w:tr>
        <w:trPr>
          <w:trHeight w:val="760" w:hRule="exact"/>
        </w:trPr>
        <w:tc>
          <w:tcPr>
            <w:tcW w:w="740" w:type="dxa"/>
            <w:tcMar>
              <w:top w:w="0" w:type="dxa"/>
              <w:left w:w="0" w:type="dxa"/>
              <w:bottom w:w="0" w:type="dxa"/>
              <w:right w:w="0" w:type="dxa"/>
            </w:tcMar>
          </w:tcPr>
          <w:p>
            <w:pPr>
              <w:spacing w:before="260"/>
              <w:ind w:left="120"/>
            </w:pPr>
            <w:r>
              <w:rPr>
                <w:rFonts w:hint="eastAsia" w:ascii="SimSun" w:hAnsi="SimSun" w:eastAsia="SimSun" w:cs="SimSun"/>
                <w:color w:val="0000ff"/>
                <w:sz w:val="20"/>
              </w:rPr>
              <w:t>阴</w:t>
            </w:r>
          </w:p>
        </w:tc>
        <w:tc>
          <w:tcPr>
            <w:tcW w:w="740" w:type="dxa"/>
            <w:tcMar>
              <w:top w:w="0" w:type="dxa"/>
              <w:left w:w="0" w:type="dxa"/>
              <w:bottom w:w="0" w:type="dxa"/>
              <w:right w:w="0" w:type="dxa"/>
            </w:tcMar>
          </w:tcPr>
          <w:p>
            <w:pPr>
              <w:spacing w:before="100"/>
              <w:ind w:left="120"/>
            </w:pPr>
            <w:r>
              <w:rPr>
                <w:rFonts w:hint="eastAsia" w:ascii="SimSun" w:hAnsi="SimSun" w:eastAsia="SimSun" w:cs="SimSun"/>
                <w:sz w:val="20"/>
              </w:rPr>
              <w:t>地下</w:t>
            </w:r>
          </w:p>
          <w:p>
            <w:pPr>
              <w:spacing w:before="80"/>
              <w:ind w:left="120"/>
            </w:pPr>
            <w:r>
              <w:rPr>
                <w:rFonts w:hint="eastAsia" w:ascii="SimSun" w:hAnsi="SimSun" w:eastAsia="SimSun" w:cs="SimSun"/>
                <w:sz w:val="20"/>
              </w:rPr>
              <w:t>北内</w:t>
            </w:r>
          </w:p>
        </w:tc>
        <w:tc>
          <w:tcPr>
            <w:tcW w:w="720" w:type="dxa"/>
            <w:tcMar>
              <w:top w:w="0" w:type="dxa"/>
              <w:left w:w="0" w:type="dxa"/>
              <w:bottom w:w="0" w:type="dxa"/>
              <w:right w:w="0" w:type="dxa"/>
            </w:tcMar>
          </w:tcPr>
          <w:p>
            <w:pPr>
              <w:spacing w:before="260"/>
              <w:ind w:left="120"/>
            </w:pPr>
            <w:r>
              <w:rPr>
                <w:rFonts w:hint="eastAsia" w:ascii="SimSun" w:hAnsi="SimSun" w:eastAsia="SimSun" w:cs="SimSun"/>
                <w:sz w:val="20"/>
              </w:rPr>
              <w:t>夜</w:t>
            </w:r>
          </w:p>
        </w:tc>
        <w:tc>
          <w:tcPr>
            <w:tcW w:w="740" w:type="dxa"/>
            <w:tcMar>
              <w:top w:w="0" w:type="dxa"/>
              <w:left w:w="0" w:type="dxa"/>
              <w:bottom w:w="0" w:type="dxa"/>
              <w:right w:w="0" w:type="dxa"/>
            </w:tcMar>
          </w:tcPr>
          <w:p>
            <w:pPr>
              <w:spacing w:before="260"/>
              <w:ind w:left="140"/>
            </w:pPr>
            <w:r>
              <w:rPr>
                <w:rFonts w:hint="eastAsia" w:ascii="SimSun" w:hAnsi="SimSun" w:eastAsia="SimSun" w:cs="SimSun"/>
                <w:sz w:val="20"/>
              </w:rPr>
              <w:t>秋冬</w:t>
            </w:r>
          </w:p>
        </w:tc>
        <w:tc>
          <w:tcPr>
            <w:tcW w:w="740" w:type="dxa"/>
            <w:tcMar>
              <w:top w:w="0" w:type="dxa"/>
              <w:left w:w="0" w:type="dxa"/>
              <w:bottom w:w="0" w:type="dxa"/>
              <w:right w:w="0" w:type="dxa"/>
            </w:tcMar>
          </w:tcPr>
          <w:p>
            <w:pPr>
              <w:spacing w:before="260"/>
              <w:ind w:left="140"/>
            </w:pPr>
            <w:r>
              <w:rPr>
                <w:rFonts w:hint="eastAsia" w:ascii="SimSun" w:hAnsi="SimSun" w:eastAsia="SimSun" w:cs="SimSun"/>
                <w:sz w:val="20"/>
              </w:rPr>
              <w:t>暗</w:t>
            </w:r>
          </w:p>
        </w:tc>
        <w:tc>
          <w:tcPr>
            <w:tcW w:w="740" w:type="dxa"/>
            <w:tcMar>
              <w:top w:w="0" w:type="dxa"/>
              <w:left w:w="0" w:type="dxa"/>
              <w:bottom w:w="0" w:type="dxa"/>
              <w:right w:w="0" w:type="dxa"/>
            </w:tcMar>
          </w:tcPr>
          <w:p>
            <w:pPr>
              <w:spacing w:before="260"/>
              <w:ind w:left="120"/>
            </w:pPr>
            <w:r>
              <w:rPr>
                <w:rFonts w:hint="eastAsia" w:ascii="SimSun" w:hAnsi="SimSun" w:eastAsia="SimSun" w:cs="SimSun"/>
                <w:sz w:val="20"/>
              </w:rPr>
              <w:t>寒凉</w:t>
            </w:r>
          </w:p>
        </w:tc>
        <w:tc>
          <w:tcPr>
            <w:tcW w:w="740" w:type="dxa"/>
            <w:tcMar>
              <w:top w:w="0" w:type="dxa"/>
              <w:left w:w="0" w:type="dxa"/>
              <w:bottom w:w="0" w:type="dxa"/>
              <w:right w:w="0" w:type="dxa"/>
            </w:tcMar>
          </w:tcPr>
          <w:p>
            <w:pPr>
              <w:spacing w:before="300"/>
              <w:ind w:left="120"/>
            </w:pPr>
            <w:r>
              <w:rPr>
                <w:rFonts w:hint="eastAsia" w:ascii="SimSun" w:hAnsi="SimSun" w:eastAsia="SimSun" w:cs="SimSun"/>
                <w:sz w:val="20"/>
              </w:rPr>
              <w:t>湿</w:t>
            </w:r>
          </w:p>
        </w:tc>
        <w:tc>
          <w:tcPr>
            <w:tcW w:w="740" w:type="dxa"/>
            <w:tcMar>
              <w:top w:w="0" w:type="dxa"/>
              <w:left w:w="0" w:type="dxa"/>
              <w:bottom w:w="0" w:type="dxa"/>
              <w:right w:w="0" w:type="dxa"/>
            </w:tcMar>
          </w:tcPr>
          <w:p>
            <w:pPr>
              <w:spacing w:before="280"/>
              <w:ind w:left="120"/>
            </w:pPr>
            <w:r>
              <w:rPr>
                <w:rFonts w:hint="eastAsia" w:ascii="SimSun" w:hAnsi="SimSun" w:eastAsia="SimSun" w:cs="SimSun"/>
                <w:sz w:val="20"/>
              </w:rPr>
              <w:t>重</w:t>
            </w:r>
          </w:p>
        </w:tc>
        <w:tc>
          <w:tcPr>
            <w:tcW w:w="740" w:type="dxa"/>
            <w:tcMar>
              <w:top w:w="0" w:type="dxa"/>
              <w:left w:w="0" w:type="dxa"/>
              <w:bottom w:w="0" w:type="dxa"/>
              <w:right w:w="0" w:type="dxa"/>
            </w:tcMar>
          </w:tcPr>
          <w:p>
            <w:pPr>
              <w:spacing w:before="280"/>
              <w:ind w:left="120"/>
            </w:pPr>
            <w:r>
              <w:rPr>
                <w:rFonts w:hint="eastAsia" w:ascii="SimSun" w:hAnsi="SimSun" w:eastAsia="SimSun" w:cs="SimSun"/>
                <w:sz w:val="20"/>
              </w:rPr>
              <w:t>浊</w:t>
            </w:r>
          </w:p>
        </w:tc>
        <w:tc>
          <w:tcPr>
            <w:tcW w:w="1400" w:type="dxa"/>
            <w:tcMar>
              <w:top w:w="0" w:type="dxa"/>
              <w:left w:w="0" w:type="dxa"/>
              <w:bottom w:w="0" w:type="dxa"/>
              <w:right w:w="0" w:type="dxa"/>
            </w:tcMar>
          </w:tcPr>
          <w:p>
            <w:pPr>
              <w:spacing w:before="100"/>
              <w:ind w:left="120"/>
            </w:pPr>
            <w:r>
              <w:rPr>
                <w:rFonts w:hint="eastAsia" w:ascii="SimSun" w:hAnsi="SimSun" w:eastAsia="SimSun" w:cs="SimSun"/>
                <w:sz w:val="20"/>
              </w:rPr>
              <w:t>静、降、抑</w:t>
            </w:r>
          </w:p>
          <w:p>
            <w:pPr>
              <w:spacing w:before="80"/>
              <w:ind w:left="120"/>
            </w:pPr>
            <w:r>
              <w:rPr>
                <w:rFonts w:hint="eastAsia" w:ascii="SimSun" w:hAnsi="SimSun" w:eastAsia="SimSun" w:cs="SimSun"/>
                <w:sz w:val="20"/>
              </w:rPr>
              <w:t>制、衰退</w:t>
            </w:r>
          </w:p>
        </w:tc>
      </w:tr>
    </w:tbl>
    <w:p>
      <w:pPr>
        <w:autoSpaceDE w:val="false"/>
        <w:autoSpaceDN w:val="false"/>
        <w:spacing w:line="32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、阴阳对立制约：</w:t>
      </w:r>
    </w:p>
    <w:p>
      <w:pPr>
        <w:autoSpaceDE w:val="false"/>
        <w:autoSpaceDN w:val="false"/>
        <w:spacing w:line="360" w:lineRule="exact"/>
        <w:ind w:left="60" w:right="40" w:firstLine="420"/>
        <w:jc w:val="both"/>
      </w:pPr>
      <w:r>
        <w:rPr>
          <w:rFonts w:hint="eastAsia" w:ascii="SimSun" w:hAnsi="SimSun" w:eastAsia="SimSun" w:cs="SimSun"/>
          <w:sz w:val="20"/>
        </w:rPr>
        <w:t>阴阳双方是对立的、属性是相反的。如：寒与热、动与静。可以表现为相互抑制、相互约束，即相互制约，如：热可以祛寒，寒可以除热。</w:t>
      </w:r>
    </w:p>
    <w:p>
      <w:pPr>
        <w:autoSpaceDE w:val="false"/>
        <w:autoSpaceDN w:val="false"/>
        <w:spacing w:line="380" w:lineRule="exact"/>
        <w:ind w:left="480"/>
        <w:jc w:val="both"/>
      </w:pPr>
      <w:r>
        <w:rPr>
          <w:rFonts w:hint="eastAsia" w:ascii="SimSun" w:hAnsi="SimSun" w:eastAsia="SimSun" w:cs="SimSun"/>
          <w:sz w:val="20"/>
        </w:rPr>
        <w:t>阴阳双方相互对立制约，对维持阴阳之间的动态平衡具有作用，如：四季温度变化。</w:t>
      </w:r>
    </w:p>
    <w:p>
      <w:pPr>
        <w:autoSpaceDE w:val="false"/>
        <w:autoSpaceDN w:val="false"/>
        <w:spacing w:line="380" w:lineRule="exact"/>
        <w:ind w:left="480"/>
        <w:jc w:val="both"/>
      </w:pPr>
      <w:r>
        <w:rPr>
          <w:rFonts w:hint="eastAsia" w:ascii="SimSun" w:hAnsi="SimSun" w:eastAsia="SimSun" w:cs="SimSun"/>
          <w:sz w:val="20"/>
        </w:rPr>
        <w:t>阴阳双方对立制约关系失调，阴阳之间动态平衡就会遭到破坏，如：四季气候失常。</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、阴阳互根互用</w:t>
      </w:r>
      <w:r>
        <w:rPr>
          <w:rFonts w:hint="eastAsia" w:ascii="SimSun" w:hAnsi="SimSun" w:eastAsia="SimSun" w:cs="SimSun"/>
          <w:sz w:val="20"/>
        </w:rPr>
        <w:t>：</w:t>
      </w:r>
    </w:p>
    <w:p>
      <w:pPr>
        <w:autoSpaceDE w:val="false"/>
        <w:autoSpaceDN w:val="false"/>
        <w:spacing w:line="380" w:lineRule="exact"/>
        <w:ind w:left="60" w:right="40" w:firstLine="420"/>
        <w:jc w:val="both"/>
      </w:pPr>
      <w:r>
        <w:rPr>
          <w:rFonts w:hint="eastAsia" w:ascii="SimSun" w:hAnsi="SimSun" w:eastAsia="SimSun" w:cs="SimSun"/>
          <w:sz w:val="20"/>
        </w:rPr>
        <w:t>指凡阴阳皆相互依存，即阴和阳任何一方都不能脱离对方而单独存在。如：上为阳，下为阴。如果没有上，也就没有所谓的下。</w:t>
      </w:r>
    </w:p>
    <w:p>
      <w:pPr>
        <w:autoSpaceDE w:val="false"/>
        <w:autoSpaceDN w:val="false"/>
        <w:spacing w:line="360" w:lineRule="exact"/>
        <w:ind w:left="480"/>
        <w:jc w:val="both"/>
      </w:pPr>
      <w:r>
        <w:rPr>
          <w:rFonts w:hint="eastAsia" w:ascii="Times New Roman" w:hAnsi="Times New Roman" w:eastAsia="Times New Roman" w:cs="Times New Roman"/>
          <w:sz w:val="20"/>
        </w:rPr>
        <w:t>“</w:t>
      </w:r>
      <w:r>
        <w:rPr>
          <w:rFonts w:hint="eastAsia" w:ascii="SimSun" w:hAnsi="SimSun" w:eastAsia="SimSun" w:cs="SimSun"/>
          <w:sz w:val="20"/>
        </w:rPr>
        <w:t>阴阳互根互用关系失调：孤阴不生，独阳不长</w:t>
      </w:r>
      <w:r>
        <w:rPr>
          <w:rFonts w:hint="eastAsia" w:ascii="Times New Roman" w:hAnsi="Times New Roman" w:eastAsia="Times New Roman" w:cs="Times New Roman"/>
          <w:sz w:val="20"/>
        </w:rPr>
        <w:t>”</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、阴阳消长</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SimSun" w:hAnsi="SimSun" w:eastAsia="SimSun" w:cs="SimSun"/>
          <w:sz w:val="20"/>
        </w:rPr>
        <w:t>对立互根的阴阳双方不是静止不变的，而是处于不断的消减和增长的变化之中，这就是阴阳消长。阴阳之间为什么会存在消长变化？</w:t>
      </w:r>
      <w:r>
        <w:rPr>
          <w:rFonts w:hint="eastAsia" w:ascii="SimSun" w:hAnsi="SimSun" w:eastAsia="SimSun" w:cs="SimSun"/>
          <w:color w:val="0000ff"/>
          <w:sz w:val="20"/>
        </w:rPr>
        <w:t>其根本原因在于阴阳的对立制约和互根互用关系。阴阳之间的平衡属于动态平衡</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sz w:val="20"/>
        </w:rPr>
        <w:t>由于阴阳双方具有</w:t>
      </w:r>
      <w:r>
        <w:rPr>
          <w:rFonts w:hint="eastAsia" w:ascii="SimSun" w:hAnsi="SimSun" w:eastAsia="SimSun" w:cs="SimSun"/>
          <w:color w:val="0000ff"/>
          <w:sz w:val="20"/>
        </w:rPr>
        <w:t>对立制约</w:t>
      </w:r>
      <w:r>
        <w:rPr>
          <w:rFonts w:hint="eastAsia" w:ascii="SimSun" w:hAnsi="SimSun" w:eastAsia="SimSun" w:cs="SimSun"/>
          <w:sz w:val="20"/>
        </w:rPr>
        <w:t>的关系，所以阴阳之间可以表现出某一方增长而另一方消减，某一方消减而另一方增长的互为消长变化。例如从冬到春至夏，气候从寒转温变热，这就是</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阳长阴消</w:t>
      </w:r>
      <w:r>
        <w:rPr>
          <w:rFonts w:hint="eastAsia" w:ascii="Times New Roman" w:hAnsi="Times New Roman" w:eastAsia="Times New Roman" w:cs="Times New Roman"/>
          <w:color w:val="0000ff"/>
          <w:sz w:val="20"/>
        </w:rPr>
        <w:t>”</w:t>
      </w:r>
      <w:r>
        <w:rPr>
          <w:rFonts w:hint="eastAsia" w:ascii="SimSun" w:hAnsi="SimSun" w:eastAsia="SimSun" w:cs="SimSun"/>
          <w:sz w:val="20"/>
        </w:rPr>
        <w:t>；而从夏到秋至冬，气候从热转凉变寒，这就是</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阴长阳消</w:t>
      </w:r>
      <w:r>
        <w:rPr>
          <w:rFonts w:hint="eastAsia" w:ascii="Times New Roman" w:hAnsi="Times New Roman" w:eastAsia="Times New Roman" w:cs="Times New Roman"/>
          <w:color w:val="0000ff"/>
          <w:sz w:val="20"/>
        </w:rPr>
        <w:t>”</w:t>
      </w:r>
      <w:r>
        <w:rPr>
          <w:rFonts w:hint="eastAsia" w:ascii="SimSun" w:hAnsi="SimSun" w:eastAsia="SimSun" w:cs="SimSun"/>
          <w:sz w:val="20"/>
        </w:rPr>
        <w:t>。阴阳双方又具有</w:t>
      </w:r>
      <w:r>
        <w:rPr>
          <w:rFonts w:hint="eastAsia" w:ascii="SimSun" w:hAnsi="SimSun" w:eastAsia="SimSun" w:cs="SimSun"/>
          <w:color w:val="0000ff"/>
          <w:sz w:val="20"/>
        </w:rPr>
        <w:t>互根互用</w:t>
      </w:r>
      <w:r>
        <w:rPr>
          <w:rFonts w:hint="eastAsia" w:ascii="SimSun" w:hAnsi="SimSun" w:eastAsia="SimSun" w:cs="SimSun"/>
          <w:sz w:val="20"/>
        </w:rPr>
        <w:t>的关系。例如精有形而属于阴，气无形而属于阳。饥饿时没有力气，是因为水谷之精不足，不能化生人体之气的缘故，属于阴阳皆消；反之，补充了水谷，人会感觉有力气，这是因为水谷充足而能化生人体之气的缘故，属于</w:t>
      </w:r>
      <w:r>
        <w:rPr>
          <w:rFonts w:hint="eastAsia" w:ascii="SimSun" w:hAnsi="SimSun" w:eastAsia="SimSun" w:cs="SimSun"/>
          <w:color w:val="0000ff"/>
          <w:sz w:val="20"/>
        </w:rPr>
        <w:t>阴阳皆长</w:t>
      </w:r>
      <w:r>
        <w:rPr>
          <w:rFonts w:hint="eastAsia" w:ascii="SimSun" w:hAnsi="SimSun" w:eastAsia="SimSun" w:cs="SimSun"/>
          <w:sz w:val="20"/>
        </w:rPr>
        <w:t>。</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4</w:t>
      </w:r>
      <w:r>
        <w:rPr>
          <w:rFonts w:hint="eastAsia" w:ascii="SimSun" w:hAnsi="SimSun" w:eastAsia="SimSun" w:cs="SimSun"/>
          <w:b/>
          <w:sz w:val="20"/>
        </w:rPr>
        <w:t>、阴阳转化：</w:t>
      </w:r>
    </w:p>
    <w:p>
      <w:pPr>
        <w:autoSpaceDE w:val="false"/>
        <w:autoSpaceDN w:val="false"/>
        <w:spacing w:line="360" w:lineRule="exact"/>
        <w:ind w:left="60" w:right="0" w:firstLine="420"/>
        <w:jc w:val="both"/>
      </w:pPr>
      <w:r>
        <w:rPr>
          <w:rFonts w:hint="eastAsia" w:ascii="SimSun" w:hAnsi="SimSun" w:eastAsia="SimSun" w:cs="SimSun"/>
          <w:sz w:val="20"/>
        </w:rPr>
        <w:t>在一定条件下阴阳可各自向其对立的属性转化，即阴可转为阳，阳可转为阴，如：属阴的黑夜可以转化为属阳的白天。</w:t>
      </w:r>
    </w:p>
    <w:p>
      <w:pPr>
        <w:autoSpaceDE w:val="false"/>
        <w:autoSpaceDN w:val="false"/>
        <w:spacing w:line="380" w:lineRule="exact"/>
        <w:ind w:left="60" w:right="0" w:firstLine="420"/>
        <w:jc w:val="both"/>
      </w:pPr>
      <w:r>
        <w:rPr>
          <w:rFonts w:hint="eastAsia" w:ascii="SimSun" w:hAnsi="SimSun" w:eastAsia="SimSun" w:cs="SimSun"/>
          <w:sz w:val="20"/>
        </w:rPr>
        <w:t>阴阳转化是在阴阳消长的基础之上产生的，阴阳消长发展到一定阶段时事物内部的阴和阳的比例发生了颠倒，则属性就会发生变化，即量变基础上发生了质变。</w:t>
      </w:r>
    </w:p>
    <w:p>
      <w:pPr>
        <w:autoSpaceDE w:val="false"/>
        <w:autoSpaceDN w:val="false"/>
        <w:spacing w:line="360" w:lineRule="exact"/>
        <w:ind w:left="60" w:right="0" w:firstLine="420"/>
        <w:jc w:val="both"/>
      </w:pPr>
      <w:r>
        <w:rPr>
          <w:rFonts w:hint="eastAsia" w:ascii="SimSun" w:hAnsi="SimSun" w:eastAsia="SimSun" w:cs="SimSun"/>
          <w:sz w:val="20"/>
        </w:rPr>
        <w:t>阴阳转化必须具备一定的条件：即</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物极必反</w:t>
      </w:r>
      <w:r>
        <w:rPr>
          <w:rFonts w:hint="eastAsia" w:ascii="Times New Roman" w:hAnsi="Times New Roman" w:eastAsia="Times New Roman" w:cs="Times New Roman"/>
          <w:color w:val="0000ff"/>
          <w:sz w:val="20"/>
        </w:rPr>
        <w:t>”</w:t>
      </w:r>
      <w:r>
        <w:rPr>
          <w:rFonts w:hint="eastAsia" w:ascii="SimSun" w:hAnsi="SimSun" w:eastAsia="SimSun" w:cs="SimSun"/>
          <w:sz w:val="20"/>
        </w:rPr>
        <w:t>，这里的</w:t>
      </w:r>
      <w:r>
        <w:rPr>
          <w:rFonts w:hint="eastAsia" w:ascii="Times New Roman" w:hAnsi="Times New Roman" w:eastAsia="Times New Roman" w:cs="Times New Roman"/>
          <w:sz w:val="20"/>
        </w:rPr>
        <w:t>“</w:t>
      </w:r>
      <w:r>
        <w:rPr>
          <w:rFonts w:hint="eastAsia" w:ascii="SimSun" w:hAnsi="SimSun" w:eastAsia="SimSun" w:cs="SimSun"/>
          <w:sz w:val="20"/>
        </w:rPr>
        <w:t>极</w:t>
      </w:r>
      <w:r>
        <w:rPr>
          <w:rFonts w:hint="eastAsia" w:ascii="Times New Roman" w:hAnsi="Times New Roman" w:eastAsia="Times New Roman" w:cs="Times New Roman"/>
          <w:sz w:val="20"/>
        </w:rPr>
        <w:t>”</w:t>
      </w:r>
      <w:r>
        <w:rPr>
          <w:rFonts w:hint="eastAsia" w:ascii="SimSun" w:hAnsi="SimSun" w:eastAsia="SimSun" w:cs="SimSun"/>
          <w:sz w:val="20"/>
        </w:rPr>
        <w:t>是指事物发展到了极限、顶点，这个是促进转化的条件。如，四季变迁。</w:t>
      </w:r>
    </w:p>
    <w:p>
      <w:pPr>
        <w:autoSpaceDE w:val="false"/>
        <w:autoSpaceDN w:val="false"/>
        <w:spacing w:line="380" w:lineRule="exact"/>
        <w:ind w:left="480"/>
        <w:jc w:val="both"/>
      </w:pPr>
      <w:r>
        <w:rPr>
          <w:rFonts w:hint="eastAsia" w:ascii="SimSun" w:hAnsi="SimSun" w:eastAsia="SimSun" w:cs="SimSun"/>
          <w:color w:val="0000ff"/>
          <w:sz w:val="20"/>
        </w:rPr>
        <w:t>阴阳化生万物的前提是阴阳交感。</w:t>
      </w:r>
    </w:p>
    <w:p>
      <w:pPr>
        <w:autoSpaceDE w:val="false"/>
        <w:autoSpaceDN w:val="false"/>
        <w:spacing w:line="380" w:lineRule="exact"/>
        <w:ind w:left="60"/>
        <w:jc w:val="both"/>
      </w:pPr>
      <w:r>
        <w:rPr>
          <w:rFonts w:hint="eastAsia" w:ascii="SimSun" w:hAnsi="SimSun" w:eastAsia="SimSun" w:cs="SimSun"/>
          <w:b/>
          <w:sz w:val="20"/>
        </w:rPr>
        <w:t>（二）五行学说</w:t>
      </w:r>
    </w:p>
    <w:p>
      <w:pPr>
        <w:autoSpaceDE w:val="false"/>
        <w:autoSpaceDN w:val="false"/>
        <w:spacing w:line="360" w:lineRule="exact"/>
        <w:ind w:left="480"/>
        <w:jc w:val="both"/>
      </w:pPr>
      <w:r>
        <w:rPr>
          <w:rFonts w:hint="eastAsia" w:ascii="SimSun" w:hAnsi="SimSun" w:eastAsia="SimSun" w:cs="SimSun"/>
          <w:sz w:val="20"/>
        </w:rPr>
        <w:t>五行最初的含义与</w:t>
      </w:r>
      <w:r>
        <w:rPr>
          <w:rFonts w:hint="eastAsia" w:ascii="Times New Roman" w:hAnsi="Times New Roman" w:eastAsia="Times New Roman" w:cs="Times New Roman"/>
          <w:sz w:val="20"/>
        </w:rPr>
        <w:t>“</w:t>
      </w:r>
      <w:r>
        <w:rPr>
          <w:rFonts w:hint="eastAsia" w:ascii="SimSun" w:hAnsi="SimSun" w:eastAsia="SimSun" w:cs="SimSun"/>
          <w:sz w:val="20"/>
        </w:rPr>
        <w:t>五材</w:t>
      </w:r>
      <w:r>
        <w:rPr>
          <w:rFonts w:hint="eastAsia" w:ascii="Times New Roman" w:hAnsi="Times New Roman" w:eastAsia="Times New Roman" w:cs="Times New Roman"/>
          <w:sz w:val="20"/>
        </w:rPr>
        <w:t>”</w:t>
      </w:r>
      <w:r>
        <w:rPr>
          <w:rFonts w:hint="eastAsia" w:ascii="SimSun" w:hAnsi="SimSun" w:eastAsia="SimSun" w:cs="SimSun"/>
          <w:sz w:val="20"/>
        </w:rPr>
        <w:t>有关，是指木火土金水五种基本物质。</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740"/>
          <w:tab w:val="left" w:pos="7620"/>
        </w:tabs>
        <w:autoSpaceDE w:val="false"/>
        <w:autoSpaceDN w:val="false"/>
        <w:spacing w:line="320" w:lineRule="exact"/>
        <w:ind w:left="1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307" name="shape307"/>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307" o:spid="1583715807270"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308" name="shape308"/>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308" o:spid="1583715807271"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309" name="shape309"/>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309" o:spid="1583715807272"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310" name="shape310"/>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310" o:spid="1583715807273"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8369300</wp:posOffset>
                </wp:positionV>
                <wp:extent cx="1879600" cy="12700"/>
                <wp:effectExtent l="0" t="0" r="22225" b="31115"/>
                <wp:wrapNone/>
                <wp:docPr id="318" name="shape318"/>
                <wp:cNvGraphicFramePr/>
                <a:graphic>
                  <a:graphicData uri="http://schemas.microsoft.com/office/word/2010/wordprocessingShape">
                    <wps:wsp>
                      <wps:cNvSpPr/>
                      <wps:spPr>
                        <a:xfrm>
                          <a:off x="0" y="0"/>
                          <a:ext cx="1879600" cy="12700"/>
                        </a:xfrm>
                        <a:custGeom>
                          <a:avLst/>
                          <a:rect l="l" t="t" r="r" b="b"/>
                          <a:pathLst>
                            <a:path w="1879600" h="12700">
                              <a:moveTo>
                                <a:pt x="4444" y="8889"/>
                              </a:moveTo>
                              <a:lnTo>
                                <a:pt x="187134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2700" style="position:absolute;left:0;top:0;visibility:visible;mso-position-horizontal:absolute;mso-position-horizontal-relative:page;mso-position-vertical:absolute;mso-position-vertical-relative:page;width:148pt;height:1pt;margin-left:66pt;margin-top:659pt;mso-wrap-style:square;z-index:10261264;mso-wrap-distance-left:9pt;mso-wrap-distance-top:0pt;mso-wrap-distance-right:9pt;mso-wrap-distance-bottom:0pt" id="shape318" o:spid="1583715807273" path="m4444,8889l1871345,8889"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3302000</wp:posOffset>
                </wp:positionV>
                <wp:extent cx="139700" cy="12700"/>
                <wp:effectExtent l="0" t="0" r="22225" b="31115"/>
                <wp:wrapNone/>
                <wp:docPr id="312" name="shape312"/>
                <wp:cNvGraphicFramePr/>
                <a:graphic>
                  <a:graphicData uri="http://schemas.microsoft.com/office/word/2010/wordprocessingShape">
                    <wps:wsp>
                      <wps:cNvSpPr/>
                      <wps:spPr>
                        <a:xfrm>
                          <a:off x="0" y="0"/>
                          <a:ext cx="139700" cy="12700"/>
                        </a:xfrm>
                        <a:custGeom>
                          <a:avLst/>
                          <a:rect l="l" t="t" r="r" b="b"/>
                          <a:pathLst>
                            <a:path w="139700" h="12700">
                              <a:moveTo>
                                <a:pt x="4444" y="3809"/>
                              </a:moveTo>
                              <a:lnTo>
                                <a:pt x="13716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66pt;margin-top:260pt;mso-wrap-style:square;z-index:10263312;mso-wrap-distance-left:9pt;mso-wrap-distance-top:0pt;mso-wrap-distance-right:9pt;mso-wrap-distance-bottom:0pt" id="shape312" o:spid="1583715807273" path="m4444,3809l137160,3809"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3543300</wp:posOffset>
                </wp:positionV>
                <wp:extent cx="139700" cy="12700"/>
                <wp:effectExtent l="0" t="0" r="22225" b="31115"/>
                <wp:wrapNone/>
                <wp:docPr id="313" name="shape313"/>
                <wp:cNvGraphicFramePr/>
                <a:graphic>
                  <a:graphicData uri="http://schemas.microsoft.com/office/word/2010/wordprocessingShape">
                    <wps:wsp>
                      <wps:cNvSpPr/>
                      <wps:spPr>
                        <a:xfrm>
                          <a:off x="0" y="0"/>
                          <a:ext cx="139700" cy="12700"/>
                        </a:xfrm>
                        <a:custGeom>
                          <a:avLst/>
                          <a:rect l="l" t="t" r="r" b="b"/>
                          <a:pathLst>
                            <a:path w="139700" h="12700">
                              <a:moveTo>
                                <a:pt x="4444" y="634"/>
                              </a:moveTo>
                              <a:lnTo>
                                <a:pt x="137160"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66pt;margin-top:279pt;mso-wrap-style:square;z-index:10264336;mso-wrap-distance-left:9pt;mso-wrap-distance-top:0pt;mso-wrap-distance-right:9pt;mso-wrap-distance-bottom:0pt" id="shape313" o:spid="1583715807274" path="m4444,634l137160,634"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3771900</wp:posOffset>
                </wp:positionV>
                <wp:extent cx="139700" cy="12700"/>
                <wp:effectExtent l="0" t="0" r="22225" b="31115"/>
                <wp:wrapNone/>
                <wp:docPr id="314" name="shape314"/>
                <wp:cNvGraphicFramePr/>
                <a:graphic>
                  <a:graphicData uri="http://schemas.microsoft.com/office/word/2010/wordprocessingShape">
                    <wps:wsp>
                      <wps:cNvSpPr/>
                      <wps:spPr>
                        <a:xfrm>
                          <a:off x="0" y="0"/>
                          <a:ext cx="139700" cy="12700"/>
                        </a:xfrm>
                        <a:custGeom>
                          <a:avLst/>
                          <a:rect l="l" t="t" r="r" b="b"/>
                          <a:pathLst>
                            <a:path w="139700" h="12700">
                              <a:moveTo>
                                <a:pt x="4444" y="9525"/>
                              </a:moveTo>
                              <a:lnTo>
                                <a:pt x="13716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66pt;margin-top:297pt;mso-wrap-style:square;z-index:10265360;mso-wrap-distance-left:9pt;mso-wrap-distance-top:0pt;mso-wrap-distance-right:9pt;mso-wrap-distance-bottom:0pt" id="shape314" o:spid="1583715807274" path="m4444,9525l137160,9525"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4013200</wp:posOffset>
                </wp:positionV>
                <wp:extent cx="139700" cy="12700"/>
                <wp:effectExtent l="0" t="0" r="22225" b="31115"/>
                <wp:wrapNone/>
                <wp:docPr id="315" name="shape315"/>
                <wp:cNvGraphicFramePr/>
                <a:graphic>
                  <a:graphicData uri="http://schemas.microsoft.com/office/word/2010/wordprocessingShape">
                    <wps:wsp>
                      <wps:cNvSpPr/>
                      <wps:spPr>
                        <a:xfrm>
                          <a:off x="0" y="0"/>
                          <a:ext cx="139700" cy="12700"/>
                        </a:xfrm>
                        <a:custGeom>
                          <a:avLst/>
                          <a:rect l="l" t="t" r="r" b="b"/>
                          <a:pathLst>
                            <a:path w="139700" h="12700">
                              <a:moveTo>
                                <a:pt x="4444" y="6350"/>
                              </a:moveTo>
                              <a:lnTo>
                                <a:pt x="13716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66pt;margin-top:316pt;mso-wrap-style:square;z-index:10266384;mso-wrap-distance-left:9pt;mso-wrap-distance-top:0pt;mso-wrap-distance-right:9pt;mso-wrap-distance-bottom:0pt" id="shape315" o:spid="1583715807274" path="m4444,6350l137160,6350"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4254500</wp:posOffset>
                </wp:positionV>
                <wp:extent cx="139700" cy="12700"/>
                <wp:effectExtent l="0" t="0" r="22225" b="31115"/>
                <wp:wrapNone/>
                <wp:docPr id="316" name="shape316"/>
                <wp:cNvGraphicFramePr/>
                <a:graphic>
                  <a:graphicData uri="http://schemas.microsoft.com/office/word/2010/wordprocessingShape">
                    <wps:wsp>
                      <wps:cNvSpPr/>
                      <wps:spPr>
                        <a:xfrm>
                          <a:off x="0" y="0"/>
                          <a:ext cx="139700" cy="12700"/>
                        </a:xfrm>
                        <a:custGeom>
                          <a:avLst/>
                          <a:rect l="l" t="t" r="r" b="b"/>
                          <a:pathLst>
                            <a:path w="139700" h="12700">
                              <a:moveTo>
                                <a:pt x="4444" y="2539"/>
                              </a:moveTo>
                              <a:lnTo>
                                <a:pt x="137160"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66pt;margin-top:335pt;mso-wrap-style:square;z-index:10267408;mso-wrap-distance-left:9pt;mso-wrap-distance-top:0pt;mso-wrap-distance-right:9pt;mso-wrap-distance-bottom:0pt" id="shape316" o:spid="1583715807275" path="m4444,2539l137160,2539"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2171700</wp:posOffset>
                </wp:positionH>
                <wp:positionV relativeFrom="page">
                  <wp:posOffset>4965700</wp:posOffset>
                </wp:positionV>
                <wp:extent cx="673100" cy="12700"/>
                <wp:effectExtent l="0" t="0" r="22225" b="31115"/>
                <wp:wrapNone/>
                <wp:docPr id="317" name="shape317"/>
                <wp:cNvGraphicFramePr/>
                <a:graphic>
                  <a:graphicData uri="http://schemas.microsoft.com/office/word/2010/wordprocessingShape">
                    <wps:wsp>
                      <wps:cNvSpPr/>
                      <wps:spPr>
                        <a:xfrm>
                          <a:off x="0" y="0"/>
                          <a:ext cx="673100" cy="12700"/>
                        </a:xfrm>
                        <a:custGeom>
                          <a:avLst/>
                          <a:rect l="l" t="t" r="r" b="b"/>
                          <a:pathLst>
                            <a:path w="673100" h="12700">
                              <a:moveTo>
                                <a:pt x="4445" y="4444"/>
                              </a:moveTo>
                              <a:lnTo>
                                <a:pt x="67056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171pt;margin-top:391pt;mso-wrap-style:square;z-index:10268432;mso-wrap-distance-left:9pt;mso-wrap-distance-top:0pt;mso-wrap-distance-right:9pt;mso-wrap-distance-bottom:0pt" id="shape317" o:spid="1583715807275" path="m4445,4444l670560,444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8610600</wp:posOffset>
                </wp:positionV>
                <wp:extent cx="2679700" cy="12700"/>
                <wp:effectExtent l="0" t="0" r="22225" b="31115"/>
                <wp:wrapNone/>
                <wp:docPr id="319" name="shape319"/>
                <wp:cNvGraphicFramePr/>
                <a:graphic>
                  <a:graphicData uri="http://schemas.microsoft.com/office/word/2010/wordprocessingShape">
                    <wps:wsp>
                      <wps:cNvSpPr/>
                      <wps:spPr>
                        <a:xfrm>
                          <a:off x="0" y="0"/>
                          <a:ext cx="2679700" cy="12700"/>
                        </a:xfrm>
                        <a:custGeom>
                          <a:avLst/>
                          <a:rect l="l" t="t" r="r" b="b"/>
                          <a:pathLst>
                            <a:path w="2679700" h="12700">
                              <a:moveTo>
                                <a:pt x="4444" y="6350"/>
                              </a:moveTo>
                              <a:lnTo>
                                <a:pt x="2671445"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79700,12700" style="position:absolute;left:0;top:0;visibility:visible;mso-position-horizontal:absolute;mso-position-horizontal-relative:page;mso-position-vertical:absolute;mso-position-vertical-relative:page;width:211pt;height:1pt;margin-left:66pt;margin-top:678pt;mso-wrap-style:square;z-index:10269456;mso-wrap-distance-left:9pt;mso-wrap-distance-top:0pt;mso-wrap-distance-right:9pt;mso-wrap-distance-bottom:0pt" id="shape319" o:spid="1583715807276" path="m4444,6350l2671445,6350"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508000</wp:posOffset>
                </wp:positionH>
                <wp:positionV relativeFrom="page">
                  <wp:posOffset>4584700</wp:posOffset>
                </wp:positionV>
                <wp:extent cx="266700" cy="203200"/>
                <wp:effectExtent l="0" t="0" r="22225" b="31115"/>
                <wp:wrapNone/>
                <wp:docPr id="320" name="shape320"/>
                <wp:cNvGraphicFramePr/>
                <a:graphic>
                  <a:graphicData uri="http://schemas.microsoft.com/office/word/2010/wordprocessingShape">
                    <wps:wsp>
                      <wps:cNvSpPr/>
                      <wps:spPr>
                        <a:xfrm>
                          <a:off x="0" y="0"/>
                          <a:ext cx="266700" cy="203200"/>
                        </a:xfrm>
                        <a:prstGeom prst="rect">
                          <a:avLst/>
                        </a:prstGeom>
                      </wps:spPr>
                      <wps:txbx id="320">
                        <w:txbxContent>
                          <w:p>
                            <w:pPr>
                              <w:spacing w:line="-220" w:lineRule="exact"/>
                              <w:ind w:left="0"/>
                              <w:jc w:val="both"/>
                            </w:pPr>
                            <w:r>
                              <w:rPr>
                                <w:rFonts w:hint="eastAsia" w:ascii="SimSun" w:hAnsi="SimSun" w:eastAsia="SimSun" w:cs="SimSun"/>
                                <w:sz w:val="20"/>
                              </w:rPr>
                              <w:t>律</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1pt;height:16pt;margin-left:40pt;margin-top:361pt;mso-wrap-style:none;z-index:10270480;mso-wrap-distance-left:9pt;mso-wrap-distance-top:0pt;mso-wrap-distance-right:9pt;mso-wrap-distance-bottom:0pt" id="shape320" o:spid="1583715807276" stroked="f">
                <v:textbox>
                  <w:txbxContent>
                    <w:p>
                      <w:pPr>
                        <w:spacing w:line="-220" w:lineRule="exact"/>
                        <w:ind w:left="0"/>
                        <w:jc w:val="both"/>
                      </w:pPr>
                      <w:r>
                        <w:rPr>
                          <w:rFonts w:hint="eastAsia" w:ascii="SimSun" w:hAnsi="SimSun" w:eastAsia="SimSun" w:cs="SimSun"/>
                          <w:sz w:val="20"/>
                        </w:rPr>
                        <w:t>律</w:t>
                      </w:r>
                    </w:p>
                  </w:txbxContent>
                </v:textbox>
              </v:rec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321" name="image321" descr=""/>
            <wp:cNvGraphicFramePr>
              <a:graphicFrameLocks noChangeAspect="true"/>
            </wp:cNvGraphicFramePr>
            <a:graphic>
              <a:graphicData uri="http://schemas.openxmlformats.org/drawingml/2006/picture">
                <pic:pic>
                  <pic:nvPicPr>
                    <pic:cNvPr id="321" name="image321"/>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53072" behindDoc="0" locked="0" layoutInCell="1" allowOverlap="1">
            <wp:simplePos x="0" y="0"/>
            <wp:positionH relativeFrom="page">
              <wp:posOffset>838200</wp:posOffset>
            </wp:positionH>
            <wp:positionV relativeFrom="page">
              <wp:posOffset>800100</wp:posOffset>
            </wp:positionV>
            <wp:extent cx="2146300" cy="2006600"/>
            <wp:effectExtent l="0" t="0" r="0" b="0"/>
            <wp:wrapNone/>
            <wp:docPr id="322" name="image322" descr=""/>
            <wp:cNvGraphicFramePr>
              <a:graphicFrameLocks noChangeAspect="true"/>
            </wp:cNvGraphicFramePr>
            <a:graphic>
              <a:graphicData uri="http://schemas.openxmlformats.org/drawingml/2006/picture">
                <pic:pic>
                  <pic:nvPicPr>
                    <pic:cNvPr id="322" name="image322"/>
                    <pic:cNvPicPr/>
                  </pic:nvPicPr>
                  <pic:blipFill>
                    <a:blip r:embed="rId7"/>
                    <a:stretch>
                      <a:fillRect/>
                    </a:stretch>
                  </pic:blipFill>
                  <pic:spPr>
                    <a:xfrm>
                      <a:off x="0" y="0"/>
                      <a:ext cx="2146300" cy="2006600"/>
                    </a:xfrm>
                    <a:prstGeom prst="rect">
                      <a:avLst/>
                    </a:prstGeom>
                  </pic:spPr>
                </pic:pic>
              </a:graphicData>
            </a:graphic>
          </wp:anchor>
        </w:drawing>
      </w:r>
      <w:r>
        <w:drawing>
          <wp:anchor distT="0" distB="0" distL="114300" distR="114300" simplePos="0" relativeHeight="10260240" behindDoc="0" locked="0" layoutInCell="1" allowOverlap="1">
            <wp:simplePos x="0" y="0"/>
            <wp:positionH relativeFrom="page">
              <wp:posOffset>838200</wp:posOffset>
            </wp:positionH>
            <wp:positionV relativeFrom="page">
              <wp:posOffset>5308600</wp:posOffset>
            </wp:positionV>
            <wp:extent cx="5334000" cy="1917700"/>
            <wp:effectExtent l="0" t="0" r="0" b="0"/>
            <wp:wrapNone/>
            <wp:docPr id="323" name="image323" descr=""/>
            <wp:cNvGraphicFramePr>
              <a:graphicFrameLocks noChangeAspect="true"/>
            </wp:cNvGraphicFramePr>
            <a:graphic>
              <a:graphicData uri="http://schemas.openxmlformats.org/drawingml/2006/picture">
                <pic:pic>
                  <pic:nvPicPr>
                    <pic:cNvPr id="323" name="image323"/>
                    <pic:cNvPicPr/>
                  </pic:nvPicPr>
                  <pic:blipFill>
                    <a:blip r:embed="rId8"/>
                    <a:stretch>
                      <a:fillRect/>
                    </a:stretch>
                  </pic:blipFill>
                  <pic:spPr>
                    <a:xfrm>
                      <a:off x="0" y="0"/>
                      <a:ext cx="5334000" cy="19177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80"/>
        <w:jc w:val="both"/>
      </w:pPr>
      <w:r>
        <w:rPr>
          <w:rFonts w:hint="eastAsia" w:ascii="SimSun" w:hAnsi="SimSun" w:eastAsia="SimSun" w:cs="SimSun"/>
          <w:sz w:val="20"/>
        </w:rPr>
        <w:t>五行的特性：</w:t>
      </w:r>
    </w:p>
    <w:p>
      <w:pPr>
        <w:autoSpaceDE w:val="false"/>
        <w:autoSpaceDN w:val="false"/>
        <w:spacing w:line="380" w:lineRule="exact"/>
        <w:ind w:left="580"/>
        <w:jc w:val="both"/>
      </w:pPr>
      <w:r>
        <w:rPr>
          <w:rFonts w:hint="eastAsia" w:ascii="SimSun" w:hAnsi="SimSun" w:eastAsia="SimSun" w:cs="SimSun"/>
          <w:color w:val="0000ff"/>
          <w:sz w:val="20"/>
        </w:rPr>
        <w:t>木</w:t>
      </w:r>
      <w:r>
        <w:rPr>
          <w:rFonts w:hint="eastAsia" w:ascii="SimSun" w:hAnsi="SimSun" w:eastAsia="SimSun" w:cs="SimSun"/>
          <w:sz w:val="20"/>
        </w:rPr>
        <w:t>曰曲直：生长、升发、条达、舒畅；</w:t>
      </w:r>
    </w:p>
    <w:p>
      <w:pPr>
        <w:autoSpaceDE w:val="false"/>
        <w:autoSpaceDN w:val="false"/>
        <w:spacing w:line="360" w:lineRule="exact"/>
        <w:ind w:left="580"/>
        <w:jc w:val="both"/>
      </w:pPr>
      <w:r>
        <w:rPr>
          <w:rFonts w:hint="eastAsia" w:ascii="SimSun" w:hAnsi="SimSun" w:eastAsia="SimSun" w:cs="SimSun"/>
          <w:color w:val="0000ff"/>
          <w:sz w:val="20"/>
        </w:rPr>
        <w:t>火</w:t>
      </w:r>
      <w:r>
        <w:rPr>
          <w:rFonts w:hint="eastAsia" w:ascii="SimSun" w:hAnsi="SimSun" w:eastAsia="SimSun" w:cs="SimSun"/>
          <w:sz w:val="20"/>
        </w:rPr>
        <w:t>曰炎上：温热、上升、光明；</w:t>
      </w:r>
    </w:p>
    <w:p>
      <w:pPr>
        <w:autoSpaceDE w:val="false"/>
        <w:autoSpaceDN w:val="false"/>
        <w:spacing w:line="380" w:lineRule="exact"/>
        <w:ind w:left="580"/>
        <w:jc w:val="both"/>
      </w:pPr>
      <w:r>
        <w:rPr>
          <w:rFonts w:hint="eastAsia" w:ascii="SimSun" w:hAnsi="SimSun" w:eastAsia="SimSun" w:cs="SimSun"/>
          <w:color w:val="0000ff"/>
          <w:sz w:val="20"/>
        </w:rPr>
        <w:t>土</w:t>
      </w:r>
      <w:r>
        <w:rPr>
          <w:rFonts w:hint="eastAsia" w:ascii="SimSun" w:hAnsi="SimSun" w:eastAsia="SimSun" w:cs="SimSun"/>
          <w:sz w:val="20"/>
        </w:rPr>
        <w:t>爰稼穑：生化、承载、受纳；</w:t>
      </w:r>
    </w:p>
    <w:p>
      <w:pPr>
        <w:autoSpaceDE w:val="false"/>
        <w:autoSpaceDN w:val="false"/>
        <w:spacing w:line="380" w:lineRule="exact"/>
        <w:ind w:left="580"/>
        <w:jc w:val="both"/>
      </w:pPr>
      <w:r>
        <w:rPr>
          <w:rFonts w:hint="eastAsia" w:ascii="SimSun" w:hAnsi="SimSun" w:eastAsia="SimSun" w:cs="SimSun"/>
          <w:color w:val="0000ff"/>
          <w:sz w:val="20"/>
        </w:rPr>
        <w:t>金</w:t>
      </w:r>
      <w:r>
        <w:rPr>
          <w:rFonts w:hint="eastAsia" w:ascii="SimSun" w:hAnsi="SimSun" w:eastAsia="SimSun" w:cs="SimSun"/>
          <w:sz w:val="20"/>
        </w:rPr>
        <w:t>曰从革：沉降、肃杀、收敛；</w:t>
      </w:r>
    </w:p>
    <w:p>
      <w:pPr>
        <w:autoSpaceDE w:val="false"/>
        <w:autoSpaceDN w:val="false"/>
        <w:spacing w:line="360" w:lineRule="exact"/>
        <w:ind w:left="580"/>
        <w:jc w:val="both"/>
      </w:pPr>
      <w:r>
        <w:rPr>
          <w:rFonts w:hint="eastAsia" w:ascii="SimSun" w:hAnsi="SimSun" w:eastAsia="SimSun" w:cs="SimSun"/>
          <w:color w:val="0000ff"/>
          <w:sz w:val="20"/>
        </w:rPr>
        <w:t>水</w:t>
      </w:r>
      <w:r>
        <w:rPr>
          <w:rFonts w:hint="eastAsia" w:ascii="SimSun" w:hAnsi="SimSun" w:eastAsia="SimSun" w:cs="SimSun"/>
          <w:sz w:val="20"/>
        </w:rPr>
        <w:t>曰润下：滋润、下行、寒凉、闭藏。</w:t>
      </w:r>
    </w:p>
    <w:p>
      <w:pPr>
        <w:autoSpaceDE w:val="false"/>
        <w:autoSpaceDN w:val="false"/>
        <w:spacing w:line="380" w:lineRule="exact"/>
        <w:ind w:left="580"/>
        <w:jc w:val="both"/>
      </w:pPr>
      <w:r>
        <w:rPr>
          <w:rFonts w:hint="eastAsia" w:ascii="SimSun" w:hAnsi="SimSun" w:eastAsia="SimSun" w:cs="SimSun"/>
          <w:sz w:val="20"/>
        </w:rPr>
        <w:t>古人常以木、火、土、金、水五中物质的特性及其相生、相克规律来认识和阐释自然万物及其运动变化规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80"/>
        <w:jc w:val="both"/>
      </w:pPr>
      <w:r>
        <w:rPr>
          <w:rFonts w:hint="eastAsia" w:ascii="SimSun" w:hAnsi="SimSun" w:eastAsia="SimSun" w:cs="SimSun"/>
          <w:sz w:val="20"/>
        </w:rPr>
        <w:t>五行的交互作用包括：</w:t>
      </w:r>
      <w:r>
        <w:rPr>
          <w:rFonts w:hint="eastAsia" w:ascii="SimSun" w:hAnsi="SimSun" w:eastAsia="SimSun" w:cs="SimSun"/>
          <w:color w:val="0000ff"/>
          <w:sz w:val="20"/>
        </w:rPr>
        <w:t>相生、相克</w:t>
      </w:r>
      <w:r>
        <w:rPr>
          <w:rFonts w:hint="eastAsia" w:ascii="SimSun" w:hAnsi="SimSun" w:eastAsia="SimSun" w:cs="SimSun"/>
          <w:sz w:val="20"/>
        </w:rPr>
        <w:t>、制化、相乘相侮、母子相及。</w:t>
      </w:r>
    </w:p>
    <w:p>
      <w:pPr>
        <w:autoSpaceDE w:val="false"/>
        <w:autoSpaceDN w:val="false"/>
        <w:spacing w:line="360" w:lineRule="exact"/>
        <w:ind w:left="580"/>
        <w:jc w:val="both"/>
      </w:pPr>
      <w:r>
        <w:rPr>
          <w:rFonts w:hint="eastAsia" w:ascii="SimSun" w:hAnsi="SimSun" w:eastAsia="SimSun" w:cs="SimSun"/>
          <w:b/>
          <w:sz w:val="20"/>
        </w:rPr>
        <w:t>事物五行属性归类简表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60"/>
        <w:jc w:val="both"/>
      </w:pPr>
      <w:r>
        <w:rPr>
          <w:rFonts w:hint="eastAsia" w:ascii="SimSun" w:hAnsi="SimSun" w:eastAsia="SimSun" w:cs="SimSun"/>
          <w:b/>
          <w:sz w:val="20"/>
        </w:rPr>
        <w:t>（三）藏（</w:t>
      </w:r>
      <w:r>
        <w:rPr>
          <w:rFonts w:hint="eastAsia" w:ascii="TimesNewRomanPS-BoldMT" w:hAnsi="TimesNewRomanPS-BoldMT" w:eastAsia="TimesNewRomanPS-BoldMT" w:cs="TimesNewRomanPS-BoldMT"/>
          <w:b/>
          <w:sz w:val="20"/>
        </w:rPr>
        <w:t>zang</w:t>
      </w:r>
      <w:r>
        <w:rPr>
          <w:rFonts w:hint="eastAsia" w:ascii="SimSun" w:hAnsi="SimSun" w:eastAsia="SimSun" w:cs="SimSun"/>
          <w:b/>
          <w:sz w:val="20"/>
        </w:rPr>
        <w:t>四声）象学说</w:t>
      </w:r>
    </w:p>
    <w:p>
      <w:pPr>
        <w:autoSpaceDE w:val="false"/>
        <w:autoSpaceDN w:val="false"/>
        <w:spacing w:line="380" w:lineRule="exact"/>
        <w:ind w:left="580"/>
        <w:jc w:val="both"/>
      </w:pPr>
      <w:r>
        <w:rPr>
          <w:rFonts w:hint="eastAsia" w:ascii="SimSun" w:hAnsi="SimSun" w:eastAsia="SimSun" w:cs="SimSun"/>
          <w:sz w:val="20"/>
        </w:rPr>
        <w:t>藏象学说是研究人体脏腑组织器官生理功能、病理变化及相互关系的学说。</w:t>
      </w:r>
    </w:p>
    <w:p>
      <w:pPr>
        <w:autoSpaceDE w:val="false"/>
        <w:autoSpaceDN w:val="false"/>
        <w:spacing w:line="360" w:lineRule="exact"/>
        <w:ind w:left="160" w:right="0" w:firstLine="420"/>
        <w:jc w:val="both"/>
      </w:pPr>
      <w:r>
        <w:rPr>
          <w:rFonts w:hint="eastAsia" w:ascii="SimSun" w:hAnsi="SimSun" w:eastAsia="SimSun" w:cs="SimSun"/>
          <w:sz w:val="20"/>
        </w:rPr>
        <w:t>藏，指人体内的五脏六腑；象，一：形象、形态，即脏腑的解剖形态，二：征象，即脏腑表现于外的生理病理现象。</w:t>
      </w:r>
    </w:p>
    <w:p>
      <w:pPr>
        <w:autoSpaceDE w:val="false"/>
        <w:autoSpaceDN w:val="false"/>
        <w:spacing w:line="380" w:lineRule="exact"/>
        <w:ind w:left="580"/>
        <w:jc w:val="both"/>
      </w:pPr>
      <w:r>
        <w:rPr>
          <w:rFonts w:hint="eastAsia" w:ascii="SimSun" w:hAnsi="SimSun" w:eastAsia="SimSun" w:cs="SimSun"/>
          <w:color w:val="0000ff"/>
          <w:sz w:val="20"/>
        </w:rPr>
        <w:t>五脏指：肝、心、脾、肺、肾；</w:t>
      </w:r>
    </w:p>
    <w:p>
      <w:pPr>
        <w:autoSpaceDE w:val="false"/>
        <w:autoSpaceDN w:val="false"/>
        <w:spacing w:line="380" w:lineRule="exact"/>
        <w:ind w:left="580"/>
        <w:jc w:val="both"/>
      </w:pPr>
      <w:r>
        <w:rPr>
          <w:rFonts w:hint="eastAsia" w:ascii="SimSun" w:hAnsi="SimSun" w:eastAsia="SimSun" w:cs="SimSun"/>
          <w:color w:val="0000ff"/>
          <w:sz w:val="20"/>
        </w:rPr>
        <w:t>六腑指：胆、胃、大肠、小肠、膀胱、三焦；</w:t>
      </w:r>
    </w:p>
    <w:p>
      <w:pPr>
        <w:autoSpaceDE w:val="false"/>
        <w:autoSpaceDN w:val="false"/>
        <w:spacing w:line="360" w:lineRule="exact"/>
        <w:ind w:left="580"/>
        <w:jc w:val="both"/>
      </w:pPr>
      <w:r>
        <w:rPr>
          <w:rFonts w:hint="eastAsia" w:ascii="SimSun" w:hAnsi="SimSun" w:eastAsia="SimSun" w:cs="SimSun"/>
          <w:sz w:val="20"/>
        </w:rPr>
        <w:t>奇恒之腑指</w:t>
      </w:r>
      <w:r>
        <w:rPr>
          <w:rFonts w:hint="eastAsia" w:ascii="Times New Roman" w:hAnsi="Times New Roman" w:eastAsia="Times New Roman" w:cs="Times New Roman"/>
          <w:sz w:val="20"/>
        </w:rPr>
        <w:t>:“</w:t>
      </w:r>
      <w:r>
        <w:rPr>
          <w:rFonts w:hint="eastAsia" w:ascii="SimSun" w:hAnsi="SimSun" w:eastAsia="SimSun" w:cs="SimSun"/>
          <w:sz w:val="20"/>
        </w:rPr>
        <w:t>脑、髓、骨、脉、胆、女子胞</w:t>
      </w:r>
      <w:r>
        <w:rPr>
          <w:rFonts w:hint="eastAsia" w:ascii="Times New Roman" w:hAnsi="Times New Roman" w:eastAsia="Times New Roman" w:cs="Times New Roman"/>
          <w:sz w:val="20"/>
        </w:rPr>
        <w:t>”</w:t>
      </w:r>
      <w:r>
        <w:rPr>
          <w:rFonts w:hint="eastAsia" w:ascii="SimSun" w:hAnsi="SimSun" w:eastAsia="SimSun" w:cs="SimSun"/>
          <w:sz w:val="20"/>
        </w:rPr>
        <w:t>，（其中胆既属六腑之一，又为奇恒之腑）。</w:t>
      </w:r>
    </w:p>
    <w:p>
      <w:pPr>
        <w:autoSpaceDE w:val="false"/>
        <w:autoSpaceDN w:val="false"/>
        <w:spacing w:line="380" w:lineRule="exact"/>
        <w:ind w:left="160"/>
        <w:jc w:val="both"/>
      </w:pPr>
      <w:r>
        <w:rPr>
          <w:rFonts w:hint="eastAsia" w:ascii="SimSun" w:hAnsi="SimSun" w:eastAsia="SimSun" w:cs="SimSun"/>
          <w:b/>
          <w:sz w:val="20"/>
        </w:rPr>
        <w:t>（四）经络学说</w:t>
      </w:r>
    </w:p>
    <w:p>
      <w:pPr>
        <w:autoSpaceDE w:val="false"/>
        <w:autoSpaceDN w:val="false"/>
        <w:spacing w:line="360" w:lineRule="exact"/>
        <w:ind w:left="160" w:right="0" w:firstLine="420"/>
        <w:jc w:val="both"/>
      </w:pPr>
      <w:r>
        <w:rPr>
          <w:rFonts w:hint="eastAsia" w:ascii="SimSun" w:hAnsi="SimSun" w:eastAsia="SimSun" w:cs="SimSun"/>
          <w:sz w:val="20"/>
        </w:rPr>
        <w:t>经络是经脉和络脉的总称，是人体运行气血、联络脏腑形体官窍、沟通上下内外的通道。由经脉和络脉及其连属部分组成。经脉是经络系统的主干，大多循行于人体深部，且有一定的循行部位。包括十二经脉、奇经八脉和十二经别三大类。</w:t>
      </w:r>
    </w:p>
    <w:p>
      <w:pPr>
        <w:sectPr>
          <w:type w:val="nextPage"/>
          <w:pgSz w:w="11900" w:h="16820"/>
          <w:pgMar w:top="0" w:right="740" w:bottom="0" w:left="7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324" name="shape324"/>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324" o:spid="1583715807542"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325" name="shape325"/>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325" o:spid="158371580754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326" name="shape326"/>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326" o:spid="1583715807543"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327" name="shape327"/>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327" o:spid="158371580754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0" locked="0" layoutInCell="1" allowOverlap="1">
                <wp:simplePos x="0" y="0"/>
                <wp:positionH relativeFrom="page">
                  <wp:posOffset>838200</wp:posOffset>
                </wp:positionH>
                <wp:positionV relativeFrom="page">
                  <wp:posOffset>889000</wp:posOffset>
                </wp:positionV>
                <wp:extent cx="673100" cy="12700"/>
                <wp:effectExtent l="0" t="0" r="22225" b="31115"/>
                <wp:wrapNone/>
                <wp:docPr id="329" name="shape329"/>
                <wp:cNvGraphicFramePr/>
                <a:graphic>
                  <a:graphicData uri="http://schemas.microsoft.com/office/word/2010/wordprocessingShape">
                    <wps:wsp>
                      <wps:cNvSpPr/>
                      <wps:spPr>
                        <a:xfrm>
                          <a:off x="0" y="0"/>
                          <a:ext cx="673100" cy="12700"/>
                        </a:xfrm>
                        <a:custGeom>
                          <a:avLst/>
                          <a:rect l="l" t="t" r="r" b="b"/>
                          <a:pathLst>
                            <a:path w="673100" h="12700">
                              <a:moveTo>
                                <a:pt x="4444" y="1269"/>
                              </a:moveTo>
                              <a:lnTo>
                                <a:pt x="67056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66pt;margin-top:70pt;mso-wrap-style:square;z-index:10253072;mso-wrap-distance-left:9pt;mso-wrap-distance-top:0pt;mso-wrap-distance-right:9pt;mso-wrap-distance-bottom:0pt" id="shape329" o:spid="1583715807544" path="m4444,1269l670560,1269"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571500</wp:posOffset>
                </wp:positionH>
                <wp:positionV relativeFrom="page">
                  <wp:posOffset>8013700</wp:posOffset>
                </wp:positionV>
                <wp:extent cx="812800" cy="12700"/>
                <wp:effectExtent l="0" t="0" r="22225" b="31115"/>
                <wp:wrapNone/>
                <wp:docPr id="336" name="shape336"/>
                <wp:cNvGraphicFramePr/>
                <a:graphic>
                  <a:graphicData uri="http://schemas.microsoft.com/office/word/2010/wordprocessingShape">
                    <wps:wsp>
                      <wps:cNvSpPr/>
                      <wps:spPr>
                        <a:xfrm>
                          <a:off x="0" y="0"/>
                          <a:ext cx="812800" cy="12700"/>
                        </a:xfrm>
                        <a:custGeom>
                          <a:avLst/>
                          <a:rect l="l" t="t" r="r" b="b"/>
                          <a:pathLst>
                            <a:path w="812800" h="12700">
                              <a:moveTo>
                                <a:pt x="4444" y="8889"/>
                              </a:moveTo>
                              <a:lnTo>
                                <a:pt x="804544"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45pt;margin-top:631pt;mso-wrap-style:square;z-index:10261264;mso-wrap-distance-left:9pt;mso-wrap-distance-top:0pt;mso-wrap-distance-right:9pt;mso-wrap-distance-bottom:0pt" id="shape336" o:spid="1583715807545" path="m4444,8889l804544,8889"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4432300</wp:posOffset>
                </wp:positionH>
                <wp:positionV relativeFrom="page">
                  <wp:posOffset>2070100</wp:posOffset>
                </wp:positionV>
                <wp:extent cx="1485900" cy="12700"/>
                <wp:effectExtent l="0" t="0" r="22225" b="31115"/>
                <wp:wrapNone/>
                <wp:docPr id="330" name="shape330"/>
                <wp:cNvGraphicFramePr/>
                <a:graphic>
                  <a:graphicData uri="http://schemas.microsoft.com/office/word/2010/wordprocessingShape">
                    <wps:wsp>
                      <wps:cNvSpPr/>
                      <wps:spPr>
                        <a:xfrm>
                          <a:off x="0" y="0"/>
                          <a:ext cx="1485900" cy="12700"/>
                        </a:xfrm>
                        <a:custGeom>
                          <a:avLst/>
                          <a:rect l="l" t="t" r="r" b="b"/>
                          <a:pathLst>
                            <a:path w="1485900" h="12700">
                              <a:moveTo>
                                <a:pt x="10159" y="8889"/>
                              </a:moveTo>
                              <a:lnTo>
                                <a:pt x="147764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85900,12700" style="position:absolute;left:0;top:0;visibility:visible;mso-position-horizontal:absolute;mso-position-horizontal-relative:page;mso-position-vertical:absolute;mso-position-vertical-relative:page;width:117pt;height:1pt;margin-left:349pt;margin-top:163pt;mso-wrap-style:square;z-index:10263312;mso-wrap-distance-left:9pt;mso-wrap-distance-top:0pt;mso-wrap-distance-right:9pt;mso-wrap-distance-bottom:0pt" id="shape330" o:spid="1583715807545" path="m10159,8889l1477645,8889"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4241800</wp:posOffset>
                </wp:positionH>
                <wp:positionV relativeFrom="page">
                  <wp:posOffset>5397500</wp:posOffset>
                </wp:positionV>
                <wp:extent cx="673100" cy="12700"/>
                <wp:effectExtent l="0" t="0" r="22225" b="31115"/>
                <wp:wrapNone/>
                <wp:docPr id="331" name="shape331"/>
                <wp:cNvGraphicFramePr/>
                <a:graphic>
                  <a:graphicData uri="http://schemas.microsoft.com/office/word/2010/wordprocessingShape">
                    <wps:wsp>
                      <wps:cNvSpPr/>
                      <wps:spPr>
                        <a:xfrm>
                          <a:off x="0" y="0"/>
                          <a:ext cx="673100" cy="12700"/>
                        </a:xfrm>
                        <a:custGeom>
                          <a:avLst/>
                          <a:rect l="l" t="t" r="r" b="b"/>
                          <a:pathLst>
                            <a:path w="673100" h="12700">
                              <a:moveTo>
                                <a:pt x="634" y="8889"/>
                              </a:moveTo>
                              <a:lnTo>
                                <a:pt x="66802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334pt;margin-top:425pt;mso-wrap-style:square;z-index:10264336;mso-wrap-distance-left:9pt;mso-wrap-distance-top:0pt;mso-wrap-distance-right:9pt;mso-wrap-distance-bottom:0pt" id="shape331" o:spid="1583715807546" path="m634,8889l668020,888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1041400</wp:posOffset>
                </wp:positionH>
                <wp:positionV relativeFrom="page">
                  <wp:posOffset>5638800</wp:posOffset>
                </wp:positionV>
                <wp:extent cx="546100" cy="12700"/>
                <wp:effectExtent l="0" t="0" r="22225" b="31115"/>
                <wp:wrapNone/>
                <wp:docPr id="332" name="shape332"/>
                <wp:cNvGraphicFramePr/>
                <a:graphic>
                  <a:graphicData uri="http://schemas.microsoft.com/office/word/2010/wordprocessingShape">
                    <wps:wsp>
                      <wps:cNvSpPr/>
                      <wps:spPr>
                        <a:xfrm>
                          <a:off x="0" y="0"/>
                          <a:ext cx="546100" cy="12700"/>
                        </a:xfrm>
                        <a:custGeom>
                          <a:avLst/>
                          <a:rect l="l" t="t" r="r" b="b"/>
                          <a:pathLst>
                            <a:path w="546100" h="12700">
                              <a:moveTo>
                                <a:pt x="635" y="6349"/>
                              </a:moveTo>
                              <a:lnTo>
                                <a:pt x="534035" y="634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82pt;margin-top:444pt;mso-wrap-style:square;z-index:10265360;mso-wrap-distance-left:9pt;mso-wrap-distance-top:0pt;mso-wrap-distance-right:9pt;mso-wrap-distance-bottom:0pt" id="shape332" o:spid="1583715807546" path="m635,6349l534035,634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2108200</wp:posOffset>
                </wp:positionH>
                <wp:positionV relativeFrom="page">
                  <wp:posOffset>6591300</wp:posOffset>
                </wp:positionV>
                <wp:extent cx="381000" cy="12700"/>
                <wp:effectExtent l="0" t="0" r="22225" b="31115"/>
                <wp:wrapNone/>
                <wp:docPr id="333" name="shape333"/>
                <wp:cNvGraphicFramePr/>
                <a:graphic>
                  <a:graphicData uri="http://schemas.microsoft.com/office/word/2010/wordprocessingShape">
                    <wps:wsp>
                      <wps:cNvSpPr/>
                      <wps:spPr>
                        <a:xfrm>
                          <a:off x="0" y="0"/>
                          <a:ext cx="381000" cy="12700"/>
                        </a:xfrm>
                        <a:custGeom>
                          <a:avLst/>
                          <a:rect l="l" t="t" r="r" b="b"/>
                          <a:pathLst>
                            <a:path w="381000" h="12700">
                              <a:moveTo>
                                <a:pt x="635" y="6350"/>
                              </a:moveTo>
                              <a:lnTo>
                                <a:pt x="380364"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81000,12700" style="position:absolute;left:0;top:0;visibility:visible;mso-position-horizontal:absolute;mso-position-horizontal-relative:page;mso-position-vertical:absolute;mso-position-vertical-relative:page;width:30pt;height:1pt;margin-left:166pt;margin-top:519pt;mso-wrap-style:square;z-index:10266384;mso-wrap-distance-left:9pt;mso-wrap-distance-top:0pt;mso-wrap-distance-right:9pt;mso-wrap-distance-bottom:0pt" id="shape333" o:spid="1583715807546" path="m635,6350l380364,6350"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2743200</wp:posOffset>
                </wp:positionH>
                <wp:positionV relativeFrom="page">
                  <wp:posOffset>6591300</wp:posOffset>
                </wp:positionV>
                <wp:extent cx="673100" cy="12700"/>
                <wp:effectExtent l="0" t="0" r="22225" b="31115"/>
                <wp:wrapNone/>
                <wp:docPr id="334" name="shape334"/>
                <wp:cNvGraphicFramePr/>
                <a:graphic>
                  <a:graphicData uri="http://schemas.microsoft.com/office/word/2010/wordprocessingShape">
                    <wps:wsp>
                      <wps:cNvSpPr/>
                      <wps:spPr>
                        <a:xfrm>
                          <a:off x="0" y="0"/>
                          <a:ext cx="673100" cy="12700"/>
                        </a:xfrm>
                        <a:custGeom>
                          <a:avLst/>
                          <a:rect l="l" t="t" r="r" b="b"/>
                          <a:pathLst>
                            <a:path w="673100" h="12700">
                              <a:moveTo>
                                <a:pt x="12064" y="6350"/>
                              </a:moveTo>
                              <a:lnTo>
                                <a:pt x="664209"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216pt;margin-top:519pt;mso-wrap-style:square;z-index:10267408;mso-wrap-distance-left:9pt;mso-wrap-distance-top:0pt;mso-wrap-distance-right:9pt;mso-wrap-distance-bottom:0pt" id="shape334" o:spid="1583715807547" path="m12064,6350l664209,6350"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1905000</wp:posOffset>
                </wp:positionH>
                <wp:positionV relativeFrom="page">
                  <wp:posOffset>7785100</wp:posOffset>
                </wp:positionV>
                <wp:extent cx="5080000" cy="12700"/>
                <wp:effectExtent l="0" t="0" r="22225" b="31115"/>
                <wp:wrapNone/>
                <wp:docPr id="335" name="shape335"/>
                <wp:cNvGraphicFramePr/>
                <a:graphic>
                  <a:graphicData uri="http://schemas.microsoft.com/office/word/2010/wordprocessingShape">
                    <wps:wsp>
                      <wps:cNvSpPr/>
                      <wps:spPr>
                        <a:xfrm>
                          <a:off x="0" y="0"/>
                          <a:ext cx="5080000" cy="12700"/>
                        </a:xfrm>
                        <a:custGeom>
                          <a:avLst/>
                          <a:rect l="l" t="t" r="r" b="b"/>
                          <a:pathLst>
                            <a:path w="5080000" h="12700">
                              <a:moveTo>
                                <a:pt x="12064" y="1269"/>
                              </a:moveTo>
                              <a:lnTo>
                                <a:pt x="507936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080000,12700" style="position:absolute;left:0;top:0;visibility:visible;mso-position-horizontal:absolute;mso-position-horizontal-relative:page;mso-position-vertical:absolute;mso-position-vertical-relative:page;width:400pt;height:1pt;margin-left:150pt;margin-top:613pt;mso-wrap-style:square;z-index:10268432;mso-wrap-distance-left:9pt;mso-wrap-distance-top:0pt;mso-wrap-distance-right:9pt;mso-wrap-distance-bottom:0pt" id="shape335" o:spid="1583715807547" path="m12064,1269l5079365,1269"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3238500</wp:posOffset>
                </wp:positionH>
                <wp:positionV relativeFrom="page">
                  <wp:posOffset>9207500</wp:posOffset>
                </wp:positionV>
                <wp:extent cx="2019300" cy="12700"/>
                <wp:effectExtent l="0" t="0" r="22225" b="31115"/>
                <wp:wrapNone/>
                <wp:docPr id="337" name="shape337"/>
                <wp:cNvGraphicFramePr/>
                <a:graphic>
                  <a:graphicData uri="http://schemas.microsoft.com/office/word/2010/wordprocessingShape">
                    <wps:wsp>
                      <wps:cNvSpPr/>
                      <wps:spPr>
                        <a:xfrm>
                          <a:off x="0" y="0"/>
                          <a:ext cx="2019300" cy="12700"/>
                        </a:xfrm>
                        <a:custGeom>
                          <a:avLst/>
                          <a:rect l="l" t="t" r="r" b="b"/>
                          <a:pathLst>
                            <a:path w="2019300" h="12700">
                              <a:moveTo>
                                <a:pt x="7620" y="3809"/>
                              </a:moveTo>
                              <a:lnTo>
                                <a:pt x="200977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19300,12700" style="position:absolute;left:0;top:0;visibility:visible;mso-position-horizontal:absolute;mso-position-horizontal-relative:page;mso-position-vertical:absolute;mso-position-vertical-relative:page;width:159pt;height:1pt;margin-left:255pt;margin-top:725pt;mso-wrap-style:square;z-index:10269456;mso-wrap-distance-left:9pt;mso-wrap-distance-top:0pt;mso-wrap-distance-right:9pt;mso-wrap-distance-bottom:0pt" id="shape337" o:spid="1583715807547" path="m7620,3809l2009775,380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338" name="image338" descr=""/>
            <wp:cNvGraphicFramePr>
              <a:graphicFrameLocks noChangeAspect="true"/>
            </wp:cNvGraphicFramePr>
            <a:graphic>
              <a:graphicData uri="http://schemas.openxmlformats.org/drawingml/2006/picture">
                <pic:pic>
                  <pic:nvPicPr>
                    <pic:cNvPr id="338" name="image338"/>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55120" behindDoc="0" locked="0" layoutInCell="1" allowOverlap="1">
            <wp:simplePos x="0" y="0"/>
            <wp:positionH relativeFrom="page">
              <wp:posOffset>838200</wp:posOffset>
            </wp:positionH>
            <wp:positionV relativeFrom="page">
              <wp:posOffset>2159000</wp:posOffset>
            </wp:positionV>
            <wp:extent cx="5080000" cy="2349500"/>
            <wp:effectExtent l="0" t="0" r="0" b="0"/>
            <wp:wrapNone/>
            <wp:docPr id="339" name="image339" descr=""/>
            <wp:cNvGraphicFramePr>
              <a:graphicFrameLocks noChangeAspect="true"/>
            </wp:cNvGraphicFramePr>
            <a:graphic>
              <a:graphicData uri="http://schemas.openxmlformats.org/drawingml/2006/picture">
                <pic:pic>
                  <pic:nvPicPr>
                    <pic:cNvPr id="339" name="image339"/>
                    <pic:cNvPicPr/>
                  </pic:nvPicPr>
                  <pic:blipFill>
                    <a:blip r:embed="rId9"/>
                    <a:stretch>
                      <a:fillRect/>
                    </a:stretch>
                  </pic:blipFill>
                  <pic:spPr>
                    <a:xfrm>
                      <a:off x="0" y="0"/>
                      <a:ext cx="5080000" cy="23495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color w:val="0000ff"/>
          <w:sz w:val="20"/>
        </w:rPr>
        <w:t>十二经脉：</w:t>
      </w:r>
    </w:p>
    <w:p>
      <w:pPr>
        <w:autoSpaceDE w:val="false"/>
        <w:autoSpaceDN w:val="false"/>
        <w:spacing w:line="380" w:lineRule="exact"/>
        <w:ind w:left="480"/>
        <w:jc w:val="both"/>
      </w:pPr>
      <w:r>
        <w:rPr>
          <w:rFonts w:hint="eastAsia" w:ascii="SimSun" w:hAnsi="SimSun" w:eastAsia="SimSun" w:cs="SimSun"/>
          <w:sz w:val="20"/>
        </w:rPr>
        <w:t>手三阴经</w:t>
      </w:r>
      <w:r>
        <w:rPr>
          <w:rFonts w:hint="eastAsia" w:ascii="Times New Roman" w:hAnsi="Times New Roman" w:eastAsia="Times New Roman" w:cs="Times New Roman"/>
          <w:sz w:val="20"/>
        </w:rPr>
        <w:t>-</w:t>
      </w:r>
      <w:r>
        <w:rPr>
          <w:rFonts w:hint="eastAsia" w:ascii="SimSun" w:hAnsi="SimSun" w:eastAsia="SimSun" w:cs="SimSun"/>
          <w:sz w:val="20"/>
        </w:rPr>
        <w:t>手太阴肺经、手厥阴心包经、手少阴心经；</w:t>
      </w:r>
    </w:p>
    <w:p>
      <w:pPr>
        <w:autoSpaceDE w:val="false"/>
        <w:autoSpaceDN w:val="false"/>
        <w:spacing w:line="380" w:lineRule="exact"/>
        <w:ind w:left="480"/>
        <w:jc w:val="both"/>
      </w:pPr>
      <w:r>
        <w:rPr>
          <w:rFonts w:hint="eastAsia" w:ascii="SimSun" w:hAnsi="SimSun" w:eastAsia="SimSun" w:cs="SimSun"/>
          <w:sz w:val="20"/>
        </w:rPr>
        <w:t>手三阳经</w:t>
      </w:r>
      <w:r>
        <w:rPr>
          <w:rFonts w:hint="eastAsia" w:ascii="Times New Roman" w:hAnsi="Times New Roman" w:eastAsia="Times New Roman" w:cs="Times New Roman"/>
          <w:sz w:val="20"/>
        </w:rPr>
        <w:t>-</w:t>
      </w:r>
      <w:r>
        <w:rPr>
          <w:rFonts w:hint="eastAsia" w:ascii="SimSun" w:hAnsi="SimSun" w:eastAsia="SimSun" w:cs="SimSun"/>
          <w:sz w:val="20"/>
        </w:rPr>
        <w:t>手阳明大肠经、手少阳三焦经、手太阳小肠经；</w:t>
      </w:r>
    </w:p>
    <w:p>
      <w:pPr>
        <w:autoSpaceDE w:val="false"/>
        <w:autoSpaceDN w:val="false"/>
        <w:spacing w:line="360" w:lineRule="exact"/>
        <w:ind w:left="480"/>
        <w:jc w:val="both"/>
      </w:pPr>
      <w:r>
        <w:rPr>
          <w:rFonts w:hint="eastAsia" w:ascii="SimSun" w:hAnsi="SimSun" w:eastAsia="SimSun" w:cs="SimSun"/>
          <w:sz w:val="20"/>
        </w:rPr>
        <w:t>足三阳经</w:t>
      </w:r>
      <w:r>
        <w:rPr>
          <w:rFonts w:hint="eastAsia" w:ascii="Times New Roman" w:hAnsi="Times New Roman" w:eastAsia="Times New Roman" w:cs="Times New Roman"/>
          <w:sz w:val="20"/>
        </w:rPr>
        <w:t>-</w:t>
      </w:r>
      <w:r>
        <w:rPr>
          <w:rFonts w:hint="eastAsia" w:ascii="SimSun" w:hAnsi="SimSun" w:eastAsia="SimSun" w:cs="SimSun"/>
          <w:sz w:val="20"/>
        </w:rPr>
        <w:t>足阳明胃经、足少阳胆经、足太阳膀胱经；</w:t>
      </w:r>
    </w:p>
    <w:p>
      <w:pPr>
        <w:autoSpaceDE w:val="false"/>
        <w:autoSpaceDN w:val="false"/>
        <w:spacing w:line="380" w:lineRule="exact"/>
        <w:ind w:left="480"/>
        <w:jc w:val="both"/>
      </w:pPr>
      <w:r>
        <w:rPr>
          <w:rFonts w:hint="eastAsia" w:ascii="SimSun" w:hAnsi="SimSun" w:eastAsia="SimSun" w:cs="SimSun"/>
          <w:sz w:val="20"/>
        </w:rPr>
        <w:t>足三阴经</w:t>
      </w:r>
      <w:r>
        <w:rPr>
          <w:rFonts w:hint="eastAsia" w:ascii="Times New Roman" w:hAnsi="Times New Roman" w:eastAsia="Times New Roman" w:cs="Times New Roman"/>
          <w:sz w:val="20"/>
        </w:rPr>
        <w:t>-</w:t>
      </w:r>
      <w:r>
        <w:rPr>
          <w:rFonts w:hint="eastAsia" w:ascii="SimSun" w:hAnsi="SimSun" w:eastAsia="SimSun" w:cs="SimSun"/>
          <w:sz w:val="20"/>
        </w:rPr>
        <w:t>足太阴脾经、足厥阴肝经、足少阴肾经；</w:t>
      </w:r>
    </w:p>
    <w:p>
      <w:pPr>
        <w:autoSpaceDE w:val="false"/>
        <w:autoSpaceDN w:val="false"/>
        <w:spacing w:line="380" w:lineRule="exact"/>
        <w:ind w:left="480"/>
        <w:jc w:val="both"/>
      </w:pPr>
      <w:r>
        <w:rPr>
          <w:rFonts w:hint="eastAsia" w:ascii="SimSun" w:hAnsi="SimSun" w:eastAsia="SimSun" w:cs="SimSun"/>
          <w:sz w:val="20"/>
        </w:rPr>
        <w:t>络脉是经脉的分支，循行于较浅部位，网络全身，无处不在。</w:t>
      </w:r>
      <w:r>
        <w:rPr>
          <w:rFonts w:hint="eastAsia" w:ascii="SimSun" w:hAnsi="SimSun" w:eastAsia="SimSun" w:cs="SimSun"/>
          <w:color w:val="0000ff"/>
          <w:sz w:val="20"/>
        </w:rPr>
        <w:t>有别洛、浮络、孙络之分</w:t>
      </w:r>
      <w:r>
        <w:rPr>
          <w:rFonts w:hint="eastAsia" w:ascii="SimSun" w:hAnsi="SimSun" w:eastAsia="SimSun" w:cs="SimSun"/>
          <w:sz w:val="2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480"/>
        <w:jc w:val="both"/>
      </w:pPr>
      <w:r>
        <w:rPr>
          <w:rFonts w:hint="eastAsia" w:ascii="SimSun" w:hAnsi="SimSun" w:eastAsia="SimSun" w:cs="SimSun"/>
          <w:sz w:val="20"/>
        </w:rPr>
        <w:t>凡为六脏（心、肝、脾、肺、肾和心包）均属阴经</w:t>
      </w:r>
    </w:p>
    <w:p>
      <w:pPr>
        <w:autoSpaceDE w:val="false"/>
        <w:autoSpaceDN w:val="false"/>
        <w:spacing w:line="380" w:lineRule="exact"/>
        <w:ind w:left="480"/>
        <w:jc w:val="both"/>
      </w:pPr>
      <w:r>
        <w:rPr>
          <w:rFonts w:hint="eastAsia" w:ascii="SimSun" w:hAnsi="SimSun" w:eastAsia="SimSun" w:cs="SimSun"/>
          <w:sz w:val="20"/>
        </w:rPr>
        <w:t>凡为六腑（胆、胃、大肠、小肠、膀胱和三焦）均属阳经</w:t>
      </w:r>
    </w:p>
    <w:p>
      <w:pPr>
        <w:autoSpaceDE w:val="false"/>
        <w:autoSpaceDN w:val="false"/>
        <w:spacing w:line="360" w:lineRule="exact"/>
        <w:ind w:left="60"/>
        <w:jc w:val="both"/>
      </w:pPr>
      <w:r>
        <w:rPr>
          <w:rFonts w:hint="eastAsia" w:ascii="SimSun" w:hAnsi="SimSun" w:eastAsia="SimSun" w:cs="SimSun"/>
          <w:b/>
          <w:sz w:val="20"/>
        </w:rPr>
        <w:t>（五）气血津液</w:t>
      </w:r>
      <w:r>
        <w:rPr>
          <w:rFonts w:hint="eastAsia" w:ascii="TimesNewRomanPS-BoldMT" w:hAnsi="TimesNewRomanPS-BoldMT" w:eastAsia="TimesNewRomanPS-BoldMT" w:cs="TimesNewRomanPS-BoldMT"/>
          <w:b/>
          <w:sz w:val="20"/>
        </w:rPr>
        <w:t>-</w:t>
      </w:r>
      <w:r>
        <w:rPr>
          <w:rFonts w:hint="eastAsia" w:ascii="SimSun" w:hAnsi="SimSun" w:eastAsia="SimSun" w:cs="SimSun"/>
          <w:b/>
          <w:sz w:val="20"/>
        </w:rPr>
        <w:t>气</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、气是构成人体的最基本物质，也是维持人体生命活动的</w:t>
      </w:r>
      <w:r>
        <w:rPr>
          <w:rFonts w:hint="eastAsia" w:ascii="SimSun" w:hAnsi="SimSun" w:eastAsia="SimSun" w:cs="SimSun"/>
          <w:color w:val="0000ff"/>
          <w:sz w:val="20"/>
        </w:rPr>
        <w:t>最基本物质</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w:t>
      </w:r>
      <w:r>
        <w:rPr>
          <w:rFonts w:hint="eastAsia" w:ascii="SimSun" w:hAnsi="SimSun" w:eastAsia="SimSun" w:cs="SimSun"/>
          <w:color w:val="0000ff"/>
          <w:sz w:val="20"/>
        </w:rPr>
        <w:t>气的生成</w:t>
      </w:r>
      <w:r>
        <w:rPr>
          <w:rFonts w:hint="eastAsia" w:ascii="SimSun" w:hAnsi="SimSun" w:eastAsia="SimSun" w:cs="SimSun"/>
          <w:sz w:val="20"/>
        </w:rPr>
        <w:t>源于三个方面</w:t>
      </w:r>
      <w:r>
        <w:rPr>
          <w:rFonts w:hint="eastAsia" w:ascii="Times New Roman" w:hAnsi="Times New Roman" w:eastAsia="Times New Roman" w:cs="Times New Roman"/>
          <w:sz w:val="20"/>
        </w:rPr>
        <w:t>:</w:t>
      </w:r>
    </w:p>
    <w:p>
      <w:pPr>
        <w:autoSpaceDE w:val="false"/>
        <w:autoSpaceDN w:val="false"/>
        <w:spacing w:line="360" w:lineRule="exact"/>
        <w:ind w:left="480"/>
        <w:jc w:val="both"/>
      </w:pPr>
      <w:r>
        <w:rPr>
          <w:rFonts w:hint="eastAsia" w:ascii="SimSun" w:hAnsi="SimSun" w:eastAsia="SimSun" w:cs="SimSun"/>
          <w:sz w:val="20"/>
        </w:rPr>
        <w:t>一为先天精气，来自于父母。脏腑定位在肾。</w:t>
      </w:r>
    </w:p>
    <w:p>
      <w:pPr>
        <w:autoSpaceDE w:val="false"/>
        <w:autoSpaceDN w:val="false"/>
        <w:spacing w:line="380" w:lineRule="exact"/>
        <w:ind w:left="480"/>
        <w:jc w:val="both"/>
      </w:pPr>
      <w:r>
        <w:rPr>
          <w:rFonts w:hint="eastAsia" w:ascii="SimSun" w:hAnsi="SimSun" w:eastAsia="SimSun" w:cs="SimSun"/>
          <w:sz w:val="20"/>
        </w:rPr>
        <w:t>二是后天水谷之气，乃消化吸收之物质。脏腑定位在脾胃。</w:t>
      </w:r>
    </w:p>
    <w:p>
      <w:pPr>
        <w:autoSpaceDE w:val="false"/>
        <w:autoSpaceDN w:val="false"/>
        <w:spacing w:line="380" w:lineRule="exact"/>
        <w:ind w:left="480"/>
        <w:jc w:val="both"/>
      </w:pPr>
      <w:r>
        <w:rPr>
          <w:rFonts w:hint="eastAsia" w:ascii="SimSun" w:hAnsi="SimSun" w:eastAsia="SimSun" w:cs="SimSun"/>
          <w:sz w:val="20"/>
        </w:rPr>
        <w:t>三是自然界清气，由呼吸而人。脏腑定位在肺。</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、气的运动中医称为</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气机</w:t>
      </w:r>
      <w:r>
        <w:rPr>
          <w:rFonts w:hint="eastAsia" w:ascii="Times New Roman" w:hAnsi="Times New Roman" w:eastAsia="Times New Roman" w:cs="Times New Roman"/>
          <w:color w:val="0000ff"/>
          <w:sz w:val="20"/>
        </w:rPr>
        <w:t>&amp;quot;</w:t>
      </w:r>
      <w:r>
        <w:rPr>
          <w:rFonts w:hint="eastAsia" w:ascii="SimSun" w:hAnsi="SimSun" w:eastAsia="SimSun" w:cs="SimSun"/>
          <w:sz w:val="20"/>
        </w:rPr>
        <w:t>。有</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升降出入</w:t>
      </w:r>
      <w:r>
        <w:rPr>
          <w:rFonts w:hint="eastAsia" w:ascii="Times New Roman" w:hAnsi="Times New Roman" w:eastAsia="Times New Roman" w:cs="Times New Roman"/>
          <w:color w:val="0000ff"/>
          <w:sz w:val="20"/>
        </w:rPr>
        <w:t>”</w:t>
      </w:r>
      <w:r>
        <w:rPr>
          <w:rFonts w:hint="eastAsia" w:ascii="SimSun" w:hAnsi="SimSun" w:eastAsia="SimSun" w:cs="SimSun"/>
          <w:sz w:val="20"/>
        </w:rPr>
        <w:t>四种运动形式。</w:t>
      </w:r>
    </w:p>
    <w:p>
      <w:pPr>
        <w:autoSpaceDE w:val="false"/>
        <w:autoSpaceDN w:val="false"/>
        <w:spacing w:line="360" w:lineRule="exact"/>
        <w:ind w:left="60"/>
        <w:jc w:val="both"/>
      </w:pPr>
      <w:r>
        <w:rPr>
          <w:rFonts w:hint="eastAsia" w:ascii="SimSun" w:hAnsi="SimSun" w:eastAsia="SimSun" w:cs="SimSun"/>
          <w:b/>
          <w:sz w:val="20"/>
        </w:rPr>
        <w:t>（五）气血津液</w:t>
      </w:r>
      <w:r>
        <w:rPr>
          <w:rFonts w:hint="eastAsia" w:ascii="TimesNewRomanPS-BoldMT" w:hAnsi="TimesNewRomanPS-BoldMT" w:eastAsia="TimesNewRomanPS-BoldMT" w:cs="TimesNewRomanPS-BoldMT"/>
          <w:b/>
          <w:sz w:val="20"/>
        </w:rPr>
        <w:t>-</w:t>
      </w:r>
      <w:r>
        <w:rPr>
          <w:rFonts w:hint="eastAsia" w:ascii="SimSun" w:hAnsi="SimSun" w:eastAsia="SimSun" w:cs="SimSun"/>
          <w:b/>
          <w:sz w:val="20"/>
        </w:rPr>
        <w:t>气</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4</w:t>
      </w:r>
      <w:r>
        <w:rPr>
          <w:rFonts w:hint="eastAsia" w:ascii="SimSun" w:hAnsi="SimSun" w:eastAsia="SimSun" w:cs="SimSun"/>
          <w:sz w:val="20"/>
        </w:rPr>
        <w:t>、气在不同脏腑有不同的表现形式。气流分布全身各处，走到脏腑就叫脏腑之气，至血脉内外则称营卫之气，至经络则称经络之气等。</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5</w:t>
      </w:r>
      <w:r>
        <w:rPr>
          <w:rFonts w:hint="eastAsia" w:ascii="SimSun" w:hAnsi="SimSun" w:eastAsia="SimSun" w:cs="SimSun"/>
          <w:sz w:val="20"/>
        </w:rPr>
        <w:t>、气有推动、温煦、防御、固摄、气化等作用。人体的气可分为元气、宗气、营气（行于脉内，阴）、卫气（行于脉外，阳）。</w:t>
      </w:r>
      <w:r>
        <w:rPr>
          <w:rFonts w:hint="eastAsia" w:ascii="SimSun" w:hAnsi="SimSun" w:eastAsia="SimSun" w:cs="SimSun"/>
          <w:color w:val="0000ff"/>
          <w:sz w:val="20"/>
        </w:rPr>
        <w:t>气的</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升降出人</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运动失常，称为</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气机不调</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其表现形式有气滞、气郁、气逆、气陷、气脱、气闭等。</w:t>
      </w:r>
    </w:p>
    <w:p>
      <w:pPr>
        <w:autoSpaceDE w:val="false"/>
        <w:autoSpaceDN w:val="false"/>
        <w:spacing w:line="380" w:lineRule="exact"/>
        <w:ind w:left="60"/>
        <w:jc w:val="both"/>
      </w:pPr>
      <w:r>
        <w:rPr>
          <w:rFonts w:hint="eastAsia" w:ascii="SimSun" w:hAnsi="SimSun" w:eastAsia="SimSun" w:cs="SimSun"/>
          <w:b/>
          <w:sz w:val="20"/>
        </w:rPr>
        <w:t>（五）气血津液</w:t>
      </w:r>
      <w:r>
        <w:rPr>
          <w:rFonts w:hint="eastAsia" w:ascii="TimesNewRomanPS-BoldMT" w:hAnsi="TimesNewRomanPS-BoldMT" w:eastAsia="TimesNewRomanPS-BoldMT" w:cs="TimesNewRomanPS-BoldMT"/>
          <w:b/>
          <w:sz w:val="20"/>
        </w:rPr>
        <w:t>-</w:t>
      </w:r>
      <w:r>
        <w:rPr>
          <w:rFonts w:hint="eastAsia" w:ascii="SimSun" w:hAnsi="SimSun" w:eastAsia="SimSun" w:cs="SimSun"/>
          <w:b/>
          <w:sz w:val="20"/>
        </w:rPr>
        <w:t>血</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、血是运行于脉中，循环流注于全身，具有营养和滋润作用的红色液体</w:t>
      </w:r>
      <w:r>
        <w:rPr>
          <w:rFonts w:hint="eastAsia" w:ascii="Times New Roman" w:hAnsi="Times New Roman" w:eastAsia="Times New Roman" w:cs="Times New Roman"/>
          <w:sz w:val="20"/>
        </w:rPr>
        <w:t>,</w:t>
      </w:r>
      <w:r>
        <w:rPr>
          <w:rFonts w:hint="eastAsia" w:ascii="SimSun" w:hAnsi="SimSun" w:eastAsia="SimSun" w:cs="SimSun"/>
          <w:sz w:val="20"/>
        </w:rPr>
        <w:t>是构成人体和维持人体生命话动的基本物质之一。</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2</w:t>
      </w:r>
      <w:r>
        <w:rPr>
          <w:rFonts w:hint="eastAsia" w:ascii="SimSun" w:hAnsi="SimSun" w:eastAsia="SimSun" w:cs="SimSun"/>
          <w:sz w:val="20"/>
        </w:rPr>
        <w:t>、血液具有濡养滋润全身脏腑组织的作用。血盛则形盛，血衰则形萎，血败则形坏。血的濡养作用还可以从面色、肌肉、皮肤、毛发等方面反映出来。</w:t>
      </w:r>
      <w:r>
        <w:rPr>
          <w:rFonts w:hint="eastAsia" w:ascii="SimSun" w:hAnsi="SimSun" w:eastAsia="SimSun" w:cs="SimSun"/>
          <w:color w:val="0000ff"/>
          <w:sz w:val="20"/>
        </w:rPr>
        <w:t>血液是神志活动的主要物质基础。</w:t>
      </w:r>
      <w:r>
        <w:rPr>
          <w:rFonts w:hint="eastAsia" w:ascii="SimSun" w:hAnsi="SimSun" w:eastAsia="SimSun" w:cs="SimSun"/>
          <w:sz w:val="20"/>
        </w:rPr>
        <w:t>血液供给充足，则神志活动正常。</w:t>
      </w:r>
    </w:p>
    <w:p>
      <w:pPr>
        <w:autoSpaceDE w:val="false"/>
        <w:autoSpaceDN w:val="false"/>
        <w:spacing w:line="380" w:lineRule="exact"/>
        <w:ind w:left="60" w:right="20" w:firstLine="420"/>
        <w:jc w:val="both"/>
      </w:pPr>
      <w:r>
        <w:rPr>
          <w:rFonts w:hint="eastAsia" w:ascii="Times New Roman" w:hAnsi="Times New Roman" w:eastAsia="Times New Roman" w:cs="Times New Roman"/>
          <w:sz w:val="20"/>
        </w:rPr>
        <w:t>3</w:t>
      </w:r>
      <w:r>
        <w:rPr>
          <w:rFonts w:hint="eastAsia" w:ascii="SimSun" w:hAnsi="SimSun" w:eastAsia="SimSun" w:cs="SimSun"/>
          <w:sz w:val="20"/>
        </w:rPr>
        <w:t>、无论何种形式形成的血虚或运行失常，均可以出现不同程度的神志症状。心血虚、肝血虚，常有惊悸、失眠、多梦等不安的表现，失血甚者还可出现烦躁、恍惚、昏迷等甚至失常的改变。</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340" name="shape340"/>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340" o:spid="1583715807739"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341" name="shape341"/>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341" o:spid="1583715807740"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342" name="shape342"/>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342" o:spid="1583715807741"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343" name="shape343"/>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343" o:spid="1583715807741"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71504" behindDoc="0" locked="0" layoutInCell="1" allowOverlap="1">
                <wp:simplePos x="0" y="0"/>
                <wp:positionH relativeFrom="page">
                  <wp:posOffset>5880100</wp:posOffset>
                </wp:positionH>
                <wp:positionV relativeFrom="page">
                  <wp:posOffset>1117600</wp:posOffset>
                </wp:positionV>
                <wp:extent cx="1104900" cy="12700"/>
                <wp:effectExtent l="0" t="0" r="22225" b="31115"/>
                <wp:wrapNone/>
                <wp:docPr id="345" name="shape345"/>
                <wp:cNvGraphicFramePr/>
                <a:graphic>
                  <a:graphicData uri="http://schemas.microsoft.com/office/word/2010/wordprocessingShape">
                    <wps:wsp>
                      <wps:cNvSpPr/>
                      <wps:spPr>
                        <a:xfrm>
                          <a:off x="0" y="0"/>
                          <a:ext cx="1104900" cy="12700"/>
                        </a:xfrm>
                        <a:custGeom>
                          <a:avLst/>
                          <a:rect l="l" t="t" r="r" b="b"/>
                          <a:pathLst>
                            <a:path w="1104900" h="12700">
                              <a:moveTo>
                                <a:pt x="634" y="8889"/>
                              </a:moveTo>
                              <a:lnTo>
                                <a:pt x="110426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04900,12700" style="position:absolute;left:0;top:0;visibility:visible;mso-position-horizontal:absolute;mso-position-horizontal-relative:page;mso-position-vertical:absolute;mso-position-vertical-relative:page;width:87pt;height:1pt;margin-left:463pt;margin-top:88pt;mso-wrap-style:square;z-index:10271504;mso-wrap-distance-left:9pt;mso-wrap-distance-top:0pt;mso-wrap-distance-right:9pt;mso-wrap-distance-bottom:0pt" id="shape345" o:spid="1583715807742" path="m634,8889l1104265,888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571500</wp:posOffset>
                </wp:positionH>
                <wp:positionV relativeFrom="page">
                  <wp:posOffset>1358900</wp:posOffset>
                </wp:positionV>
                <wp:extent cx="673100" cy="12700"/>
                <wp:effectExtent l="0" t="0" r="22225" b="31115"/>
                <wp:wrapNone/>
                <wp:docPr id="346" name="shape346"/>
                <wp:cNvGraphicFramePr/>
                <a:graphic>
                  <a:graphicData uri="http://schemas.microsoft.com/office/word/2010/wordprocessingShape">
                    <wps:wsp>
                      <wps:cNvSpPr/>
                      <wps:spPr>
                        <a:xfrm>
                          <a:off x="0" y="0"/>
                          <a:ext cx="673100" cy="12700"/>
                        </a:xfrm>
                        <a:custGeom>
                          <a:avLst/>
                          <a:rect l="l" t="t" r="r" b="b"/>
                          <a:pathLst>
                            <a:path w="673100" h="12700">
                              <a:moveTo>
                                <a:pt x="4444" y="5714"/>
                              </a:moveTo>
                              <a:lnTo>
                                <a:pt x="67056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45pt;margin-top:107pt;mso-wrap-style:square;z-index:10272528;mso-wrap-distance-left:9pt;mso-wrap-distance-top:0pt;mso-wrap-distance-right:9pt;mso-wrap-distance-bottom:0pt" id="shape346" o:spid="1583715807742" path="m4444,5714l670560,571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6438900</wp:posOffset>
                </wp:positionH>
                <wp:positionV relativeFrom="page">
                  <wp:posOffset>4483100</wp:posOffset>
                </wp:positionV>
                <wp:extent cx="279400" cy="12700"/>
                <wp:effectExtent l="0" t="0" r="22225" b="31115"/>
                <wp:wrapNone/>
                <wp:docPr id="347" name="shape347"/>
                <wp:cNvGraphicFramePr/>
                <a:graphic>
                  <a:graphicData uri="http://schemas.microsoft.com/office/word/2010/wordprocessingShape">
                    <wps:wsp>
                      <wps:cNvSpPr/>
                      <wps:spPr>
                        <a:xfrm>
                          <a:off x="0" y="0"/>
                          <a:ext cx="279400" cy="12700"/>
                        </a:xfrm>
                        <a:custGeom>
                          <a:avLst/>
                          <a:rect l="l" t="t" r="r" b="b"/>
                          <a:pathLst>
                            <a:path w="279400" h="12700">
                              <a:moveTo>
                                <a:pt x="10159" y="11429"/>
                              </a:moveTo>
                              <a:lnTo>
                                <a:pt x="27685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507pt;margin-top:353pt;mso-wrap-style:square;z-index:10273552;mso-wrap-distance-left:9pt;mso-wrap-distance-top:0pt;mso-wrap-distance-right:9pt;mso-wrap-distance-bottom:0pt" id="shape347" o:spid="1583715807742" path="m10159,11429l276859,11429"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1498600</wp:posOffset>
                </wp:positionH>
                <wp:positionV relativeFrom="page">
                  <wp:posOffset>4724400</wp:posOffset>
                </wp:positionV>
                <wp:extent cx="279400" cy="12700"/>
                <wp:effectExtent l="0" t="0" r="22225" b="31115"/>
                <wp:wrapNone/>
                <wp:docPr id="348" name="shape348"/>
                <wp:cNvGraphicFramePr/>
                <a:graphic>
                  <a:graphicData uri="http://schemas.microsoft.com/office/word/2010/wordprocessingShape">
                    <wps:wsp>
                      <wps:cNvSpPr/>
                      <wps:spPr>
                        <a:xfrm>
                          <a:off x="0" y="0"/>
                          <a:ext cx="279400" cy="12700"/>
                        </a:xfrm>
                        <a:custGeom>
                          <a:avLst/>
                          <a:rect l="l" t="t" r="r" b="b"/>
                          <a:pathLst>
                            <a:path w="279400" h="12700">
                              <a:moveTo>
                                <a:pt x="10160" y="8254"/>
                              </a:moveTo>
                              <a:lnTo>
                                <a:pt x="276860"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118pt;margin-top:372pt;mso-wrap-style:square;z-index:10274576;mso-wrap-distance-left:9pt;mso-wrap-distance-top:0pt;mso-wrap-distance-right:9pt;mso-wrap-distance-bottom:0pt" id="shape348" o:spid="1583715807743" path="m10160,8254l276860,825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4965700</wp:posOffset>
                </wp:positionV>
                <wp:extent cx="1879600" cy="12700"/>
                <wp:effectExtent l="0" t="0" r="22225" b="31115"/>
                <wp:wrapNone/>
                <wp:docPr id="349" name="shape349"/>
                <wp:cNvGraphicFramePr/>
                <a:graphic>
                  <a:graphicData uri="http://schemas.microsoft.com/office/word/2010/wordprocessingShape">
                    <wps:wsp>
                      <wps:cNvSpPr/>
                      <wps:spPr>
                        <a:xfrm>
                          <a:off x="0" y="0"/>
                          <a:ext cx="1879600" cy="12700"/>
                        </a:xfrm>
                        <a:custGeom>
                          <a:avLst/>
                          <a:rect l="l" t="t" r="r" b="b"/>
                          <a:pathLst>
                            <a:path w="1879600" h="12700">
                              <a:moveTo>
                                <a:pt x="4444" y="4444"/>
                              </a:moveTo>
                              <a:lnTo>
                                <a:pt x="187134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2700" style="position:absolute;left:0;top:0;visibility:visible;mso-position-horizontal:absolute;mso-position-horizontal-relative:page;mso-position-vertical:absolute;mso-position-vertical-relative:page;width:148pt;height:1pt;margin-left:66pt;margin-top:391pt;mso-wrap-style:square;z-index:10275600;mso-wrap-distance-left:9pt;mso-wrap-distance-top:0pt;mso-wrap-distance-right:9pt;mso-wrap-distance-bottom:0pt" id="shape349" o:spid="1583715807743" path="m4444,4444l1871345,444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5676900</wp:posOffset>
                </wp:positionV>
                <wp:extent cx="2006600" cy="12700"/>
                <wp:effectExtent l="0" t="0" r="22225" b="31115"/>
                <wp:wrapNone/>
                <wp:docPr id="350" name="shape350"/>
                <wp:cNvGraphicFramePr/>
                <a:graphic>
                  <a:graphicData uri="http://schemas.microsoft.com/office/word/2010/wordprocessingShape">
                    <wps:wsp>
                      <wps:cNvSpPr/>
                      <wps:spPr>
                        <a:xfrm>
                          <a:off x="0" y="0"/>
                          <a:ext cx="2006600" cy="12700"/>
                        </a:xfrm>
                        <a:custGeom>
                          <a:avLst/>
                          <a:rect l="l" t="t" r="r" b="b"/>
                          <a:pathLst>
                            <a:path w="2006600" h="12700">
                              <a:moveTo>
                                <a:pt x="4444" y="6349"/>
                              </a:moveTo>
                              <a:lnTo>
                                <a:pt x="2004060" y="634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06600,12700" style="position:absolute;left:0;top:0;visibility:visible;mso-position-horizontal:absolute;mso-position-horizontal-relative:page;mso-position-vertical:absolute;mso-position-vertical-relative:page;width:158pt;height:1pt;margin-left:66pt;margin-top:447pt;mso-wrap-style:square;z-index:10276624;mso-wrap-distance-left:9pt;mso-wrap-distance-top:0pt;mso-wrap-distance-right:9pt;mso-wrap-distance-bottom:0pt" id="shape350" o:spid="1583715807744" path="m4444,6349l2004060,634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6388100</wp:posOffset>
                </wp:positionV>
                <wp:extent cx="2209800" cy="12700"/>
                <wp:effectExtent l="0" t="0" r="22225" b="31115"/>
                <wp:wrapNone/>
                <wp:docPr id="351" name="shape351"/>
                <wp:cNvGraphicFramePr/>
                <a:graphic>
                  <a:graphicData uri="http://schemas.microsoft.com/office/word/2010/wordprocessingShape">
                    <wps:wsp>
                      <wps:cNvSpPr/>
                      <wps:spPr>
                        <a:xfrm>
                          <a:off x="0" y="0"/>
                          <a:ext cx="2209800" cy="12700"/>
                        </a:xfrm>
                        <a:custGeom>
                          <a:avLst/>
                          <a:rect l="l" t="t" r="r" b="b"/>
                          <a:pathLst>
                            <a:path w="2209800" h="12700">
                              <a:moveTo>
                                <a:pt x="4444" y="11429"/>
                              </a:moveTo>
                              <a:lnTo>
                                <a:pt x="22047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09800,12700" style="position:absolute;left:0;top:0;visibility:visible;mso-position-horizontal:absolute;mso-position-horizontal-relative:page;mso-position-vertical:absolute;mso-position-vertical-relative:page;width:174pt;height:1pt;margin-left:66pt;margin-top:503pt;mso-wrap-style:square;z-index:10277648;mso-wrap-distance-left:9pt;mso-wrap-distance-top:0pt;mso-wrap-distance-right:9pt;mso-wrap-distance-bottom:0pt" id="shape351" o:spid="1583715807744" path="m4444,11429l2204720,11429"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1104900</wp:posOffset>
                </wp:positionH>
                <wp:positionV relativeFrom="page">
                  <wp:posOffset>6629400</wp:posOffset>
                </wp:positionV>
                <wp:extent cx="393700" cy="12700"/>
                <wp:effectExtent l="0" t="0" r="22225" b="31115"/>
                <wp:wrapNone/>
                <wp:docPr id="352" name="shape352"/>
                <wp:cNvGraphicFramePr/>
                <a:graphic>
                  <a:graphicData uri="http://schemas.microsoft.com/office/word/2010/wordprocessingShape">
                    <wps:wsp>
                      <wps:cNvSpPr/>
                      <wps:spPr>
                        <a:xfrm>
                          <a:off x="0" y="0"/>
                          <a:ext cx="393700" cy="12700"/>
                        </a:xfrm>
                        <a:custGeom>
                          <a:avLst/>
                          <a:rect l="l" t="t" r="r" b="b"/>
                          <a:pathLst>
                            <a:path w="393700" h="12700">
                              <a:moveTo>
                                <a:pt x="4444" y="8254"/>
                              </a:moveTo>
                              <a:lnTo>
                                <a:pt x="388619"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93700,12700" style="position:absolute;left:0;top:0;visibility:visible;mso-position-horizontal:absolute;mso-position-horizontal-relative:page;mso-position-vertical:absolute;mso-position-vertical-relative:page;width:31pt;height:1pt;margin-left:87pt;margin-top:522pt;mso-wrap-style:square;z-index:10278672;mso-wrap-distance-left:9pt;mso-wrap-distance-top:0pt;mso-wrap-distance-right:9pt;mso-wrap-distance-bottom:0pt" id="shape352" o:spid="1583715807744" path="m4444,8254l388619,8254"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6870700</wp:posOffset>
                </wp:positionV>
                <wp:extent cx="609600" cy="12700"/>
                <wp:effectExtent l="0" t="0" r="22225" b="31115"/>
                <wp:wrapNone/>
                <wp:docPr id="353" name="shape353"/>
                <wp:cNvGraphicFramePr/>
                <a:graphic>
                  <a:graphicData uri="http://schemas.microsoft.com/office/word/2010/wordprocessingShape">
                    <wps:wsp>
                      <wps:cNvSpPr/>
                      <wps:spPr>
                        <a:xfrm>
                          <a:off x="0" y="0"/>
                          <a:ext cx="609600" cy="12700"/>
                        </a:xfrm>
                        <a:custGeom>
                          <a:avLst/>
                          <a:rect l="l" t="t" r="r" b="b"/>
                          <a:pathLst>
                            <a:path w="609600" h="12700">
                              <a:moveTo>
                                <a:pt x="4444" y="4444"/>
                              </a:moveTo>
                              <a:lnTo>
                                <a:pt x="60451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541pt;mso-wrap-style:square;z-index:10279696;mso-wrap-distance-left:9pt;mso-wrap-distance-top:0pt;mso-wrap-distance-right:9pt;mso-wrap-distance-bottom:0pt" id="shape353" o:spid="1583715807745" path="m4444,4444l604519,4444"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7581900</wp:posOffset>
                </wp:positionV>
                <wp:extent cx="2425700" cy="12700"/>
                <wp:effectExtent l="0" t="0" r="22225" b="31115"/>
                <wp:wrapNone/>
                <wp:docPr id="354" name="shape354"/>
                <wp:cNvGraphicFramePr/>
                <a:graphic>
                  <a:graphicData uri="http://schemas.microsoft.com/office/word/2010/wordprocessingShape">
                    <wps:wsp>
                      <wps:cNvSpPr/>
                      <wps:spPr>
                        <a:xfrm>
                          <a:off x="0" y="0"/>
                          <a:ext cx="2425700" cy="12700"/>
                        </a:xfrm>
                        <a:custGeom>
                          <a:avLst/>
                          <a:rect l="l" t="t" r="r" b="b"/>
                          <a:pathLst>
                            <a:path w="2425700" h="12700">
                              <a:moveTo>
                                <a:pt x="4444" y="6350"/>
                              </a:moveTo>
                              <a:lnTo>
                                <a:pt x="242570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25700,12700" style="position:absolute;left:0;top:0;visibility:visible;mso-position-horizontal:absolute;mso-position-horizontal-relative:page;mso-position-vertical:absolute;mso-position-vertical-relative:page;width:191pt;height:1pt;margin-left:66pt;margin-top:597pt;mso-wrap-style:square;z-index:10280720;mso-wrap-distance-left:9pt;mso-wrap-distance-top:0pt;mso-wrap-distance-right:9pt;mso-wrap-distance-bottom:0pt" id="shape354" o:spid="1583715807745" path="m4444,6350l2425700,6350"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8051800</wp:posOffset>
                </wp:positionV>
                <wp:extent cx="596900" cy="12700"/>
                <wp:effectExtent l="0" t="0" r="22225" b="31115"/>
                <wp:wrapNone/>
                <wp:docPr id="355" name="shape355"/>
                <wp:cNvGraphicFramePr/>
                <a:graphic>
                  <a:graphicData uri="http://schemas.microsoft.com/office/word/2010/wordprocessingShape">
                    <wps:wsp>
                      <wps:cNvSpPr/>
                      <wps:spPr>
                        <a:xfrm>
                          <a:off x="0" y="0"/>
                          <a:ext cx="596900" cy="12700"/>
                        </a:xfrm>
                        <a:custGeom>
                          <a:avLst/>
                          <a:rect l="l" t="t" r="r" b="b"/>
                          <a:pathLst>
                            <a:path w="596900" h="12700">
                              <a:moveTo>
                                <a:pt x="4444" y="12064"/>
                              </a:moveTo>
                              <a:lnTo>
                                <a:pt x="58928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12700" style="position:absolute;left:0;top:0;visibility:visible;mso-position-horizontal:absolute;mso-position-horizontal-relative:page;mso-position-vertical:absolute;mso-position-vertical-relative:page;width:47pt;height:1pt;margin-left:66pt;margin-top:634pt;mso-wrap-style:square;z-index:10281744;mso-wrap-distance-left:9pt;mso-wrap-distance-top:0pt;mso-wrap-distance-right:9pt;mso-wrap-distance-bottom:0pt" id="shape355" o:spid="1583715807745" path="m4444,12064l589280,1206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3771900</wp:posOffset>
                </wp:positionH>
                <wp:positionV relativeFrom="page">
                  <wp:posOffset>8293100</wp:posOffset>
                </wp:positionV>
                <wp:extent cx="2146300" cy="12700"/>
                <wp:effectExtent l="0" t="0" r="22225" b="31115"/>
                <wp:wrapNone/>
                <wp:docPr id="356" name="shape356"/>
                <wp:cNvGraphicFramePr/>
                <a:graphic>
                  <a:graphicData uri="http://schemas.microsoft.com/office/word/2010/wordprocessingShape">
                    <wps:wsp>
                      <wps:cNvSpPr/>
                      <wps:spPr>
                        <a:xfrm>
                          <a:off x="0" y="0"/>
                          <a:ext cx="2146300" cy="12700"/>
                        </a:xfrm>
                        <a:custGeom>
                          <a:avLst/>
                          <a:rect l="l" t="t" r="r" b="b"/>
                          <a:pathLst>
                            <a:path w="2146300" h="12700">
                              <a:moveTo>
                                <a:pt x="4445" y="5714"/>
                              </a:moveTo>
                              <a:lnTo>
                                <a:pt x="213804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46300,12700" style="position:absolute;left:0;top:0;visibility:visible;mso-position-horizontal:absolute;mso-position-horizontal-relative:page;mso-position-vertical:absolute;mso-position-vertical-relative:page;width:169pt;height:1pt;margin-left:297pt;margin-top:653pt;mso-wrap-style:square;z-index:10282768;mso-wrap-distance-left:9pt;mso-wrap-distance-top:0pt;mso-wrap-distance-right:9pt;mso-wrap-distance-bottom:0pt" id="shape356" o:spid="1583715807746" path="m4445,5714l2138045,5714"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838200</wp:posOffset>
                </wp:positionH>
                <wp:positionV relativeFrom="page">
                  <wp:posOffset>8534400</wp:posOffset>
                </wp:positionV>
                <wp:extent cx="863600" cy="12700"/>
                <wp:effectExtent l="0" t="0" r="22225" b="31115"/>
                <wp:wrapNone/>
                <wp:docPr id="357" name="shape357"/>
                <wp:cNvGraphicFramePr/>
                <a:graphic>
                  <a:graphicData uri="http://schemas.microsoft.com/office/word/2010/wordprocessingShape">
                    <wps:wsp>
                      <wps:cNvSpPr/>
                      <wps:spPr>
                        <a:xfrm>
                          <a:off x="0" y="0"/>
                          <a:ext cx="863600" cy="12700"/>
                        </a:xfrm>
                        <a:custGeom>
                          <a:avLst/>
                          <a:rect l="l" t="t" r="r" b="b"/>
                          <a:pathLst>
                            <a:path w="863600" h="12700">
                              <a:moveTo>
                                <a:pt x="4444" y="5079"/>
                              </a:moveTo>
                              <a:lnTo>
                                <a:pt x="859154"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63600,12700" style="position:absolute;left:0;top:0;visibility:visible;mso-position-horizontal:absolute;mso-position-horizontal-relative:page;mso-position-vertical:absolute;mso-position-vertical-relative:page;width:68pt;height:1pt;margin-left:66pt;margin-top:672pt;mso-wrap-style:square;z-index:10283792;mso-wrap-distance-left:9pt;mso-wrap-distance-top:0pt;mso-wrap-distance-right:9pt;mso-wrap-distance-bottom:0pt" id="shape357" o:spid="1583715807746" path="m4444,5079l859154,507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2171700</wp:posOffset>
                </wp:positionH>
                <wp:positionV relativeFrom="page">
                  <wp:posOffset>8775700</wp:posOffset>
                </wp:positionV>
                <wp:extent cx="3327400" cy="12700"/>
                <wp:effectExtent l="0" t="0" r="22225" b="31115"/>
                <wp:wrapNone/>
                <wp:docPr id="358" name="shape358"/>
                <wp:cNvGraphicFramePr/>
                <a:graphic>
                  <a:graphicData uri="http://schemas.microsoft.com/office/word/2010/wordprocessingShape">
                    <wps:wsp>
                      <wps:cNvSpPr/>
                      <wps:spPr>
                        <a:xfrm>
                          <a:off x="0" y="0"/>
                          <a:ext cx="3327400" cy="12700"/>
                        </a:xfrm>
                        <a:custGeom>
                          <a:avLst/>
                          <a:rect l="l" t="t" r="r" b="b"/>
                          <a:pathLst>
                            <a:path w="3327400" h="12700">
                              <a:moveTo>
                                <a:pt x="4445" y="1269"/>
                              </a:moveTo>
                              <a:lnTo>
                                <a:pt x="332232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327400,12700" style="position:absolute;left:0;top:0;visibility:visible;mso-position-horizontal:absolute;mso-position-horizontal-relative:page;mso-position-vertical:absolute;mso-position-vertical-relative:page;width:262pt;height:1pt;margin-left:171pt;margin-top:691pt;mso-wrap-style:square;z-index:10284816;mso-wrap-distance-left:9pt;mso-wrap-distance-top:0pt;mso-wrap-distance-right:9pt;mso-wrap-distance-bottom:0pt" id="shape358" o:spid="1583715807746" path="m4445,1269l3322320,1269"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838200</wp:posOffset>
                </wp:positionH>
                <wp:positionV relativeFrom="page">
                  <wp:posOffset>9004300</wp:posOffset>
                </wp:positionV>
                <wp:extent cx="1257300" cy="12700"/>
                <wp:effectExtent l="0" t="0" r="22225" b="31115"/>
                <wp:wrapNone/>
                <wp:docPr id="359" name="shape359"/>
                <wp:cNvGraphicFramePr/>
                <a:graphic>
                  <a:graphicData uri="http://schemas.microsoft.com/office/word/2010/wordprocessingShape">
                    <wps:wsp>
                      <wps:cNvSpPr/>
                      <wps:spPr>
                        <a:xfrm>
                          <a:off x="0" y="0"/>
                          <a:ext cx="1257300" cy="12700"/>
                        </a:xfrm>
                        <a:custGeom>
                          <a:avLst/>
                          <a:rect l="l" t="t" r="r" b="b"/>
                          <a:pathLst>
                            <a:path w="1257300" h="12700">
                              <a:moveTo>
                                <a:pt x="4444" y="10794"/>
                              </a:moveTo>
                              <a:lnTo>
                                <a:pt x="125730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57300,12700" style="position:absolute;left:0;top:0;visibility:visible;mso-position-horizontal:absolute;mso-position-horizontal-relative:page;mso-position-vertical:absolute;mso-position-vertical-relative:page;width:99pt;height:1pt;margin-left:66pt;margin-top:709pt;mso-wrap-style:square;z-index:10285840;mso-wrap-distance-left:9pt;mso-wrap-distance-top:0pt;mso-wrap-distance-right:9pt;mso-wrap-distance-bottom:0pt" id="shape359" o:spid="1583715807747" path="m4444,10794l1257300,10794"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838200</wp:posOffset>
                </wp:positionH>
                <wp:positionV relativeFrom="page">
                  <wp:posOffset>9486900</wp:posOffset>
                </wp:positionV>
                <wp:extent cx="876300" cy="12700"/>
                <wp:effectExtent l="0" t="0" r="22225" b="31115"/>
                <wp:wrapNone/>
                <wp:docPr id="360" name="shape360"/>
                <wp:cNvGraphicFramePr/>
                <a:graphic>
                  <a:graphicData uri="http://schemas.microsoft.com/office/word/2010/wordprocessingShape">
                    <wps:wsp>
                      <wps:cNvSpPr/>
                      <wps:spPr>
                        <a:xfrm>
                          <a:off x="0" y="0"/>
                          <a:ext cx="876300" cy="12700"/>
                        </a:xfrm>
                        <a:custGeom>
                          <a:avLst/>
                          <a:rect l="l" t="t" r="r" b="b"/>
                          <a:pathLst>
                            <a:path w="876300" h="12700">
                              <a:moveTo>
                                <a:pt x="4444" y="1904"/>
                              </a:moveTo>
                              <a:lnTo>
                                <a:pt x="8712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66pt;margin-top:747pt;mso-wrap-style:square;z-index:10286864;mso-wrap-distance-left:9pt;mso-wrap-distance-top:0pt;mso-wrap-distance-right:9pt;mso-wrap-distance-bottom:0pt" id="shape360" o:spid="1583715807747" path="m4444,1904l871220,1904"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2108200</wp:posOffset>
                </wp:positionH>
                <wp:positionV relativeFrom="page">
                  <wp:posOffset>9486900</wp:posOffset>
                </wp:positionV>
                <wp:extent cx="812800" cy="12700"/>
                <wp:effectExtent l="0" t="0" r="22225" b="31115"/>
                <wp:wrapNone/>
                <wp:docPr id="361" name="shape361"/>
                <wp:cNvGraphicFramePr/>
                <a:graphic>
                  <a:graphicData uri="http://schemas.microsoft.com/office/word/2010/wordprocessingShape">
                    <wps:wsp>
                      <wps:cNvSpPr/>
                      <wps:spPr>
                        <a:xfrm>
                          <a:off x="0" y="0"/>
                          <a:ext cx="812800" cy="12700"/>
                        </a:xfrm>
                        <a:custGeom>
                          <a:avLst/>
                          <a:rect l="l" t="t" r="r" b="b"/>
                          <a:pathLst>
                            <a:path w="812800" h="12700">
                              <a:moveTo>
                                <a:pt x="635" y="634"/>
                              </a:moveTo>
                              <a:lnTo>
                                <a:pt x="800735"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166pt;margin-top:747pt;mso-wrap-style:square;z-index:10287888;mso-wrap-distance-left:9pt;mso-wrap-distance-top:0pt;mso-wrap-distance-right:9pt;mso-wrap-distance-bottom:0pt" id="shape361" o:spid="1583715807747" path="m635,634l800735,63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362" name="image362" descr=""/>
            <wp:cNvGraphicFramePr>
              <a:graphicFrameLocks noChangeAspect="true"/>
            </wp:cNvGraphicFramePr>
            <a:graphic>
              <a:graphicData uri="http://schemas.openxmlformats.org/drawingml/2006/picture">
                <pic:pic>
                  <pic:nvPicPr>
                    <pic:cNvPr id="362" name="image362"/>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55120" behindDoc="0" locked="0" layoutInCell="1" allowOverlap="1">
            <wp:simplePos x="0" y="0"/>
            <wp:positionH relativeFrom="page">
              <wp:posOffset>838200</wp:posOffset>
            </wp:positionH>
            <wp:positionV relativeFrom="page">
              <wp:posOffset>1752600</wp:posOffset>
            </wp:positionV>
            <wp:extent cx="4013200" cy="2019300"/>
            <wp:effectExtent l="0" t="0" r="0" b="0"/>
            <wp:wrapNone/>
            <wp:docPr id="363" name="image363" descr=""/>
            <wp:cNvGraphicFramePr>
              <a:graphicFrameLocks noChangeAspect="true"/>
            </wp:cNvGraphicFramePr>
            <a:graphic>
              <a:graphicData uri="http://schemas.openxmlformats.org/drawingml/2006/picture">
                <pic:pic>
                  <pic:nvPicPr>
                    <pic:cNvPr id="363" name="image363"/>
                    <pic:cNvPicPr/>
                  </pic:nvPicPr>
                  <pic:blipFill>
                    <a:blip r:embed="rId10"/>
                    <a:stretch>
                      <a:fillRect/>
                    </a:stretch>
                  </pic:blipFill>
                  <pic:spPr>
                    <a:xfrm>
                      <a:off x="0" y="0"/>
                      <a:ext cx="4013200" cy="20193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b/>
          <w:sz w:val="20"/>
        </w:rPr>
        <w:t>（五）气血津液</w:t>
      </w:r>
      <w:r>
        <w:rPr>
          <w:rFonts w:hint="eastAsia" w:ascii="TimesNewRomanPS-BoldMT" w:hAnsi="TimesNewRomanPS-BoldMT" w:eastAsia="TimesNewRomanPS-BoldMT" w:cs="TimesNewRomanPS-BoldMT"/>
          <w:b/>
          <w:sz w:val="20"/>
        </w:rPr>
        <w:t>-</w:t>
      </w:r>
      <w:r>
        <w:rPr>
          <w:rFonts w:hint="eastAsia" w:ascii="SimSun" w:hAnsi="SimSun" w:eastAsia="SimSun" w:cs="SimSun"/>
          <w:b/>
          <w:sz w:val="20"/>
        </w:rPr>
        <w:t>血</w:t>
      </w:r>
    </w:p>
    <w:p>
      <w:pPr>
        <w:autoSpaceDE w:val="false"/>
        <w:autoSpaceDN w:val="false"/>
        <w:spacing w:line="380" w:lineRule="exact"/>
        <w:ind w:left="60" w:right="0" w:firstLine="420"/>
        <w:jc w:val="both"/>
      </w:pPr>
      <w:r>
        <w:rPr>
          <w:rFonts w:hint="eastAsia" w:ascii="SimSun" w:hAnsi="SimSun" w:eastAsia="SimSun" w:cs="SimSun"/>
          <w:sz w:val="20"/>
        </w:rPr>
        <w:t>津液是机体一切正常水液的总称，包括各脏腑形体官窍的内在液体及其正常分泌物，如</w:t>
      </w:r>
      <w:r>
        <w:rPr>
          <w:rFonts w:hint="eastAsia" w:ascii="SimSun" w:hAnsi="SimSun" w:eastAsia="SimSun" w:cs="SimSun"/>
          <w:color w:val="0000ff"/>
          <w:sz w:val="20"/>
        </w:rPr>
        <w:t>胃液、肠液、唾液、关节液等。</w:t>
      </w:r>
    </w:p>
    <w:p>
      <w:pPr>
        <w:autoSpaceDE w:val="false"/>
        <w:autoSpaceDN w:val="false"/>
        <w:spacing w:line="360" w:lineRule="exact"/>
        <w:ind w:left="480"/>
        <w:jc w:val="both"/>
      </w:pPr>
      <w:r>
        <w:rPr>
          <w:rFonts w:hint="eastAsia" w:ascii="SimSun" w:hAnsi="SimSun" w:eastAsia="SimSun" w:cs="SimSun"/>
          <w:sz w:val="20"/>
        </w:rPr>
        <w:t>津液以水分为主体，含有大量的营养物质，是构成人体和维持生命活动的基本物质之一。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60"/>
        <w:jc w:val="both"/>
      </w:pPr>
      <w:r>
        <w:rPr>
          <w:rFonts w:hint="eastAsia" w:ascii="SimSun" w:hAnsi="SimSun" w:eastAsia="SimSun" w:cs="SimSun"/>
          <w:b/>
          <w:sz w:val="20"/>
        </w:rPr>
        <w:t>（六）发病与病因</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、发病</w:t>
      </w:r>
    </w:p>
    <w:p>
      <w:pPr>
        <w:autoSpaceDE w:val="false"/>
        <w:autoSpaceDN w:val="false"/>
        <w:spacing w:line="380" w:lineRule="exact"/>
        <w:ind w:left="60" w:right="0" w:firstLine="420"/>
        <w:jc w:val="both"/>
      </w:pPr>
      <w:r>
        <w:rPr>
          <w:rFonts w:hint="eastAsia" w:ascii="SimSun" w:hAnsi="SimSun" w:eastAsia="SimSun" w:cs="SimSun"/>
          <w:sz w:val="20"/>
        </w:rPr>
        <w:t>指疾病的发生，中医认为，发病是正气与邪气斗争的过程。人体对外界致病因素的防御能力称为</w:t>
      </w:r>
      <w:r>
        <w:rPr>
          <w:rFonts w:hint="eastAsia" w:ascii="SimSun" w:hAnsi="SimSun" w:eastAsia="SimSun" w:cs="SimSun"/>
          <w:color w:val="0000ff"/>
          <w:sz w:val="20"/>
        </w:rPr>
        <w:t>正气</w:t>
      </w:r>
      <w:r>
        <w:rPr>
          <w:rFonts w:hint="eastAsia" w:ascii="SimSun" w:hAnsi="SimSun" w:eastAsia="SimSun" w:cs="SimSun"/>
          <w:sz w:val="20"/>
        </w:rPr>
        <w:t>，导致疾病因素称为</w:t>
      </w:r>
      <w:r>
        <w:rPr>
          <w:rFonts w:hint="eastAsia" w:ascii="SimSun" w:hAnsi="SimSun" w:eastAsia="SimSun" w:cs="SimSun"/>
          <w:color w:val="0000ff"/>
          <w:sz w:val="20"/>
        </w:rPr>
        <w:t>邪气</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color w:val="0000ff"/>
          <w:sz w:val="20"/>
        </w:rPr>
        <w:t>正气不足是疾病发生的内在原因</w:t>
      </w:r>
      <w:r>
        <w:rPr>
          <w:rFonts w:hint="eastAsia" w:ascii="SimSun" w:hAnsi="SimSun" w:eastAsia="SimSun" w:cs="SimSun"/>
          <w:sz w:val="20"/>
        </w:rPr>
        <w:t>，正气充足能够抵御邪气入侵，不易发病，即使发病也能较好地祛除病邪。</w:t>
      </w:r>
    </w:p>
    <w:p>
      <w:pPr>
        <w:autoSpaceDE w:val="false"/>
        <w:autoSpaceDN w:val="false"/>
        <w:spacing w:line="360" w:lineRule="exact"/>
        <w:ind w:left="60" w:right="40"/>
        <w:jc w:val="both"/>
      </w:pPr>
      <w:r>
        <w:rPr>
          <w:rFonts w:hint="eastAsia" w:ascii="SimSun" w:hAnsi="SimSun" w:eastAsia="SimSun" w:cs="SimSun"/>
          <w:sz w:val="20"/>
        </w:rPr>
        <w:t>正气相对虚弱，抵御邪气能力下降，邪气入侵成功，破坏人体阴阳平衡，从而导致至发生疾病发生。</w:t>
      </w:r>
      <w:r>
        <w:rPr>
          <w:rFonts w:hint="eastAsia" w:ascii="Times New Roman" w:hAnsi="Times New Roman" w:eastAsia="Times New Roman" w:cs="Times New Roman"/>
          <w:sz w:val="20"/>
        </w:rPr>
        <w:t>”</w:t>
      </w:r>
      <w:r>
        <w:rPr>
          <w:rFonts w:hint="eastAsia" w:ascii="SimSun" w:hAnsi="SimSun" w:eastAsia="SimSun" w:cs="SimSun"/>
          <w:sz w:val="20"/>
        </w:rPr>
        <w:t>正气存内，邪不可干。</w:t>
      </w:r>
      <w:r>
        <w:rPr>
          <w:rFonts w:hint="eastAsia" w:ascii="Times New Roman" w:hAnsi="Times New Roman" w:eastAsia="Times New Roman" w:cs="Times New Roman"/>
          <w:sz w:val="20"/>
        </w:rPr>
        <w:t>“</w:t>
      </w:r>
    </w:p>
    <w:p>
      <w:pPr>
        <w:autoSpaceDE w:val="false"/>
        <w:autoSpaceDN w:val="false"/>
        <w:spacing w:line="380" w:lineRule="exact"/>
        <w:ind w:left="480"/>
        <w:jc w:val="both"/>
      </w:pPr>
      <w:r>
        <w:rPr>
          <w:rFonts w:hint="eastAsia" w:ascii="SimSun" w:hAnsi="SimSun" w:eastAsia="SimSun" w:cs="SimSun"/>
          <w:color w:val="0000ff"/>
          <w:sz w:val="20"/>
        </w:rPr>
        <w:t>邪气是发病的重要条件，即为病因</w:t>
      </w:r>
      <w:r>
        <w:rPr>
          <w:rFonts w:hint="eastAsia" w:ascii="SimSun" w:hAnsi="SimSun" w:eastAsia="SimSun" w:cs="SimSun"/>
          <w:sz w:val="20"/>
        </w:rPr>
        <w:t>。即为导致疾病发生的原因，又称病原、病源、病邪等。</w:t>
      </w:r>
    </w:p>
    <w:p>
      <w:pPr>
        <w:autoSpaceDE w:val="false"/>
        <w:autoSpaceDN w:val="false"/>
        <w:spacing w:line="380" w:lineRule="exact"/>
        <w:ind w:left="480"/>
        <w:jc w:val="both"/>
      </w:pPr>
      <w:r>
        <w:rPr>
          <w:rFonts w:hint="eastAsia" w:ascii="SimSun" w:hAnsi="SimSun" w:eastAsia="SimSun" w:cs="SimSun"/>
          <w:sz w:val="20"/>
        </w:rPr>
        <w:t>近代则将病因分为：外感病因，内伤病因，病理产物、和其他。</w:t>
      </w:r>
    </w:p>
    <w:p>
      <w:pPr>
        <w:autoSpaceDE w:val="false"/>
        <w:autoSpaceDN w:val="false"/>
        <w:spacing w:line="36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、外感病因包括：六淫和疠气</w:t>
      </w:r>
    </w:p>
    <w:p>
      <w:pPr>
        <w:autoSpaceDE w:val="false"/>
        <w:autoSpaceDN w:val="false"/>
        <w:spacing w:line="380" w:lineRule="exact"/>
        <w:ind w:left="60" w:right="4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）六气：风、寒、暑、湿、燥、火</w:t>
      </w:r>
      <w:r>
        <w:rPr>
          <w:rFonts w:hint="eastAsia" w:ascii="SimSun" w:hAnsi="SimSun" w:eastAsia="SimSun" w:cs="SimSun"/>
          <w:sz w:val="20"/>
        </w:rPr>
        <w:t>，本是六种不同的气候变化，当超过了一定限度就导致疾病的发生，就称之为</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六淫</w:t>
      </w:r>
      <w:r>
        <w:rPr>
          <w:rFonts w:hint="eastAsia" w:ascii="Times New Roman" w:hAnsi="Times New Roman" w:eastAsia="Times New Roman" w:cs="Times New Roman"/>
          <w:color w:val="0000ff"/>
          <w:sz w:val="20"/>
        </w:rPr>
        <w:t>”</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）疠气</w:t>
      </w:r>
      <w:r>
        <w:rPr>
          <w:rFonts w:hint="eastAsia" w:ascii="SimSun" w:hAnsi="SimSun" w:eastAsia="SimSun" w:cs="SimSun"/>
          <w:sz w:val="20"/>
        </w:rPr>
        <w:t>：是一类具有强烈传染性疾病外感病邪，称为毒气、疫毒等。相当于西医的病毒、病原微生物。</w:t>
      </w:r>
    </w:p>
    <w:p>
      <w:pPr>
        <w:autoSpaceDE w:val="false"/>
        <w:autoSpaceDN w:val="false"/>
        <w:spacing w:line="380" w:lineRule="exact"/>
        <w:ind w:left="60"/>
        <w:jc w:val="both"/>
      </w:pPr>
      <w:r>
        <w:rPr>
          <w:rFonts w:hint="eastAsia" w:ascii="SimSun" w:hAnsi="SimSun" w:eastAsia="SimSun" w:cs="SimSun"/>
          <w:sz w:val="20"/>
        </w:rPr>
        <w:t>疠气导致的疾病称之为疫疠、疫病，如</w:t>
      </w:r>
      <w:r>
        <w:rPr>
          <w:rFonts w:hint="eastAsia" w:ascii="Times New Roman" w:hAnsi="Times New Roman" w:eastAsia="Times New Roman" w:cs="Times New Roman"/>
          <w:sz w:val="20"/>
        </w:rPr>
        <w:t xml:space="preserve"> SARS</w:t>
      </w:r>
      <w:r>
        <w:rPr>
          <w:rFonts w:hint="eastAsia" w:ascii="SimSun" w:hAnsi="SimSun" w:eastAsia="SimSun" w:cs="SimSun"/>
          <w:sz w:val="20"/>
        </w:rPr>
        <w:t>、鼠疫、霍乱、腮腺炎。</w:t>
      </w:r>
    </w:p>
    <w:p>
      <w:pPr>
        <w:autoSpaceDE w:val="false"/>
        <w:autoSpaceDN w:val="false"/>
        <w:spacing w:line="380" w:lineRule="exact"/>
        <w:ind w:left="480"/>
        <w:jc w:val="both"/>
      </w:pPr>
      <w:r>
        <w:rPr>
          <w:rFonts w:hint="eastAsia" w:ascii="SimSun" w:hAnsi="SimSun" w:eastAsia="SimSun" w:cs="SimSun"/>
          <w:sz w:val="20"/>
        </w:rPr>
        <w:t>内伤病因：是指内伤致病因素，包括七情内伤、饮食失宜、劳逸失度。</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）七情：喜、怒、忧、思、悲、恐、惊</w:t>
      </w:r>
      <w:r>
        <w:rPr>
          <w:rFonts w:hint="eastAsia" w:ascii="SimSun" w:hAnsi="SimSun" w:eastAsia="SimSun" w:cs="SimSun"/>
          <w:sz w:val="20"/>
        </w:rPr>
        <w:t>，是人体正常的情志活动，当强烈持久的情志刺激超越了人体的适应能力，影响脏腑之气的升降出入，可导致病症的发生。</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）饮食</w:t>
      </w:r>
      <w:r>
        <w:rPr>
          <w:rFonts w:hint="eastAsia" w:ascii="SimSun" w:hAnsi="SimSun" w:eastAsia="SimSun" w:cs="SimSun"/>
          <w:sz w:val="20"/>
        </w:rPr>
        <w:t>：是人体后天生命活动所需能量物质的重要来源，若饮食不当，可成为病因而影响人体的生理功能，导致脏腑功能失调，正气损伤，引发疾病。包括：</w:t>
      </w:r>
      <w:r>
        <w:rPr>
          <w:rFonts w:hint="eastAsia" w:ascii="SimSun" w:hAnsi="SimSun" w:eastAsia="SimSun" w:cs="SimSun"/>
          <w:color w:val="0000ff"/>
          <w:sz w:val="20"/>
        </w:rPr>
        <w:t>饮食不节、饮食不洁、饮食偏嗜三类</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）劳逸适度</w:t>
      </w:r>
      <w:r>
        <w:rPr>
          <w:rFonts w:hint="eastAsia" w:ascii="SimSun" w:hAnsi="SimSun" w:eastAsia="SimSun" w:cs="SimSun"/>
          <w:sz w:val="20"/>
        </w:rPr>
        <w:t>：劳逸失度，或长时间过于劳累和过于安逸静养，都不利于健康，均可导致脏腑及其经络气血精的失常而引发疾病。如</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久坐伤骨、久行伤筋、久视伤血、久卧伤气、久坐伤肉</w:t>
      </w:r>
      <w:r>
        <w:rPr>
          <w:rFonts w:hint="eastAsia" w:ascii="Times New Roman" w:hAnsi="Times New Roman" w:eastAsia="Times New Roman" w:cs="Times New Roman"/>
          <w:color w:val="0000ff"/>
          <w:sz w:val="20"/>
        </w:rPr>
        <w:t>”</w:t>
      </w:r>
      <w:r>
        <w:rPr>
          <w:rFonts w:hint="eastAsia" w:ascii="SimSun" w:hAnsi="SimSun" w:eastAsia="SimSun" w:cs="SimSun"/>
          <w:sz w:val="20"/>
        </w:rPr>
        <w:t>等。</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）病理产物性病因</w:t>
      </w:r>
      <w:r>
        <w:rPr>
          <w:rFonts w:hint="eastAsia" w:ascii="SimSun" w:hAnsi="SimSun" w:eastAsia="SimSun" w:cs="SimSun"/>
          <w:sz w:val="20"/>
        </w:rPr>
        <w:t>：是指六淫七情等致病因素在引起疾病发生的过程中形成的痰饮、淤血、结石等病理性产物，这些产物形成后，又反过来作用于人体，干扰机体的正常功能，加重疾病的变化，从而引起新的病变。</w:t>
      </w:r>
    </w:p>
    <w:p>
      <w:pPr>
        <w:autoSpaceDE w:val="false"/>
        <w:autoSpaceDN w:val="false"/>
        <w:spacing w:line="360" w:lineRule="exact"/>
        <w:ind w:left="60" w:right="4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7</w:t>
      </w:r>
      <w:r>
        <w:rPr>
          <w:rFonts w:hint="eastAsia" w:ascii="SimSun" w:hAnsi="SimSun" w:eastAsia="SimSun" w:cs="SimSun"/>
          <w:color w:val="0000ff"/>
          <w:sz w:val="20"/>
        </w:rPr>
        <w:t>）其他病因</w:t>
      </w:r>
      <w:r>
        <w:rPr>
          <w:rFonts w:hint="eastAsia" w:ascii="SimSun" w:hAnsi="SimSun" w:eastAsia="SimSun" w:cs="SimSun"/>
          <w:sz w:val="20"/>
        </w:rPr>
        <w:t>：包括</w:t>
      </w:r>
      <w:r>
        <w:rPr>
          <w:rFonts w:hint="eastAsia" w:ascii="SimSun" w:hAnsi="SimSun" w:eastAsia="SimSun" w:cs="SimSun"/>
          <w:color w:val="0000ff"/>
          <w:sz w:val="20"/>
        </w:rPr>
        <w:t>外伤、寄生虫</w:t>
      </w:r>
      <w:r>
        <w:rPr>
          <w:rFonts w:hint="eastAsia" w:ascii="SimSun" w:hAnsi="SimSun" w:eastAsia="SimSun" w:cs="SimSun"/>
          <w:sz w:val="20"/>
        </w:rPr>
        <w:t>、胎传、毒邪、药邪等致病因素，形成各种损伤皮肉筋骨和脏腑气血，形成病症。</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364" name="shape364"/>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364" o:spid="1583715807906"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365" name="shape365"/>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365" o:spid="1583715807907"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366" name="shape366"/>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366" o:spid="1583715807908"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367" name="shape367"/>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367" o:spid="1583715807908"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7168" behindDoc="0" locked="0" layoutInCell="1" allowOverlap="1">
                <wp:simplePos x="0" y="0"/>
                <wp:positionH relativeFrom="page">
                  <wp:posOffset>838200</wp:posOffset>
                </wp:positionH>
                <wp:positionV relativeFrom="page">
                  <wp:posOffset>2311400</wp:posOffset>
                </wp:positionV>
                <wp:extent cx="3746500" cy="12700"/>
                <wp:effectExtent l="0" t="0" r="22225" b="31115"/>
                <wp:wrapNone/>
                <wp:docPr id="373" name="shape373"/>
                <wp:cNvGraphicFramePr/>
                <a:graphic>
                  <a:graphicData uri="http://schemas.microsoft.com/office/word/2010/wordprocessingShape">
                    <wps:wsp>
                      <wps:cNvSpPr/>
                      <wps:spPr>
                        <a:xfrm>
                          <a:off x="0" y="0"/>
                          <a:ext cx="3746500" cy="12700"/>
                        </a:xfrm>
                        <a:custGeom>
                          <a:avLst/>
                          <a:rect l="l" t="t" r="r" b="b"/>
                          <a:pathLst>
                            <a:path w="3746500" h="12700">
                              <a:moveTo>
                                <a:pt x="4444" y="3809"/>
                              </a:moveTo>
                              <a:lnTo>
                                <a:pt x="373824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746500,12700" style="position:absolute;left:0;top:0;visibility:visible;mso-position-horizontal:absolute;mso-position-horizontal-relative:page;mso-position-vertical:absolute;mso-position-vertical-relative:page;width:295pt;height:1pt;margin-left:66pt;margin-top:182pt;mso-wrap-style:square;z-index:10257168;mso-wrap-distance-left:9pt;mso-wrap-distance-top:0pt;mso-wrap-distance-right:9pt;mso-wrap-distance-bottom:0pt" id="shape373" o:spid="1583715807909" path="m4444,3809l3738245,3809"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1117600</wp:posOffset>
                </wp:positionV>
                <wp:extent cx="3073400" cy="12700"/>
                <wp:effectExtent l="0" t="0" r="22225" b="31115"/>
                <wp:wrapNone/>
                <wp:docPr id="369" name="shape369"/>
                <wp:cNvGraphicFramePr/>
                <a:graphic>
                  <a:graphicData uri="http://schemas.microsoft.com/office/word/2010/wordprocessingShape">
                    <wps:wsp>
                      <wps:cNvSpPr/>
                      <wps:spPr>
                        <a:xfrm>
                          <a:off x="0" y="0"/>
                          <a:ext cx="3073400" cy="12700"/>
                        </a:xfrm>
                        <a:custGeom>
                          <a:avLst/>
                          <a:rect l="l" t="t" r="r" b="b"/>
                          <a:pathLst>
                            <a:path w="3073400" h="12700">
                              <a:moveTo>
                                <a:pt x="4444" y="8889"/>
                              </a:moveTo>
                              <a:lnTo>
                                <a:pt x="307085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073400,12700" style="position:absolute;left:0;top:0;visibility:visible;mso-position-horizontal:absolute;mso-position-horizontal-relative:page;mso-position-vertical:absolute;mso-position-vertical-relative:page;width:242pt;height:1pt;margin-left:66pt;margin-top:88pt;mso-wrap-style:square;z-index:10261264;mso-wrap-distance-left:9pt;mso-wrap-distance-top:0pt;mso-wrap-distance-right:9pt;mso-wrap-distance-bottom:0pt" id="shape369" o:spid="1583715807909" path="m4444,8889l3070859,8889"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1358900</wp:posOffset>
                </wp:positionV>
                <wp:extent cx="279400" cy="12700"/>
                <wp:effectExtent l="0" t="0" r="22225" b="31115"/>
                <wp:wrapNone/>
                <wp:docPr id="370" name="shape370"/>
                <wp:cNvGraphicFramePr/>
                <a:graphic>
                  <a:graphicData uri="http://schemas.microsoft.com/office/word/2010/wordprocessingShape">
                    <wps:wsp>
                      <wps:cNvSpPr/>
                      <wps:spPr>
                        <a:xfrm>
                          <a:off x="0" y="0"/>
                          <a:ext cx="279400" cy="12700"/>
                        </a:xfrm>
                        <a:custGeom>
                          <a:avLst/>
                          <a:rect l="l" t="t" r="r" b="b"/>
                          <a:pathLst>
                            <a:path w="279400" h="12700">
                              <a:moveTo>
                                <a:pt x="4444" y="5714"/>
                              </a:moveTo>
                              <a:lnTo>
                                <a:pt x="271144"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66pt;margin-top:107pt;mso-wrap-style:square;z-index:10262288;mso-wrap-distance-left:9pt;mso-wrap-distance-top:0pt;mso-wrap-distance-right:9pt;mso-wrap-distance-bottom:0pt" id="shape370" o:spid="1583715807910" path="m4444,5714l271144,5714"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1765300</wp:posOffset>
                </wp:positionH>
                <wp:positionV relativeFrom="page">
                  <wp:posOffset>1358900</wp:posOffset>
                </wp:positionV>
                <wp:extent cx="1219200" cy="12700"/>
                <wp:effectExtent l="0" t="0" r="22225" b="31115"/>
                <wp:wrapNone/>
                <wp:docPr id="371" name="shape371"/>
                <wp:cNvGraphicFramePr/>
                <a:graphic>
                  <a:graphicData uri="http://schemas.microsoft.com/office/word/2010/wordprocessingShape">
                    <wps:wsp>
                      <wps:cNvSpPr/>
                      <wps:spPr>
                        <a:xfrm>
                          <a:off x="0" y="0"/>
                          <a:ext cx="1219200" cy="12700"/>
                        </a:xfrm>
                        <a:custGeom>
                          <a:avLst/>
                          <a:rect l="l" t="t" r="r" b="b"/>
                          <a:pathLst>
                            <a:path w="1219200" h="12700">
                              <a:moveTo>
                                <a:pt x="11429" y="5714"/>
                              </a:moveTo>
                              <a:lnTo>
                                <a:pt x="121412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139pt;margin-top:107pt;mso-wrap-style:square;z-index:10263312;mso-wrap-distance-left:9pt;mso-wrap-distance-top:0pt;mso-wrap-distance-right:9pt;mso-wrap-distance-bottom:0pt" id="shape371" o:spid="1583715807910" path="m11429,5714l1214120,571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1828800</wp:posOffset>
                </wp:positionV>
                <wp:extent cx="279400" cy="12700"/>
                <wp:effectExtent l="0" t="0" r="22225" b="31115"/>
                <wp:wrapNone/>
                <wp:docPr id="372" name="shape372"/>
                <wp:cNvGraphicFramePr/>
                <a:graphic>
                  <a:graphicData uri="http://schemas.microsoft.com/office/word/2010/wordprocessingShape">
                    <wps:wsp>
                      <wps:cNvSpPr/>
                      <wps:spPr>
                        <a:xfrm>
                          <a:off x="0" y="0"/>
                          <a:ext cx="279400" cy="12700"/>
                        </a:xfrm>
                        <a:custGeom>
                          <a:avLst/>
                          <a:rect l="l" t="t" r="r" b="b"/>
                          <a:pathLst>
                            <a:path w="279400" h="12700">
                              <a:moveTo>
                                <a:pt x="4444" y="11429"/>
                              </a:moveTo>
                              <a:lnTo>
                                <a:pt x="271144"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66pt;margin-top:144pt;mso-wrap-style:square;z-index:10264336;mso-wrap-distance-left:9pt;mso-wrap-distance-top:0pt;mso-wrap-distance-right:9pt;mso-wrap-distance-bottom:0pt" id="shape372" o:spid="1583715807910" path="m4444,11429l271144,1142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2552700</wp:posOffset>
                </wp:positionV>
                <wp:extent cx="406400" cy="12700"/>
                <wp:effectExtent l="0" t="0" r="22225" b="31115"/>
                <wp:wrapNone/>
                <wp:docPr id="374" name="shape374"/>
                <wp:cNvGraphicFramePr/>
                <a:graphic>
                  <a:graphicData uri="http://schemas.microsoft.com/office/word/2010/wordprocessingShape">
                    <wps:wsp>
                      <wps:cNvSpPr/>
                      <wps:spPr>
                        <a:xfrm>
                          <a:off x="0" y="0"/>
                          <a:ext cx="406400" cy="12700"/>
                        </a:xfrm>
                        <a:custGeom>
                          <a:avLst/>
                          <a:rect l="l" t="t" r="r" b="b"/>
                          <a:pathLst>
                            <a:path w="406400" h="12700">
                              <a:moveTo>
                                <a:pt x="4444" y="634"/>
                              </a:moveTo>
                              <a:lnTo>
                                <a:pt x="403860"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201pt;mso-wrap-style:square;z-index:10265360;mso-wrap-distance-left:9pt;mso-wrap-distance-top:0pt;mso-wrap-distance-right:9pt;mso-wrap-distance-bottom:0pt" id="shape374" o:spid="1583715807911" path="m4444,634l403860,634"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2578100</wp:posOffset>
                </wp:positionH>
                <wp:positionV relativeFrom="page">
                  <wp:posOffset>2552700</wp:posOffset>
                </wp:positionV>
                <wp:extent cx="1473200" cy="12700"/>
                <wp:effectExtent l="0" t="0" r="22225" b="31115"/>
                <wp:wrapNone/>
                <wp:docPr id="375" name="shape375"/>
                <wp:cNvGraphicFramePr/>
                <a:graphic>
                  <a:graphicData uri="http://schemas.microsoft.com/office/word/2010/wordprocessingShape">
                    <wps:wsp>
                      <wps:cNvSpPr/>
                      <wps:spPr>
                        <a:xfrm>
                          <a:off x="0" y="0"/>
                          <a:ext cx="1473200" cy="12700"/>
                        </a:xfrm>
                        <a:custGeom>
                          <a:avLst/>
                          <a:rect l="l" t="t" r="r" b="b"/>
                          <a:pathLst>
                            <a:path w="1473200" h="12700">
                              <a:moveTo>
                                <a:pt x="0" y="634"/>
                              </a:moveTo>
                              <a:lnTo>
                                <a:pt x="1468120"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73200,12700" style="position:absolute;left:0;top:0;visibility:visible;mso-position-horizontal:absolute;mso-position-horizontal-relative:page;mso-position-vertical:absolute;mso-position-vertical-relative:page;width:116pt;height:1pt;margin-left:203pt;margin-top:201pt;mso-wrap-style:square;z-index:10266384;mso-wrap-distance-left:9pt;mso-wrap-distance-top:0pt;mso-wrap-distance-right:9pt;mso-wrap-distance-bottom:0pt" id="shape375" o:spid="1583715807911" path="m0,634l1468120,63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1638300</wp:posOffset>
                </wp:positionH>
                <wp:positionV relativeFrom="page">
                  <wp:posOffset>8496300</wp:posOffset>
                </wp:positionV>
                <wp:extent cx="4622800" cy="12700"/>
                <wp:effectExtent l="0" t="0" r="22225" b="31115"/>
                <wp:wrapNone/>
                <wp:docPr id="376" name="shape376"/>
                <wp:cNvGraphicFramePr/>
                <a:graphic>
                  <a:graphicData uri="http://schemas.microsoft.com/office/word/2010/wordprocessingShape">
                    <wps:wsp>
                      <wps:cNvSpPr/>
                      <wps:spPr>
                        <a:xfrm>
                          <a:off x="0" y="0"/>
                          <a:ext cx="4622800" cy="12700"/>
                        </a:xfrm>
                        <a:custGeom>
                          <a:avLst/>
                          <a:rect l="l" t="t" r="r" b="b"/>
                          <a:pathLst>
                            <a:path w="4622800" h="12700">
                              <a:moveTo>
                                <a:pt x="4445" y="634"/>
                              </a:moveTo>
                              <a:lnTo>
                                <a:pt x="4612640"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622800,12700" style="position:absolute;left:0;top:0;visibility:visible;mso-position-horizontal:absolute;mso-position-horizontal-relative:page;mso-position-vertical:absolute;mso-position-vertical-relative:page;width:364pt;height:1pt;margin-left:129pt;margin-top:669pt;mso-wrap-style:square;z-index:10267408;mso-wrap-distance-left:9pt;mso-wrap-distance-top:0pt;mso-wrap-distance-right:9pt;mso-wrap-distance-bottom:0pt" id="shape376" o:spid="1583715807911" path="m4445,634l4612640,63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377" name="image377" descr=""/>
            <wp:cNvGraphicFramePr>
              <a:graphicFrameLocks noChangeAspect="true"/>
            </wp:cNvGraphicFramePr>
            <a:graphic>
              <a:graphicData uri="http://schemas.openxmlformats.org/drawingml/2006/picture">
                <pic:pic>
                  <pic:nvPicPr>
                    <pic:cNvPr id="377" name="image377"/>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b/>
          <w:sz w:val="20"/>
        </w:rPr>
        <w:t>（七）辩证论治</w:t>
      </w:r>
    </w:p>
    <w:p>
      <w:pPr>
        <w:autoSpaceDE w:val="false"/>
        <w:autoSpaceDN w:val="false"/>
        <w:spacing w:line="380" w:lineRule="exact"/>
        <w:ind w:left="480"/>
        <w:jc w:val="both"/>
      </w:pPr>
      <w:r>
        <w:rPr>
          <w:rFonts w:hint="eastAsia" w:ascii="SimSun" w:hAnsi="SimSun" w:eastAsia="SimSun" w:cs="SimSun"/>
          <w:color w:val="0000ff"/>
          <w:sz w:val="20"/>
        </w:rPr>
        <w:t>辨证论治：是中医认识疾病和治疗疾病的基本原则。</w:t>
      </w:r>
    </w:p>
    <w:p>
      <w:pPr>
        <w:autoSpaceDE w:val="false"/>
        <w:autoSpaceDN w:val="false"/>
        <w:spacing w:line="360" w:lineRule="exact"/>
        <w:ind w:left="60" w:right="0" w:firstLine="420"/>
        <w:jc w:val="both"/>
      </w:pPr>
      <w:r>
        <w:rPr>
          <w:rFonts w:hint="eastAsia" w:ascii="SimSun" w:hAnsi="SimSun" w:eastAsia="SimSun" w:cs="SimSun"/>
          <w:color w:val="0000ff"/>
          <w:sz w:val="20"/>
        </w:rPr>
        <w:t>辨证</w:t>
      </w:r>
      <w:r>
        <w:rPr>
          <w:rFonts w:hint="eastAsia" w:ascii="SimSun" w:hAnsi="SimSun" w:eastAsia="SimSun" w:cs="SimSun"/>
          <w:sz w:val="20"/>
        </w:rPr>
        <w:t>：就是根据</w:t>
      </w:r>
      <w:r>
        <w:rPr>
          <w:rFonts w:hint="eastAsia" w:ascii="SimSun" w:hAnsi="SimSun" w:eastAsia="SimSun" w:cs="SimSun"/>
          <w:color w:val="0000ff"/>
          <w:sz w:val="20"/>
        </w:rPr>
        <w:t>望、闻、问、切四诊</w:t>
      </w:r>
      <w:r>
        <w:rPr>
          <w:rFonts w:hint="eastAsia" w:ascii="SimSun" w:hAnsi="SimSun" w:eastAsia="SimSun" w:cs="SimSun"/>
          <w:sz w:val="20"/>
        </w:rPr>
        <w:t>所收集的资料，通过分析、综合，辨清疾病的病因、性质、部位，以及邪正之间的关系，概括、判断为某种性质的证。</w:t>
      </w:r>
    </w:p>
    <w:p>
      <w:pPr>
        <w:autoSpaceDE w:val="false"/>
        <w:autoSpaceDN w:val="false"/>
        <w:spacing w:line="380" w:lineRule="exact"/>
        <w:ind w:left="60" w:right="0" w:firstLine="420"/>
        <w:jc w:val="both"/>
      </w:pPr>
      <w:r>
        <w:rPr>
          <w:rFonts w:hint="eastAsia" w:ascii="SimSun" w:hAnsi="SimSun" w:eastAsia="SimSun" w:cs="SimSun"/>
          <w:color w:val="0000ff"/>
          <w:sz w:val="20"/>
        </w:rPr>
        <w:t>论治</w:t>
      </w:r>
      <w:r>
        <w:rPr>
          <w:rFonts w:hint="eastAsia" w:ascii="SimSun" w:hAnsi="SimSun" w:eastAsia="SimSun" w:cs="SimSun"/>
          <w:sz w:val="20"/>
        </w:rPr>
        <w:t>：以辩证为前提和基础，获得对疾病的本质认识后确立治疗疾病时所必须遵循的基本治则和治法，达到祛除疾病的目的。</w:t>
      </w:r>
    </w:p>
    <w:p>
      <w:pPr>
        <w:autoSpaceDE w:val="false"/>
        <w:autoSpaceDN w:val="false"/>
        <w:spacing w:line="380" w:lineRule="exact"/>
        <w:ind w:left="480"/>
        <w:jc w:val="both"/>
      </w:pPr>
      <w:r>
        <w:rPr>
          <w:rFonts w:hint="eastAsia" w:ascii="SimSun" w:hAnsi="SimSun" w:eastAsia="SimSun" w:cs="SimSun"/>
          <w:color w:val="0000ff"/>
          <w:sz w:val="20"/>
        </w:rPr>
        <w:t>基本治则主要包括：扶正祛邪、调整阴阳、治病求本三个方面。</w:t>
      </w:r>
    </w:p>
    <w:p>
      <w:pPr>
        <w:autoSpaceDE w:val="false"/>
        <w:autoSpaceDN w:val="false"/>
        <w:spacing w:line="360" w:lineRule="exact"/>
        <w:ind w:left="60" w:right="0" w:firstLine="420"/>
        <w:jc w:val="both"/>
      </w:pPr>
      <w:r>
        <w:rPr>
          <w:rFonts w:hint="eastAsia" w:ascii="SimSun" w:hAnsi="SimSun" w:eastAsia="SimSun" w:cs="SimSun"/>
          <w:color w:val="0000ff"/>
          <w:sz w:val="20"/>
        </w:rPr>
        <w:t>四诊：</w:t>
      </w:r>
      <w:r>
        <w:rPr>
          <w:rFonts w:hint="eastAsia" w:ascii="SimSun" w:hAnsi="SimSun" w:eastAsia="SimSun" w:cs="SimSun"/>
          <w:sz w:val="20"/>
        </w:rPr>
        <w:t>中医诊断，主要是通过</w:t>
      </w:r>
      <w:r>
        <w:rPr>
          <w:rFonts w:hint="eastAsia" w:ascii="SimSun" w:hAnsi="SimSun" w:eastAsia="SimSun" w:cs="SimSun"/>
          <w:color w:val="0000ff"/>
          <w:sz w:val="20"/>
        </w:rPr>
        <w:t>望诊、闻诊、问诊、切诊</w:t>
      </w:r>
      <w:r>
        <w:rPr>
          <w:rFonts w:hint="eastAsia" w:ascii="SimSun" w:hAnsi="SimSun" w:eastAsia="SimSun" w:cs="SimSun"/>
          <w:sz w:val="20"/>
        </w:rPr>
        <w:t>，获取病情资料，进而以中医理论进行分析、辨别和综合，明确病证。</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、望诊</w:t>
      </w:r>
      <w:r>
        <w:rPr>
          <w:rFonts w:hint="eastAsia" w:ascii="SimSun" w:hAnsi="SimSun" w:eastAsia="SimSun" w:cs="SimSun"/>
          <w:sz w:val="20"/>
        </w:rPr>
        <w:t>：即观察神色、形态，以及身体局部、分泌物、排泄物的外观，其中以望面部和望舌为重点。</w:t>
      </w:r>
    </w:p>
    <w:p>
      <w:pPr>
        <w:autoSpaceDE w:val="false"/>
        <w:autoSpaceDN w:val="false"/>
        <w:spacing w:line="360" w:lineRule="exact"/>
        <w:ind w:left="60" w:right="2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）望面色一般为：面色白主虚、寒；赤主热；黄主脾虚、湿困；青主淤、寒、痛；黑主肾虚、寒、水、淤。</w:t>
      </w:r>
    </w:p>
    <w:p>
      <w:pPr>
        <w:autoSpaceDE w:val="false"/>
        <w:autoSpaceDN w:val="false"/>
        <w:spacing w:line="380" w:lineRule="exact"/>
        <w:ind w:left="60" w:right="4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）望舌即中医的舌诊，舌质淡红，舌苔薄白为正常。舌质淡白主寒、虚，红降主热，青紫主寒凝血瘀，白苔主寒证、表证，黄苔主热证、里证等。</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、闻诊</w:t>
      </w:r>
      <w:r>
        <w:rPr>
          <w:rFonts w:hint="eastAsia" w:ascii="SimSun" w:hAnsi="SimSun" w:eastAsia="SimSun" w:cs="SimSun"/>
          <w:sz w:val="20"/>
        </w:rPr>
        <w:t>：包括耳闻和鼻嗅。</w:t>
      </w:r>
    </w:p>
    <w:p>
      <w:pPr>
        <w:autoSpaceDE w:val="false"/>
        <w:autoSpaceDN w:val="false"/>
        <w:spacing w:line="380" w:lineRule="exact"/>
        <w:ind w:left="60" w:right="0" w:firstLine="42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、问诊</w:t>
      </w:r>
      <w:r>
        <w:rPr>
          <w:rFonts w:hint="eastAsia" w:ascii="SimSun" w:hAnsi="SimSun" w:eastAsia="SimSun" w:cs="SimSun"/>
          <w:sz w:val="20"/>
        </w:rPr>
        <w:t>：是获取病情资料的主要途径。其内容常概括为</w:t>
      </w:r>
      <w:r>
        <w:rPr>
          <w:rFonts w:hint="eastAsia" w:ascii="Times New Roman" w:hAnsi="Times New Roman" w:eastAsia="Times New Roman" w:cs="Times New Roman"/>
          <w:sz w:val="20"/>
        </w:rPr>
        <w:t>“</w:t>
      </w:r>
      <w:r>
        <w:rPr>
          <w:rFonts w:hint="eastAsia" w:ascii="SimSun" w:hAnsi="SimSun" w:eastAsia="SimSun" w:cs="SimSun"/>
          <w:sz w:val="20"/>
        </w:rPr>
        <w:t>十问歌</w:t>
      </w:r>
      <w:r>
        <w:rPr>
          <w:rFonts w:hint="eastAsia" w:ascii="Times New Roman" w:hAnsi="Times New Roman" w:eastAsia="Times New Roman" w:cs="Times New Roman"/>
          <w:sz w:val="20"/>
        </w:rPr>
        <w:t>”</w:t>
      </w:r>
      <w:r>
        <w:rPr>
          <w:rFonts w:hint="eastAsia" w:ascii="SimSun" w:hAnsi="SimSun" w:eastAsia="SimSun" w:cs="SimSun"/>
          <w:sz w:val="20"/>
        </w:rPr>
        <w:t>，即：一问寒热二问汗，三问头身四问便，五问饮食六问胸，七聋八渴俱当辨，九问旧病十问因，再兼服药参（</w:t>
      </w:r>
      <w:r>
        <w:rPr>
          <w:rFonts w:hint="eastAsia" w:ascii="Times New Roman" w:hAnsi="Times New Roman" w:eastAsia="Times New Roman" w:cs="Times New Roman"/>
          <w:sz w:val="20"/>
        </w:rPr>
        <w:t>shen</w:t>
      </w:r>
      <w:r>
        <w:rPr>
          <w:rFonts w:hint="eastAsia" w:ascii="SimSun" w:hAnsi="SimSun" w:eastAsia="SimSun" w:cs="SimSun"/>
          <w:sz w:val="20"/>
        </w:rPr>
        <w:t>）机变；妇女尤必问经期，迟速闭崩皆可见。</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4</w:t>
      </w:r>
      <w:r>
        <w:rPr>
          <w:rFonts w:hint="eastAsia" w:ascii="SimSun" w:hAnsi="SimSun" w:eastAsia="SimSun" w:cs="SimSun"/>
          <w:b/>
          <w:sz w:val="20"/>
        </w:rPr>
        <w:t>、切诊</w:t>
      </w:r>
      <w:r>
        <w:rPr>
          <w:rFonts w:hint="eastAsia" w:ascii="SimSun" w:hAnsi="SimSun" w:eastAsia="SimSun" w:cs="SimSun"/>
          <w:sz w:val="20"/>
        </w:rPr>
        <w:t>：现在分为脉诊和按诊，但古代中医中主要是指切脉。</w:t>
      </w:r>
    </w:p>
    <w:p>
      <w:pPr>
        <w:autoSpaceDE w:val="false"/>
        <w:autoSpaceDN w:val="false"/>
        <w:spacing w:line="380" w:lineRule="exact"/>
        <w:ind w:left="480"/>
        <w:jc w:val="both"/>
      </w:pPr>
      <w:r>
        <w:rPr>
          <w:rFonts w:hint="eastAsia" w:ascii="SimSun" w:hAnsi="SimSun" w:eastAsia="SimSun" w:cs="SimSun"/>
          <w:b/>
          <w:sz w:val="20"/>
        </w:rPr>
        <w:t>第十章 中医学概论</w:t>
      </w:r>
    </w:p>
    <w:p>
      <w:pPr>
        <w:autoSpaceDE w:val="false"/>
        <w:autoSpaceDN w:val="false"/>
        <w:spacing w:line="380" w:lineRule="exact"/>
        <w:ind w:left="480"/>
        <w:jc w:val="both"/>
      </w:pPr>
      <w:r>
        <w:rPr>
          <w:rFonts w:hint="eastAsia" w:ascii="SimSun" w:hAnsi="SimSun" w:eastAsia="SimSun" w:cs="SimSun"/>
          <w:b/>
          <w:sz w:val="20"/>
        </w:rPr>
        <w:t>第二节 常用养生保健方法</w:t>
      </w:r>
    </w:p>
    <w:p>
      <w:pPr>
        <w:autoSpaceDE w:val="false"/>
        <w:autoSpaceDN w:val="false"/>
        <w:spacing w:line="360" w:lineRule="exact"/>
        <w:ind w:left="480"/>
        <w:jc w:val="both"/>
      </w:pPr>
      <w:r>
        <w:rPr>
          <w:rFonts w:hint="eastAsia" w:ascii="SimSun" w:hAnsi="SimSun" w:eastAsia="SimSun" w:cs="SimSun"/>
          <w:sz w:val="20"/>
        </w:rPr>
        <w:t>一、体质调护</w:t>
      </w:r>
    </w:p>
    <w:p>
      <w:pPr>
        <w:autoSpaceDE w:val="false"/>
        <w:autoSpaceDN w:val="false"/>
        <w:spacing w:line="380" w:lineRule="exact"/>
        <w:ind w:left="480"/>
        <w:jc w:val="both"/>
      </w:pPr>
      <w:r>
        <w:rPr>
          <w:rFonts w:hint="eastAsia" w:ascii="SimSun" w:hAnsi="SimSun" w:eastAsia="SimSun" w:cs="SimSun"/>
          <w:sz w:val="20"/>
        </w:rPr>
        <w:t>二、饮食养生</w:t>
      </w:r>
    </w:p>
    <w:p>
      <w:pPr>
        <w:autoSpaceDE w:val="false"/>
        <w:autoSpaceDN w:val="false"/>
        <w:spacing w:line="380" w:lineRule="exact"/>
        <w:ind w:left="480"/>
        <w:jc w:val="both"/>
      </w:pPr>
      <w:r>
        <w:rPr>
          <w:rFonts w:hint="eastAsia" w:ascii="SimSun" w:hAnsi="SimSun" w:eastAsia="SimSun" w:cs="SimSun"/>
          <w:sz w:val="20"/>
        </w:rPr>
        <w:t>三、传统运动</w:t>
      </w:r>
    </w:p>
    <w:p>
      <w:pPr>
        <w:autoSpaceDE w:val="false"/>
        <w:autoSpaceDN w:val="false"/>
        <w:spacing w:line="380" w:lineRule="exact"/>
        <w:ind w:left="480"/>
        <w:jc w:val="both"/>
      </w:pPr>
      <w:r>
        <w:rPr>
          <w:rFonts w:hint="eastAsia" w:ascii="SimSun" w:hAnsi="SimSun" w:eastAsia="SimSun" w:cs="SimSun"/>
          <w:sz w:val="20"/>
        </w:rPr>
        <w:t>四、经络保健</w:t>
      </w:r>
    </w:p>
    <w:p>
      <w:pPr>
        <w:autoSpaceDE w:val="false"/>
        <w:autoSpaceDN w:val="false"/>
        <w:spacing w:line="360" w:lineRule="exact"/>
        <w:ind w:left="480"/>
        <w:jc w:val="both"/>
      </w:pPr>
      <w:r>
        <w:rPr>
          <w:rFonts w:hint="eastAsia" w:ascii="SimSun" w:hAnsi="SimSun" w:eastAsia="SimSun" w:cs="SimSun"/>
          <w:sz w:val="20"/>
        </w:rPr>
        <w:t>五、药物养生</w:t>
      </w:r>
    </w:p>
    <w:p>
      <w:pPr>
        <w:autoSpaceDE w:val="false"/>
        <w:autoSpaceDN w:val="false"/>
        <w:spacing w:line="380" w:lineRule="exact"/>
        <w:ind w:left="480"/>
        <w:jc w:val="both"/>
      </w:pPr>
      <w:r>
        <w:rPr>
          <w:rFonts w:hint="eastAsia" w:ascii="SimSun" w:hAnsi="SimSun" w:eastAsia="SimSun" w:cs="SimSun"/>
          <w:sz w:val="20"/>
        </w:rPr>
        <w:t>六、起居养生</w:t>
      </w:r>
    </w:p>
    <w:p>
      <w:pPr>
        <w:autoSpaceDE w:val="false"/>
        <w:autoSpaceDN w:val="false"/>
        <w:spacing w:line="380" w:lineRule="exact"/>
        <w:ind w:left="480"/>
        <w:jc w:val="both"/>
      </w:pPr>
      <w:r>
        <w:rPr>
          <w:rFonts w:hint="eastAsia" w:ascii="SimSun" w:hAnsi="SimSun" w:eastAsia="SimSun" w:cs="SimSun"/>
          <w:sz w:val="20"/>
        </w:rPr>
        <w:t>七、娱乐养生</w:t>
      </w:r>
    </w:p>
    <w:p>
      <w:pPr>
        <w:autoSpaceDE w:val="false"/>
        <w:autoSpaceDN w:val="false"/>
        <w:spacing w:line="360" w:lineRule="exact"/>
        <w:ind w:left="480"/>
        <w:jc w:val="both"/>
      </w:pPr>
      <w:r>
        <w:rPr>
          <w:rFonts w:hint="eastAsia" w:ascii="SimSun" w:hAnsi="SimSun" w:eastAsia="SimSun" w:cs="SimSun"/>
          <w:sz w:val="20"/>
        </w:rPr>
        <w:t>八、精神养生</w:t>
      </w:r>
    </w:p>
    <w:p>
      <w:pPr>
        <w:autoSpaceDE w:val="false"/>
        <w:autoSpaceDN w:val="false"/>
        <w:spacing w:line="380" w:lineRule="exact"/>
        <w:ind w:left="60"/>
        <w:jc w:val="both"/>
      </w:pPr>
      <w:r>
        <w:rPr>
          <w:rFonts w:hint="eastAsia" w:ascii="SimSun" w:hAnsi="SimSun" w:eastAsia="SimSun" w:cs="SimSun"/>
          <w:b/>
          <w:sz w:val="20"/>
        </w:rPr>
        <w:t>一、体质调护</w:t>
      </w:r>
    </w:p>
    <w:p>
      <w:pPr>
        <w:autoSpaceDE w:val="false"/>
        <w:autoSpaceDN w:val="false"/>
        <w:spacing w:line="380" w:lineRule="exact"/>
        <w:ind w:left="60" w:right="120" w:firstLine="420"/>
        <w:jc w:val="both"/>
      </w:pPr>
      <w:r>
        <w:rPr>
          <w:rFonts w:hint="eastAsia" w:ascii="SimSun" w:hAnsi="SimSun" w:eastAsia="SimSun" w:cs="SimSun"/>
          <w:sz w:val="20"/>
        </w:rPr>
        <w:t>中医体质分类是根据人群中个体不同的形态结构、生理功能、心理状态等方面的特征，按照一定的标准，采用一定的方法，通过整理、分析、归纳分成若干类型。</w:t>
      </w:r>
    </w:p>
    <w:p>
      <w:pPr>
        <w:autoSpaceDE w:val="false"/>
        <w:autoSpaceDN w:val="false"/>
        <w:spacing w:line="360" w:lineRule="exact"/>
        <w:ind w:left="60" w:right="40" w:firstLine="420"/>
        <w:jc w:val="both"/>
      </w:pPr>
      <w:r>
        <w:rPr>
          <w:rFonts w:hint="eastAsia" w:ascii="SimSun" w:hAnsi="SimSun" w:eastAsia="SimSun" w:cs="SimSun"/>
          <w:sz w:val="20"/>
        </w:rPr>
        <w:t>中医体质分为</w:t>
      </w:r>
      <w:r>
        <w:rPr>
          <w:rFonts w:hint="eastAsia" w:ascii="SimSun" w:hAnsi="SimSun" w:eastAsia="SimSun" w:cs="SimSun"/>
          <w:color w:val="0000ff"/>
          <w:sz w:val="20"/>
        </w:rPr>
        <w:t>平和质、气虚质、阳虚质、阴虚质、痰湿质、湿热质、血瘀质、气郁质、特禀质</w:t>
      </w:r>
      <w:r>
        <w:rPr>
          <w:rFonts w:hint="eastAsia" w:ascii="SimSun" w:hAnsi="SimSun" w:eastAsia="SimSun" w:cs="SimSun"/>
          <w:sz w:val="20"/>
        </w:rPr>
        <w:t>等九个体质，平和质之外的八种体质类型均为偏颇体质。</w:t>
      </w:r>
    </w:p>
    <w:p>
      <w:pPr>
        <w:autoSpaceDE w:val="false"/>
        <w:autoSpaceDN w:val="false"/>
        <w:spacing w:line="380" w:lineRule="exact"/>
        <w:ind w:left="60"/>
        <w:jc w:val="both"/>
      </w:pPr>
      <w:r>
        <w:rPr>
          <w:rFonts w:hint="eastAsia" w:ascii="SimSun" w:hAnsi="SimSun" w:eastAsia="SimSun" w:cs="SimSun"/>
          <w:b/>
          <w:sz w:val="20"/>
        </w:rPr>
        <w:t>（一）平和质（</w:t>
      </w:r>
      <w:r>
        <w:rPr>
          <w:rFonts w:hint="eastAsia" w:ascii="TimesNewRomanPS-BoldMT" w:hAnsi="TimesNewRomanPS-BoldMT" w:eastAsia="TimesNewRomanPS-BoldMT" w:cs="TimesNewRomanPS-BoldMT"/>
          <w:b/>
          <w:sz w:val="20"/>
        </w:rPr>
        <w:t>A</w:t>
      </w:r>
      <w:r>
        <w:rPr>
          <w:rFonts w:hint="eastAsia" w:ascii="SimSun" w:hAnsi="SimSun" w:eastAsia="SimSun" w:cs="SimSun"/>
          <w:b/>
          <w:sz w:val="20"/>
        </w:rPr>
        <w:t>型）</w:t>
      </w:r>
    </w:p>
    <w:p>
      <w:pPr>
        <w:autoSpaceDE w:val="false"/>
        <w:autoSpaceDN w:val="false"/>
        <w:spacing w:line="360" w:lineRule="exact"/>
        <w:ind w:left="480" w:right="20"/>
        <w:jc w:val="both"/>
      </w:pPr>
      <w:r>
        <w:rPr>
          <w:rFonts w:hint="eastAsia" w:ascii="SimSun" w:hAnsi="SimSun" w:eastAsia="SimSun" w:cs="SimSun"/>
          <w:sz w:val="20"/>
        </w:rPr>
        <w:t>总体特征：阴阳气血调和，以体态适中，面色红润，精力充沛等为主要特征。形体特征：体型匀称健壮常见表现：面色，肤色润泽，头发稠密、有光泽，目光有神，鼻色明润，嗅觉通利。唇色红润，不易疲劳，</w:t>
      </w:r>
    </w:p>
    <w:p>
      <w:pPr>
        <w:autoSpaceDE w:val="false"/>
        <w:autoSpaceDN w:val="false"/>
        <w:spacing w:line="380" w:lineRule="exact"/>
        <w:ind w:left="60"/>
        <w:jc w:val="both"/>
      </w:pPr>
      <w:r>
        <w:rPr>
          <w:rFonts w:hint="eastAsia" w:ascii="SimSun" w:hAnsi="SimSun" w:eastAsia="SimSun" w:cs="SimSun"/>
          <w:sz w:val="20"/>
        </w:rPr>
        <w:t>精力充沛，耐受寒热，睡眠良好，胃纳佳，二便正常，舌色淡红，苔薄白，脉和缓有力</w:t>
      </w:r>
    </w:p>
    <w:p>
      <w:pPr>
        <w:autoSpaceDE w:val="false"/>
        <w:autoSpaceDN w:val="false"/>
        <w:spacing w:line="380" w:lineRule="exact"/>
        <w:ind w:left="480"/>
        <w:jc w:val="both"/>
      </w:pPr>
      <w:r>
        <w:rPr>
          <w:rFonts w:hint="eastAsia" w:ascii="SimSun" w:hAnsi="SimSun" w:eastAsia="SimSun" w:cs="SimSun"/>
          <w:sz w:val="20"/>
        </w:rPr>
        <w:t>心理特征：性格随和开朗</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378" name="shape378"/>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378" o:spid="1583715807980"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379" name="shape379"/>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379" o:spid="1583715807981"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380" name="shape380"/>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380" o:spid="1583715807982"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381" name="shape381"/>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381" o:spid="1583715807982"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383" name="image383" descr=""/>
            <wp:cNvGraphicFramePr>
              <a:graphicFrameLocks noChangeAspect="true"/>
            </wp:cNvGraphicFramePr>
            <a:graphic>
              <a:graphicData uri="http://schemas.openxmlformats.org/drawingml/2006/picture">
                <pic:pic>
                  <pic:nvPicPr>
                    <pic:cNvPr id="383" name="image383"/>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发病倾向：平素患病较少</w:t>
      </w:r>
    </w:p>
    <w:p>
      <w:pPr>
        <w:autoSpaceDE w:val="false"/>
        <w:autoSpaceDN w:val="false"/>
        <w:spacing w:line="380" w:lineRule="exact"/>
        <w:ind w:left="480"/>
        <w:jc w:val="both"/>
      </w:pPr>
      <w:r>
        <w:rPr>
          <w:rFonts w:hint="eastAsia" w:ascii="SimSun" w:hAnsi="SimSun" w:eastAsia="SimSun" w:cs="SimSun"/>
          <w:sz w:val="20"/>
        </w:rPr>
        <w:t>对外界环境适应能力：对自然环境和社会环境适应能力较强</w:t>
      </w:r>
    </w:p>
    <w:p>
      <w:pPr>
        <w:autoSpaceDE w:val="false"/>
        <w:autoSpaceDN w:val="false"/>
        <w:spacing w:line="380" w:lineRule="exact"/>
        <w:ind w:left="60"/>
        <w:jc w:val="both"/>
      </w:pPr>
      <w:r>
        <w:rPr>
          <w:rFonts w:hint="eastAsia" w:ascii="SimSun" w:hAnsi="SimSun" w:eastAsia="SimSun" w:cs="SimSun"/>
          <w:b/>
          <w:sz w:val="20"/>
        </w:rPr>
        <w:t>（二）气虚质（</w:t>
      </w:r>
      <w:r>
        <w:rPr>
          <w:rFonts w:hint="eastAsia" w:ascii="TimesNewRomanPS-BoldMT" w:hAnsi="TimesNewRomanPS-BoldMT" w:eastAsia="TimesNewRomanPS-BoldMT" w:cs="TimesNewRomanPS-BoldMT"/>
          <w:b/>
          <w:sz w:val="20"/>
        </w:rPr>
        <w:t>B</w:t>
      </w:r>
      <w:r>
        <w:rPr>
          <w:rFonts w:hint="eastAsia" w:ascii="SimSun" w:hAnsi="SimSun" w:eastAsia="SimSun" w:cs="SimSun"/>
          <w:b/>
          <w:sz w:val="20"/>
        </w:rPr>
        <w:t>型）</w:t>
      </w:r>
    </w:p>
    <w:p>
      <w:pPr>
        <w:autoSpaceDE w:val="false"/>
        <w:autoSpaceDN w:val="false"/>
        <w:spacing w:line="360" w:lineRule="exact"/>
        <w:ind w:left="480"/>
        <w:jc w:val="both"/>
      </w:pPr>
      <w:r>
        <w:rPr>
          <w:rFonts w:hint="eastAsia" w:ascii="SimSun" w:hAnsi="SimSun" w:eastAsia="SimSun" w:cs="SimSun"/>
          <w:sz w:val="20"/>
        </w:rPr>
        <w:t>总体特征：元气不足，以疲乏、气短、自汗等气虚表现为主要特征。</w:t>
      </w:r>
    </w:p>
    <w:p>
      <w:pPr>
        <w:autoSpaceDE w:val="false"/>
        <w:autoSpaceDN w:val="false"/>
        <w:spacing w:line="380" w:lineRule="exact"/>
        <w:ind w:left="480"/>
        <w:jc w:val="both"/>
      </w:pPr>
      <w:r>
        <w:rPr>
          <w:rFonts w:hint="eastAsia" w:ascii="SimSun" w:hAnsi="SimSun" w:eastAsia="SimSun" w:cs="SimSun"/>
          <w:sz w:val="20"/>
        </w:rPr>
        <w:t>形体特征：肌肉松软不实。</w:t>
      </w:r>
    </w:p>
    <w:p>
      <w:pPr>
        <w:autoSpaceDE w:val="false"/>
        <w:autoSpaceDN w:val="false"/>
        <w:spacing w:line="380" w:lineRule="exact"/>
        <w:ind w:left="480"/>
        <w:jc w:val="both"/>
      </w:pPr>
      <w:r>
        <w:rPr>
          <w:rFonts w:hint="eastAsia" w:ascii="SimSun" w:hAnsi="SimSun" w:eastAsia="SimSun" w:cs="SimSun"/>
          <w:sz w:val="20"/>
        </w:rPr>
        <w:t>常见表现：平素语音低弱，气短懒言，容易疲乏，精神不振，易出汗，舌淡红，舌边有齿痕，脉弱。</w:t>
      </w:r>
    </w:p>
    <w:p>
      <w:pPr>
        <w:autoSpaceDE w:val="false"/>
        <w:autoSpaceDN w:val="false"/>
        <w:spacing w:line="380" w:lineRule="exact"/>
        <w:ind w:left="480"/>
        <w:jc w:val="both"/>
      </w:pPr>
      <w:r>
        <w:rPr>
          <w:rFonts w:hint="eastAsia" w:ascii="SimSun" w:hAnsi="SimSun" w:eastAsia="SimSun" w:cs="SimSun"/>
          <w:sz w:val="20"/>
        </w:rPr>
        <w:t>心理特征：性格内向，不喜冒险。</w:t>
      </w:r>
    </w:p>
    <w:p>
      <w:pPr>
        <w:autoSpaceDE w:val="false"/>
        <w:autoSpaceDN w:val="false"/>
        <w:spacing w:line="360" w:lineRule="exact"/>
        <w:ind w:left="480"/>
        <w:jc w:val="both"/>
      </w:pPr>
      <w:r>
        <w:rPr>
          <w:rFonts w:hint="eastAsia" w:ascii="SimSun" w:hAnsi="SimSun" w:eastAsia="SimSun" w:cs="SimSun"/>
          <w:sz w:val="20"/>
        </w:rPr>
        <w:t>发病倾向：易患感冒、内脏下垂等病；病后康复缓慢。</w:t>
      </w:r>
    </w:p>
    <w:p>
      <w:pPr>
        <w:autoSpaceDE w:val="false"/>
        <w:autoSpaceDN w:val="false"/>
        <w:spacing w:line="380" w:lineRule="exact"/>
        <w:ind w:left="480"/>
        <w:jc w:val="both"/>
      </w:pPr>
      <w:r>
        <w:rPr>
          <w:rFonts w:hint="eastAsia" w:ascii="SimSun" w:hAnsi="SimSun" w:eastAsia="SimSun" w:cs="SimSun"/>
          <w:sz w:val="20"/>
        </w:rPr>
        <w:t>对外界环境适应能力：不耐受风、寒、暑、湿邪。</w:t>
      </w:r>
    </w:p>
    <w:p>
      <w:pPr>
        <w:autoSpaceDE w:val="false"/>
        <w:autoSpaceDN w:val="false"/>
        <w:spacing w:line="380" w:lineRule="exact"/>
        <w:ind w:left="60"/>
        <w:jc w:val="both"/>
      </w:pPr>
      <w:r>
        <w:rPr>
          <w:rFonts w:hint="eastAsia" w:ascii="SimSun" w:hAnsi="SimSun" w:eastAsia="SimSun" w:cs="SimSun"/>
          <w:b/>
          <w:sz w:val="20"/>
        </w:rPr>
        <w:t>（三）阳虚质（</w:t>
      </w:r>
      <w:r>
        <w:rPr>
          <w:rFonts w:hint="eastAsia" w:ascii="TimesNewRomanPS-BoldMT" w:hAnsi="TimesNewRomanPS-BoldMT" w:eastAsia="TimesNewRomanPS-BoldMT" w:cs="TimesNewRomanPS-BoldMT"/>
          <w:b/>
          <w:sz w:val="20"/>
        </w:rPr>
        <w:t>C</w:t>
      </w:r>
      <w:r>
        <w:rPr>
          <w:rFonts w:hint="eastAsia" w:ascii="SimSun" w:hAnsi="SimSun" w:eastAsia="SimSun" w:cs="SimSun"/>
          <w:b/>
          <w:sz w:val="20"/>
        </w:rPr>
        <w:t>型）</w:t>
      </w:r>
    </w:p>
    <w:p>
      <w:pPr>
        <w:autoSpaceDE w:val="false"/>
        <w:autoSpaceDN w:val="false"/>
        <w:spacing w:line="360" w:lineRule="exact"/>
        <w:ind w:left="480"/>
        <w:jc w:val="both"/>
      </w:pPr>
      <w:r>
        <w:rPr>
          <w:rFonts w:hint="eastAsia" w:ascii="SimSun" w:hAnsi="SimSun" w:eastAsia="SimSun" w:cs="SimSun"/>
          <w:sz w:val="20"/>
        </w:rPr>
        <w:t>总体特征：阳气不足，以畏寒怕冷、手足不温等虚寒表现为主要特征。</w:t>
      </w:r>
    </w:p>
    <w:p>
      <w:pPr>
        <w:autoSpaceDE w:val="false"/>
        <w:autoSpaceDN w:val="false"/>
        <w:spacing w:line="380" w:lineRule="exact"/>
        <w:ind w:left="480"/>
        <w:jc w:val="both"/>
      </w:pPr>
      <w:r>
        <w:rPr>
          <w:rFonts w:hint="eastAsia" w:ascii="SimSun" w:hAnsi="SimSun" w:eastAsia="SimSun" w:cs="SimSun"/>
          <w:sz w:val="20"/>
        </w:rPr>
        <w:t>形体特征：肌肉松软不实。</w:t>
      </w:r>
    </w:p>
    <w:p>
      <w:pPr>
        <w:autoSpaceDE w:val="false"/>
        <w:autoSpaceDN w:val="false"/>
        <w:spacing w:line="380" w:lineRule="exact"/>
        <w:ind w:left="480"/>
        <w:jc w:val="both"/>
      </w:pPr>
      <w:r>
        <w:rPr>
          <w:rFonts w:hint="eastAsia" w:ascii="SimSun" w:hAnsi="SimSun" w:eastAsia="SimSun" w:cs="SimSun"/>
          <w:sz w:val="20"/>
        </w:rPr>
        <w:t>常见表现：平素畏冷，手足不温，喜热饮食，精神不振，舌淡胖嫩，脉沉迟。</w:t>
      </w:r>
    </w:p>
    <w:p>
      <w:pPr>
        <w:autoSpaceDE w:val="false"/>
        <w:autoSpaceDN w:val="false"/>
        <w:spacing w:line="380" w:lineRule="exact"/>
        <w:ind w:left="480"/>
        <w:jc w:val="both"/>
      </w:pPr>
      <w:r>
        <w:rPr>
          <w:rFonts w:hint="eastAsia" w:ascii="SimSun" w:hAnsi="SimSun" w:eastAsia="SimSun" w:cs="SimSun"/>
          <w:sz w:val="20"/>
        </w:rPr>
        <w:t>心理特征：性格多沉静、内向。</w:t>
      </w:r>
    </w:p>
    <w:p>
      <w:pPr>
        <w:autoSpaceDE w:val="false"/>
        <w:autoSpaceDN w:val="false"/>
        <w:spacing w:line="360" w:lineRule="exact"/>
        <w:ind w:left="480"/>
        <w:jc w:val="both"/>
      </w:pPr>
      <w:r>
        <w:rPr>
          <w:rFonts w:hint="eastAsia" w:ascii="SimSun" w:hAnsi="SimSun" w:eastAsia="SimSun" w:cs="SimSun"/>
          <w:sz w:val="20"/>
        </w:rPr>
        <w:t>发病倾向：易患痰饮、肿胀、泄泻等病；感邪易从寒化。</w:t>
      </w:r>
    </w:p>
    <w:p>
      <w:pPr>
        <w:autoSpaceDE w:val="false"/>
        <w:autoSpaceDN w:val="false"/>
        <w:spacing w:line="380" w:lineRule="exact"/>
        <w:ind w:left="480"/>
        <w:jc w:val="both"/>
      </w:pPr>
      <w:r>
        <w:rPr>
          <w:rFonts w:hint="eastAsia" w:ascii="SimSun" w:hAnsi="SimSun" w:eastAsia="SimSun" w:cs="SimSun"/>
          <w:sz w:val="20"/>
        </w:rPr>
        <w:t>对外界环境适应能力：耐夏不耐冬；易感风、寒、湿邪。</w:t>
      </w:r>
    </w:p>
    <w:p>
      <w:pPr>
        <w:autoSpaceDE w:val="false"/>
        <w:autoSpaceDN w:val="false"/>
        <w:spacing w:line="380" w:lineRule="exact"/>
        <w:ind w:left="60"/>
        <w:jc w:val="both"/>
      </w:pPr>
      <w:r>
        <w:rPr>
          <w:rFonts w:hint="eastAsia" w:ascii="SimSun" w:hAnsi="SimSun" w:eastAsia="SimSun" w:cs="SimSun"/>
          <w:b/>
          <w:sz w:val="20"/>
        </w:rPr>
        <w:t>（四）阴虚质</w:t>
      </w:r>
      <w:r>
        <w:rPr>
          <w:rFonts w:hint="eastAsia" w:ascii="TimesNewRomanPS-BoldMT" w:hAnsi="TimesNewRomanPS-BoldMT" w:eastAsia="TimesNewRomanPS-BoldMT" w:cs="TimesNewRomanPS-BoldMT"/>
          <w:b/>
          <w:sz w:val="20"/>
        </w:rPr>
        <w:t xml:space="preserve"> (D</w:t>
      </w:r>
      <w:r>
        <w:rPr>
          <w:rFonts w:hint="eastAsia" w:ascii="SimSun" w:hAnsi="SimSun" w:eastAsia="SimSun" w:cs="SimSun"/>
          <w:b/>
          <w:sz w:val="20"/>
        </w:rPr>
        <w:t>型</w:t>
      </w:r>
      <w:r>
        <w:rPr>
          <w:rFonts w:hint="eastAsia" w:ascii="TimesNewRomanPS-BoldMT" w:hAnsi="TimesNewRomanPS-BoldMT" w:eastAsia="TimesNewRomanPS-BoldMT" w:cs="TimesNewRomanPS-BoldMT"/>
          <w:b/>
          <w:sz w:val="20"/>
        </w:rPr>
        <w:t>)</w:t>
      </w:r>
    </w:p>
    <w:p>
      <w:pPr>
        <w:autoSpaceDE w:val="false"/>
        <w:autoSpaceDN w:val="false"/>
        <w:spacing w:line="380" w:lineRule="exact"/>
        <w:ind w:left="480"/>
        <w:jc w:val="both"/>
      </w:pPr>
      <w:r>
        <w:rPr>
          <w:rFonts w:hint="eastAsia" w:ascii="SimSun" w:hAnsi="SimSun" w:eastAsia="SimSun" w:cs="SimSun"/>
          <w:sz w:val="20"/>
        </w:rPr>
        <w:t>总体特征：阴液亏少，以口燥咽干、手足心热等虚热表现为主要特征。</w:t>
      </w:r>
    </w:p>
    <w:p>
      <w:pPr>
        <w:autoSpaceDE w:val="false"/>
        <w:autoSpaceDN w:val="false"/>
        <w:spacing w:line="360" w:lineRule="exact"/>
        <w:ind w:left="480"/>
        <w:jc w:val="both"/>
      </w:pPr>
      <w:r>
        <w:rPr>
          <w:rFonts w:hint="eastAsia" w:ascii="SimSun" w:hAnsi="SimSun" w:eastAsia="SimSun" w:cs="SimSun"/>
          <w:sz w:val="20"/>
        </w:rPr>
        <w:t>形体特征：体形偏瘦。</w:t>
      </w:r>
    </w:p>
    <w:p>
      <w:pPr>
        <w:autoSpaceDE w:val="false"/>
        <w:autoSpaceDN w:val="false"/>
        <w:spacing w:line="380" w:lineRule="exact"/>
        <w:ind w:left="480"/>
        <w:jc w:val="both"/>
      </w:pPr>
      <w:r>
        <w:rPr>
          <w:rFonts w:hint="eastAsia" w:ascii="SimSun" w:hAnsi="SimSun" w:eastAsia="SimSun" w:cs="SimSun"/>
          <w:sz w:val="20"/>
        </w:rPr>
        <w:t>常见表现：手足心热，口燥咽干，鼻微干，喜冷饮，大便干燥，舌红少津，脉细数。</w:t>
      </w:r>
    </w:p>
    <w:p>
      <w:pPr>
        <w:autoSpaceDE w:val="false"/>
        <w:autoSpaceDN w:val="false"/>
        <w:spacing w:line="380" w:lineRule="exact"/>
        <w:ind w:left="480"/>
        <w:jc w:val="both"/>
      </w:pPr>
      <w:r>
        <w:rPr>
          <w:rFonts w:hint="eastAsia" w:ascii="SimSun" w:hAnsi="SimSun" w:eastAsia="SimSun" w:cs="SimSun"/>
          <w:sz w:val="20"/>
        </w:rPr>
        <w:t>心理特征：性情急躁，外向好动，活泼。</w:t>
      </w:r>
    </w:p>
    <w:p>
      <w:pPr>
        <w:autoSpaceDE w:val="false"/>
        <w:autoSpaceDN w:val="false"/>
        <w:spacing w:line="360" w:lineRule="exact"/>
        <w:ind w:left="480"/>
        <w:jc w:val="both"/>
      </w:pPr>
      <w:r>
        <w:rPr>
          <w:rFonts w:hint="eastAsia" w:ascii="SimSun" w:hAnsi="SimSun" w:eastAsia="SimSun" w:cs="SimSun"/>
          <w:sz w:val="20"/>
        </w:rPr>
        <w:t>发病倾向：易患虚劳、失精、不寐等病；感邪易从热化。</w:t>
      </w:r>
    </w:p>
    <w:p>
      <w:pPr>
        <w:autoSpaceDE w:val="false"/>
        <w:autoSpaceDN w:val="false"/>
        <w:spacing w:line="380" w:lineRule="exact"/>
        <w:ind w:left="480"/>
        <w:jc w:val="both"/>
      </w:pPr>
      <w:r>
        <w:rPr>
          <w:rFonts w:hint="eastAsia" w:ascii="SimSun" w:hAnsi="SimSun" w:eastAsia="SimSun" w:cs="SimSun"/>
          <w:sz w:val="20"/>
        </w:rPr>
        <w:t>对外界环境适应能力：耐冬不耐夏；不耐受暑、热、燥邪。</w:t>
      </w:r>
    </w:p>
    <w:p>
      <w:pPr>
        <w:autoSpaceDE w:val="false"/>
        <w:autoSpaceDN w:val="false"/>
        <w:spacing w:line="380" w:lineRule="exact"/>
        <w:ind w:left="60"/>
        <w:jc w:val="both"/>
      </w:pPr>
      <w:r>
        <w:rPr>
          <w:rFonts w:hint="eastAsia" w:ascii="SimSun" w:hAnsi="SimSun" w:eastAsia="SimSun" w:cs="SimSun"/>
          <w:b/>
          <w:sz w:val="20"/>
        </w:rPr>
        <w:t>（五）痰湿质</w:t>
      </w:r>
      <w:r>
        <w:rPr>
          <w:rFonts w:hint="eastAsia" w:ascii="TimesNewRomanPS-BoldMT" w:hAnsi="TimesNewRomanPS-BoldMT" w:eastAsia="TimesNewRomanPS-BoldMT" w:cs="TimesNewRomanPS-BoldMT"/>
          <w:b/>
          <w:sz w:val="20"/>
        </w:rPr>
        <w:t xml:space="preserve"> (E</w:t>
      </w:r>
      <w:r>
        <w:rPr>
          <w:rFonts w:hint="eastAsia" w:ascii="SimSun" w:hAnsi="SimSun" w:eastAsia="SimSun" w:cs="SimSun"/>
          <w:b/>
          <w:sz w:val="20"/>
        </w:rPr>
        <w:t>型</w:t>
      </w:r>
      <w:r>
        <w:rPr>
          <w:rFonts w:hint="eastAsia" w:ascii="TimesNewRomanPS-BoldMT" w:hAnsi="TimesNewRomanPS-BoldMT" w:eastAsia="TimesNewRomanPS-BoldMT" w:cs="TimesNewRomanPS-BoldMT"/>
          <w:b/>
          <w:sz w:val="20"/>
        </w:rPr>
        <w:t>)</w:t>
      </w:r>
    </w:p>
    <w:p>
      <w:pPr>
        <w:autoSpaceDE w:val="false"/>
        <w:autoSpaceDN w:val="false"/>
        <w:spacing w:line="380" w:lineRule="exact"/>
        <w:ind w:left="480"/>
        <w:jc w:val="both"/>
      </w:pPr>
      <w:r>
        <w:rPr>
          <w:rFonts w:hint="eastAsia" w:ascii="SimSun" w:hAnsi="SimSun" w:eastAsia="SimSun" w:cs="SimSun"/>
          <w:sz w:val="20"/>
        </w:rPr>
        <w:t>总体特征：痰湿凝聚，以形体肥胖、腹部肥满、口黏苔腻等痰湿表现为主要特征。</w:t>
      </w:r>
    </w:p>
    <w:p>
      <w:pPr>
        <w:autoSpaceDE w:val="false"/>
        <w:autoSpaceDN w:val="false"/>
        <w:spacing w:line="360" w:lineRule="exact"/>
        <w:ind w:left="480"/>
        <w:jc w:val="both"/>
      </w:pPr>
      <w:r>
        <w:rPr>
          <w:rFonts w:hint="eastAsia" w:ascii="SimSun" w:hAnsi="SimSun" w:eastAsia="SimSun" w:cs="SimSun"/>
          <w:sz w:val="20"/>
        </w:rPr>
        <w:t>形体特征：体形肥胖，腹部肥满松软。</w:t>
      </w:r>
    </w:p>
    <w:p>
      <w:pPr>
        <w:autoSpaceDE w:val="false"/>
        <w:autoSpaceDN w:val="false"/>
        <w:spacing w:line="380" w:lineRule="exact"/>
        <w:ind w:left="480"/>
        <w:jc w:val="both"/>
      </w:pPr>
      <w:r>
        <w:rPr>
          <w:rFonts w:hint="eastAsia" w:ascii="SimSun" w:hAnsi="SimSun" w:eastAsia="SimSun" w:cs="SimSun"/>
          <w:sz w:val="20"/>
        </w:rPr>
        <w:t>常见表现：面部皮肤油脂较多，多汗且黏，胸闷，痰多，口黏腻或甜，喜食肥甘甜黏，苔腻，脉滑。</w:t>
      </w:r>
    </w:p>
    <w:p>
      <w:pPr>
        <w:autoSpaceDE w:val="false"/>
        <w:autoSpaceDN w:val="false"/>
        <w:spacing w:line="380" w:lineRule="exact"/>
        <w:ind w:left="480"/>
        <w:jc w:val="both"/>
      </w:pPr>
      <w:r>
        <w:rPr>
          <w:rFonts w:hint="eastAsia" w:ascii="SimSun" w:hAnsi="SimSun" w:eastAsia="SimSun" w:cs="SimSun"/>
          <w:sz w:val="20"/>
        </w:rPr>
        <w:t>心理特征：性格偏温和、稳重，多善于忍耐。</w:t>
      </w:r>
    </w:p>
    <w:p>
      <w:pPr>
        <w:autoSpaceDE w:val="false"/>
        <w:autoSpaceDN w:val="false"/>
        <w:spacing w:line="360" w:lineRule="exact"/>
        <w:ind w:left="480"/>
        <w:jc w:val="both"/>
      </w:pPr>
      <w:r>
        <w:rPr>
          <w:rFonts w:hint="eastAsia" w:ascii="SimSun" w:hAnsi="SimSun" w:eastAsia="SimSun" w:cs="SimSun"/>
          <w:sz w:val="20"/>
        </w:rPr>
        <w:t>发病倾向：易患消渴、中风、胸痹等病。</w:t>
      </w:r>
    </w:p>
    <w:p>
      <w:pPr>
        <w:autoSpaceDE w:val="false"/>
        <w:autoSpaceDN w:val="false"/>
        <w:spacing w:line="380" w:lineRule="exact"/>
        <w:ind w:left="480"/>
        <w:jc w:val="both"/>
      </w:pPr>
      <w:r>
        <w:rPr>
          <w:rFonts w:hint="eastAsia" w:ascii="SimSun" w:hAnsi="SimSun" w:eastAsia="SimSun" w:cs="SimSun"/>
          <w:sz w:val="20"/>
        </w:rPr>
        <w:t>对外界环境适应能力：对梅雨季节及湿重环境适应能力差。</w:t>
      </w:r>
    </w:p>
    <w:p>
      <w:pPr>
        <w:autoSpaceDE w:val="false"/>
        <w:autoSpaceDN w:val="false"/>
        <w:spacing w:line="380" w:lineRule="exact"/>
        <w:ind w:left="60"/>
        <w:jc w:val="both"/>
      </w:pPr>
      <w:r>
        <w:rPr>
          <w:rFonts w:hint="eastAsia" w:ascii="SimSun" w:hAnsi="SimSun" w:eastAsia="SimSun" w:cs="SimSun"/>
          <w:b/>
          <w:sz w:val="20"/>
        </w:rPr>
        <w:t>（六）湿热质</w:t>
      </w:r>
      <w:r>
        <w:rPr>
          <w:rFonts w:hint="eastAsia" w:ascii="TimesNewRomanPS-BoldMT" w:hAnsi="TimesNewRomanPS-BoldMT" w:eastAsia="TimesNewRomanPS-BoldMT" w:cs="TimesNewRomanPS-BoldMT"/>
          <w:b/>
          <w:sz w:val="20"/>
        </w:rPr>
        <w:t xml:space="preserve"> (F</w:t>
      </w:r>
      <w:r>
        <w:rPr>
          <w:rFonts w:hint="eastAsia" w:ascii="SimSun" w:hAnsi="SimSun" w:eastAsia="SimSun" w:cs="SimSun"/>
          <w:b/>
          <w:sz w:val="20"/>
        </w:rPr>
        <w:t>型</w:t>
      </w:r>
      <w:r>
        <w:rPr>
          <w:rFonts w:hint="eastAsia" w:ascii="TimesNewRomanPS-BoldMT" w:hAnsi="TimesNewRomanPS-BoldMT" w:eastAsia="TimesNewRomanPS-BoldMT" w:cs="TimesNewRomanPS-BoldMT"/>
          <w:b/>
          <w:sz w:val="20"/>
        </w:rPr>
        <w:t>)</w:t>
      </w:r>
    </w:p>
    <w:p>
      <w:pPr>
        <w:autoSpaceDE w:val="false"/>
        <w:autoSpaceDN w:val="false"/>
        <w:spacing w:line="380" w:lineRule="exact"/>
        <w:ind w:left="480"/>
        <w:jc w:val="both"/>
      </w:pPr>
      <w:r>
        <w:rPr>
          <w:rFonts w:hint="eastAsia" w:ascii="SimSun" w:hAnsi="SimSun" w:eastAsia="SimSun" w:cs="SimSun"/>
          <w:sz w:val="20"/>
        </w:rPr>
        <w:t>总体特征：湿热内蕴，以面垢油光、口苦、苔黄腻等湿热表现为主要特征。</w:t>
      </w:r>
    </w:p>
    <w:p>
      <w:pPr>
        <w:autoSpaceDE w:val="false"/>
        <w:autoSpaceDN w:val="false"/>
        <w:spacing w:line="360" w:lineRule="exact"/>
        <w:ind w:left="480"/>
        <w:jc w:val="both"/>
      </w:pPr>
      <w:r>
        <w:rPr>
          <w:rFonts w:hint="eastAsia" w:ascii="SimSun" w:hAnsi="SimSun" w:eastAsia="SimSun" w:cs="SimSun"/>
          <w:sz w:val="20"/>
        </w:rPr>
        <w:t>形体特征：形体中等或偏瘦。</w:t>
      </w:r>
    </w:p>
    <w:p>
      <w:pPr>
        <w:autoSpaceDE w:val="false"/>
        <w:autoSpaceDN w:val="false"/>
        <w:spacing w:line="380" w:lineRule="exact"/>
        <w:ind w:left="60" w:right="0" w:firstLine="420"/>
        <w:jc w:val="both"/>
      </w:pPr>
      <w:r>
        <w:rPr>
          <w:rFonts w:hint="eastAsia" w:ascii="SimSun" w:hAnsi="SimSun" w:eastAsia="SimSun" w:cs="SimSun"/>
          <w:sz w:val="20"/>
        </w:rPr>
        <w:t>常见表现：面垢油光，易生痤疮，口苦口干，身重困倦，大便黏滞不畅或燥结，小便短黄，男性易阴囊潮湿，女性易带下增多，舌质偏红，苔黄腻，脉滑数。</w:t>
      </w:r>
    </w:p>
    <w:p>
      <w:pPr>
        <w:autoSpaceDE w:val="false"/>
        <w:autoSpaceDN w:val="false"/>
        <w:spacing w:line="360" w:lineRule="exact"/>
        <w:ind w:left="480"/>
        <w:jc w:val="both"/>
      </w:pPr>
      <w:r>
        <w:rPr>
          <w:rFonts w:hint="eastAsia" w:ascii="SimSun" w:hAnsi="SimSun" w:eastAsia="SimSun" w:cs="SimSun"/>
          <w:sz w:val="20"/>
        </w:rPr>
        <w:t>心理特征：容易心烦急躁。</w:t>
      </w:r>
    </w:p>
    <w:p>
      <w:pPr>
        <w:autoSpaceDE w:val="false"/>
        <w:autoSpaceDN w:val="false"/>
        <w:spacing w:line="380" w:lineRule="exact"/>
        <w:ind w:left="480"/>
        <w:jc w:val="both"/>
      </w:pPr>
      <w:r>
        <w:rPr>
          <w:rFonts w:hint="eastAsia" w:ascii="SimSun" w:hAnsi="SimSun" w:eastAsia="SimSun" w:cs="SimSun"/>
          <w:sz w:val="20"/>
        </w:rPr>
        <w:t>发病倾向：易患疮疖（</w:t>
      </w:r>
      <w:r>
        <w:rPr>
          <w:rFonts w:hint="eastAsia" w:ascii="Times New Roman" w:hAnsi="Times New Roman" w:eastAsia="Times New Roman" w:cs="Times New Roman"/>
          <w:sz w:val="20"/>
        </w:rPr>
        <w:t>jie)</w:t>
      </w:r>
      <w:r>
        <w:rPr>
          <w:rFonts w:hint="eastAsia" w:ascii="SimSun" w:hAnsi="SimSun" w:eastAsia="SimSun" w:cs="SimSun"/>
          <w:sz w:val="20"/>
        </w:rPr>
        <w:t>、黄疸、热淋等病。</w:t>
      </w:r>
    </w:p>
    <w:p>
      <w:pPr>
        <w:autoSpaceDE w:val="false"/>
        <w:autoSpaceDN w:val="false"/>
        <w:spacing w:line="380" w:lineRule="exact"/>
        <w:ind w:left="480"/>
        <w:jc w:val="both"/>
      </w:pPr>
      <w:r>
        <w:rPr>
          <w:rFonts w:hint="eastAsia" w:ascii="SimSun" w:hAnsi="SimSun" w:eastAsia="SimSun" w:cs="SimSun"/>
          <w:sz w:val="20"/>
        </w:rPr>
        <w:t>对外界环境适应能力：对夏末秋初湿热气候，湿重或气温偏高环境较难适应。</w:t>
      </w:r>
    </w:p>
    <w:p>
      <w:pPr>
        <w:autoSpaceDE w:val="false"/>
        <w:autoSpaceDN w:val="false"/>
        <w:spacing w:line="380" w:lineRule="exact"/>
        <w:ind w:left="60"/>
        <w:jc w:val="both"/>
      </w:pPr>
      <w:r>
        <w:rPr>
          <w:rFonts w:hint="eastAsia" w:ascii="SimSun" w:hAnsi="SimSun" w:eastAsia="SimSun" w:cs="SimSun"/>
          <w:b/>
          <w:sz w:val="20"/>
        </w:rPr>
        <w:t>（七）血瘀质</w:t>
      </w:r>
      <w:r>
        <w:rPr>
          <w:rFonts w:hint="eastAsia" w:ascii="TimesNewRomanPS-BoldMT" w:hAnsi="TimesNewRomanPS-BoldMT" w:eastAsia="TimesNewRomanPS-BoldMT" w:cs="TimesNewRomanPS-BoldMT"/>
          <w:b/>
          <w:sz w:val="20"/>
        </w:rPr>
        <w:t xml:space="preserve"> (G</w:t>
      </w:r>
      <w:r>
        <w:rPr>
          <w:rFonts w:hint="eastAsia" w:ascii="SimSun" w:hAnsi="SimSun" w:eastAsia="SimSun" w:cs="SimSun"/>
          <w:b/>
          <w:sz w:val="20"/>
        </w:rPr>
        <w:t>型</w:t>
      </w:r>
      <w:r>
        <w:rPr>
          <w:rFonts w:hint="eastAsia" w:ascii="TimesNewRomanPS-BoldMT" w:hAnsi="TimesNewRomanPS-BoldMT" w:eastAsia="TimesNewRomanPS-BoldMT" w:cs="TimesNewRomanPS-BoldMT"/>
          <w:b/>
          <w:sz w:val="20"/>
        </w:rPr>
        <w:t>)</w:t>
      </w:r>
    </w:p>
    <w:p>
      <w:pPr>
        <w:sectPr>
          <w:type w:val="nextPage"/>
          <w:pgSz w:w="11900" w:h="16820"/>
          <w:pgMar w:top="0" w:right="76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384" name="shape384"/>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384" o:spid="1583715808052"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385" name="shape385"/>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385" o:spid="158371580805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386" name="shape386"/>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386" o:spid="158371580805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387" name="shape387"/>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387" o:spid="158371580805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4096" behindDoc="0" locked="0" layoutInCell="1" allowOverlap="1">
                <wp:simplePos x="0" y="0"/>
                <wp:positionH relativeFrom="page">
                  <wp:posOffset>838200</wp:posOffset>
                </wp:positionH>
                <wp:positionV relativeFrom="page">
                  <wp:posOffset>7061200</wp:posOffset>
                </wp:positionV>
                <wp:extent cx="1346200" cy="12700"/>
                <wp:effectExtent l="0" t="0" r="22225" b="31115"/>
                <wp:wrapNone/>
                <wp:docPr id="390" name="shape390"/>
                <wp:cNvGraphicFramePr/>
                <a:graphic>
                  <a:graphicData uri="http://schemas.microsoft.com/office/word/2010/wordprocessingShape">
                    <wps:wsp>
                      <wps:cNvSpPr/>
                      <wps:spPr>
                        <a:xfrm>
                          <a:off x="0" y="0"/>
                          <a:ext cx="1346200" cy="12700"/>
                        </a:xfrm>
                        <a:custGeom>
                          <a:avLst/>
                          <a:rect l="l" t="t" r="r" b="b"/>
                          <a:pathLst>
                            <a:path w="1346200" h="12700">
                              <a:moveTo>
                                <a:pt x="4444" y="8889"/>
                              </a:moveTo>
                              <a:lnTo>
                                <a:pt x="133794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66pt;margin-top:556pt;mso-wrap-style:square;z-index:10254096;mso-wrap-distance-left:9pt;mso-wrap-distance-top:0pt;mso-wrap-distance-right:9pt;mso-wrap-distance-bottom:0pt" id="shape390" o:spid="1583715808055" path="m4444,8889l1337945,8889" stroked="t" strokecolor="#0000ff" strokeweight="1pt"/>
            </w:pict>
          </mc:Fallback>
        </mc:AlternateContent>
      </w:r>
      <w:r>
        <mc:AlternateContent>
          <mc:Choice Requires="wps">
            <w:drawing>
              <wp:anchor distT="0" distB="0" distL="114300" distR="114300" simplePos="0" relativeHeight="10258192" behindDoc="0" locked="0" layoutInCell="1" allowOverlap="1">
                <wp:simplePos x="0" y="0"/>
                <wp:positionH relativeFrom="page">
                  <wp:posOffset>4305300</wp:posOffset>
                </wp:positionH>
                <wp:positionV relativeFrom="page">
                  <wp:posOffset>6832600</wp:posOffset>
                </wp:positionV>
                <wp:extent cx="2413000" cy="12700"/>
                <wp:effectExtent l="0" t="0" r="22225" b="31115"/>
                <wp:wrapNone/>
                <wp:docPr id="389" name="shape389"/>
                <wp:cNvGraphicFramePr/>
                <a:graphic>
                  <a:graphicData uri="http://schemas.microsoft.com/office/word/2010/wordprocessingShape">
                    <wps:wsp>
                      <wps:cNvSpPr/>
                      <wps:spPr>
                        <a:xfrm>
                          <a:off x="0" y="0"/>
                          <a:ext cx="2413000" cy="12700"/>
                        </a:xfrm>
                        <a:custGeom>
                          <a:avLst/>
                          <a:rect l="l" t="t" r="r" b="b"/>
                          <a:pathLst>
                            <a:path w="2413000" h="12700">
                              <a:moveTo>
                                <a:pt x="4445" y="1269"/>
                              </a:moveTo>
                              <a:lnTo>
                                <a:pt x="2404744"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0,12700" style="position:absolute;left:0;top:0;visibility:visible;mso-position-horizontal:absolute;mso-position-horizontal-relative:page;mso-position-vertical:absolute;mso-position-vertical-relative:page;width:190pt;height:1pt;margin-left:339pt;margin-top:538pt;mso-wrap-style:square;z-index:10258192;mso-wrap-distance-left:9pt;mso-wrap-distance-top:0pt;mso-wrap-distance-right:9pt;mso-wrap-distance-bottom:0pt" id="shape389" o:spid="1583715808055" path="m4445,1269l2404744,1269" stroked="t" strokecolor="#0000ff" strokeweight="1pt"/>
            </w:pict>
          </mc:Fallback>
        </mc:AlternateContent>
      </w:r>
      <w:r>
        <mc:AlternateContent>
          <mc:Choice Requires="wps">
            <w:drawing>
              <wp:anchor distT="0" distB="0" distL="114300" distR="114300" simplePos="0" relativeHeight="10259216" behindDoc="0" locked="0" layoutInCell="1" allowOverlap="1">
                <wp:simplePos x="0" y="0"/>
                <wp:positionH relativeFrom="page">
                  <wp:posOffset>1231900</wp:posOffset>
                </wp:positionH>
                <wp:positionV relativeFrom="page">
                  <wp:posOffset>8966200</wp:posOffset>
                </wp:positionV>
                <wp:extent cx="1752600" cy="12700"/>
                <wp:effectExtent l="0" t="0" r="22225" b="31115"/>
                <wp:wrapNone/>
                <wp:docPr id="391" name="shape391"/>
                <wp:cNvGraphicFramePr/>
                <a:graphic>
                  <a:graphicData uri="http://schemas.microsoft.com/office/word/2010/wordprocessingShape">
                    <wps:wsp>
                      <wps:cNvSpPr/>
                      <wps:spPr>
                        <a:xfrm>
                          <a:off x="0" y="0"/>
                          <a:ext cx="1752600" cy="12700"/>
                        </a:xfrm>
                        <a:custGeom>
                          <a:avLst/>
                          <a:rect l="l" t="t" r="r" b="b"/>
                          <a:pathLst>
                            <a:path w="1752600" h="12700">
                              <a:moveTo>
                                <a:pt x="10160" y="6350"/>
                              </a:moveTo>
                              <a:lnTo>
                                <a:pt x="1744345"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52600,12700" style="position:absolute;left:0;top:0;visibility:visible;mso-position-horizontal:absolute;mso-position-horizontal-relative:page;mso-position-vertical:absolute;mso-position-vertical-relative:page;width:138pt;height:1pt;margin-left:97pt;margin-top:706pt;mso-wrap-style:square;z-index:10259216;mso-wrap-distance-left:9pt;mso-wrap-distance-top:0pt;mso-wrap-distance-right:9pt;mso-wrap-distance-bottom:0pt" id="shape391" o:spid="1583715808056" path="m10160,6350l1744345,6350" stroked="t" strokecolor="#0000ff" strokeweight="1pt"/>
            </w:pict>
          </mc:Fallback>
        </mc:AlternateContent>
      </w:r>
      <w:r>
        <mc:AlternateContent>
          <mc:Choice Requires="wps">
            <w:drawing>
              <wp:anchor distT="0" distB="0" distL="114300" distR="114300" simplePos="0" relativeHeight="10260240" behindDoc="0" locked="0" layoutInCell="1" allowOverlap="1">
                <wp:simplePos x="0" y="0"/>
                <wp:positionH relativeFrom="page">
                  <wp:posOffset>1231900</wp:posOffset>
                </wp:positionH>
                <wp:positionV relativeFrom="page">
                  <wp:posOffset>9207500</wp:posOffset>
                </wp:positionV>
                <wp:extent cx="2120900" cy="12700"/>
                <wp:effectExtent l="0" t="0" r="22225" b="31115"/>
                <wp:wrapNone/>
                <wp:docPr id="392" name="shape392"/>
                <wp:cNvGraphicFramePr/>
                <a:graphic>
                  <a:graphicData uri="http://schemas.microsoft.com/office/word/2010/wordprocessingShape">
                    <wps:wsp>
                      <wps:cNvSpPr/>
                      <wps:spPr>
                        <a:xfrm>
                          <a:off x="0" y="0"/>
                          <a:ext cx="2120900" cy="12700"/>
                        </a:xfrm>
                        <a:custGeom>
                          <a:avLst/>
                          <a:rect l="l" t="t" r="r" b="b"/>
                          <a:pathLst>
                            <a:path w="2120900" h="12700">
                              <a:moveTo>
                                <a:pt x="2539" y="3809"/>
                              </a:moveTo>
                              <a:lnTo>
                                <a:pt x="212090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20900,12700" style="position:absolute;left:0;top:0;visibility:visible;mso-position-horizontal:absolute;mso-position-horizontal-relative:page;mso-position-vertical:absolute;mso-position-vertical-relative:page;width:167pt;height:1pt;margin-left:97pt;margin-top:725pt;mso-wrap-style:square;z-index:10260240;mso-wrap-distance-left:9pt;mso-wrap-distance-top:0pt;mso-wrap-distance-right:9pt;mso-wrap-distance-bottom:0pt" id="shape392" o:spid="1583715808056" path="m2539,3809l2120900,3809"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1231900</wp:posOffset>
                </wp:positionH>
                <wp:positionV relativeFrom="page">
                  <wp:posOffset>9677400</wp:posOffset>
                </wp:positionV>
                <wp:extent cx="2019300" cy="12700"/>
                <wp:effectExtent l="0" t="0" r="22225" b="31115"/>
                <wp:wrapNone/>
                <wp:docPr id="393" name="shape393"/>
                <wp:cNvGraphicFramePr/>
                <a:graphic>
                  <a:graphicData uri="http://schemas.microsoft.com/office/word/2010/wordprocessingShape">
                    <wps:wsp>
                      <wps:cNvSpPr/>
                      <wps:spPr>
                        <a:xfrm>
                          <a:off x="0" y="0"/>
                          <a:ext cx="2019300" cy="12700"/>
                        </a:xfrm>
                        <a:custGeom>
                          <a:avLst/>
                          <a:rect l="l" t="t" r="r" b="b"/>
                          <a:pathLst>
                            <a:path w="2019300" h="12700">
                              <a:moveTo>
                                <a:pt x="10160" y="8254"/>
                              </a:moveTo>
                              <a:lnTo>
                                <a:pt x="2011045"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19300,12700" style="position:absolute;left:0;top:0;visibility:visible;mso-position-horizontal:absolute;mso-position-horizontal-relative:page;mso-position-vertical:absolute;mso-position-vertical-relative:page;width:159pt;height:1pt;margin-left:97pt;margin-top:762pt;mso-wrap-style:square;z-index:10261264;mso-wrap-distance-left:9pt;mso-wrap-distance-top:0pt;mso-wrap-distance-right:9pt;mso-wrap-distance-bottom:0pt" id="shape393" o:spid="1583715808056" path="m10160,8254l2011045,825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394" name="image394" descr=""/>
            <wp:cNvGraphicFramePr>
              <a:graphicFrameLocks noChangeAspect="true"/>
            </wp:cNvGraphicFramePr>
            <a:graphic>
              <a:graphicData uri="http://schemas.openxmlformats.org/drawingml/2006/picture">
                <pic:pic>
                  <pic:nvPicPr>
                    <pic:cNvPr id="394" name="image394"/>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总体特征：血行不畅，以肤色晦黯、舌质紫黯等血瘀表现为主要特征。</w:t>
      </w:r>
    </w:p>
    <w:p>
      <w:pPr>
        <w:autoSpaceDE w:val="false"/>
        <w:autoSpaceDN w:val="false"/>
        <w:spacing w:line="380" w:lineRule="exact"/>
        <w:ind w:left="480"/>
        <w:jc w:val="both"/>
      </w:pPr>
      <w:r>
        <w:rPr>
          <w:rFonts w:hint="eastAsia" w:ascii="SimSun" w:hAnsi="SimSun" w:eastAsia="SimSun" w:cs="SimSun"/>
          <w:sz w:val="20"/>
        </w:rPr>
        <w:t>形体特征：胖瘦均见。</w:t>
      </w:r>
    </w:p>
    <w:p>
      <w:pPr>
        <w:autoSpaceDE w:val="false"/>
        <w:autoSpaceDN w:val="false"/>
        <w:spacing w:line="380" w:lineRule="exact"/>
        <w:ind w:left="480"/>
        <w:jc w:val="both"/>
      </w:pPr>
      <w:r>
        <w:rPr>
          <w:rFonts w:hint="eastAsia" w:ascii="SimSun" w:hAnsi="SimSun" w:eastAsia="SimSun" w:cs="SimSun"/>
          <w:sz w:val="20"/>
        </w:rPr>
        <w:t>常见表现：肤色晦黯，色素沉着，容易出现瘀斑，口唇黯淡，舌黯或有瘀点，舌下络脉紫黯或增粗，脉涩。</w:t>
      </w:r>
    </w:p>
    <w:p>
      <w:pPr>
        <w:autoSpaceDE w:val="false"/>
        <w:autoSpaceDN w:val="false"/>
        <w:spacing w:line="360" w:lineRule="exact"/>
        <w:ind w:left="480"/>
        <w:jc w:val="both"/>
      </w:pPr>
      <w:r>
        <w:rPr>
          <w:rFonts w:hint="eastAsia" w:ascii="SimSun" w:hAnsi="SimSun" w:eastAsia="SimSun" w:cs="SimSun"/>
          <w:sz w:val="20"/>
        </w:rPr>
        <w:t>心理特征：易烦，健忘。</w:t>
      </w:r>
    </w:p>
    <w:p>
      <w:pPr>
        <w:autoSpaceDE w:val="false"/>
        <w:autoSpaceDN w:val="false"/>
        <w:spacing w:line="380" w:lineRule="exact"/>
        <w:ind w:left="480"/>
        <w:jc w:val="both"/>
      </w:pPr>
      <w:r>
        <w:rPr>
          <w:rFonts w:hint="eastAsia" w:ascii="SimSun" w:hAnsi="SimSun" w:eastAsia="SimSun" w:cs="SimSun"/>
          <w:sz w:val="20"/>
        </w:rPr>
        <w:t>发病倾向：易患癥瘕</w:t>
      </w:r>
      <w:r>
        <w:rPr>
          <w:rFonts w:hint="eastAsia" w:ascii="Times New Roman" w:hAnsi="Times New Roman" w:eastAsia="Times New Roman" w:cs="Times New Roman"/>
          <w:sz w:val="20"/>
        </w:rPr>
        <w:t>(zheng,jia</w:t>
      </w:r>
      <w:r>
        <w:rPr>
          <w:rFonts w:hint="eastAsia" w:ascii="SimSun" w:hAnsi="SimSun" w:eastAsia="SimSun" w:cs="SimSun"/>
          <w:sz w:val="20"/>
        </w:rPr>
        <w:t xml:space="preserve"> 肿块）及痛证、血证等。</w:t>
      </w:r>
    </w:p>
    <w:p>
      <w:pPr>
        <w:autoSpaceDE w:val="false"/>
        <w:autoSpaceDN w:val="false"/>
        <w:spacing w:line="380" w:lineRule="exact"/>
        <w:ind w:left="480"/>
        <w:jc w:val="both"/>
      </w:pPr>
      <w:r>
        <w:rPr>
          <w:rFonts w:hint="eastAsia" w:ascii="SimSun" w:hAnsi="SimSun" w:eastAsia="SimSun" w:cs="SimSun"/>
          <w:sz w:val="20"/>
        </w:rPr>
        <w:t>对外界环境适应能力：不耐受寒邪。</w:t>
      </w:r>
    </w:p>
    <w:p>
      <w:pPr>
        <w:autoSpaceDE w:val="false"/>
        <w:autoSpaceDN w:val="false"/>
        <w:spacing w:line="380" w:lineRule="exact"/>
        <w:ind w:left="60"/>
        <w:jc w:val="both"/>
      </w:pPr>
      <w:r>
        <w:rPr>
          <w:rFonts w:hint="eastAsia" w:ascii="SimSun" w:hAnsi="SimSun" w:eastAsia="SimSun" w:cs="SimSun"/>
          <w:b/>
          <w:sz w:val="20"/>
        </w:rPr>
        <w:t>（八）气郁质</w:t>
      </w:r>
      <w:r>
        <w:rPr>
          <w:rFonts w:hint="eastAsia" w:ascii="TimesNewRomanPS-BoldMT" w:hAnsi="TimesNewRomanPS-BoldMT" w:eastAsia="TimesNewRomanPS-BoldMT" w:cs="TimesNewRomanPS-BoldMT"/>
          <w:b/>
          <w:sz w:val="20"/>
        </w:rPr>
        <w:t xml:space="preserve"> (H</w:t>
      </w:r>
      <w:r>
        <w:rPr>
          <w:rFonts w:hint="eastAsia" w:ascii="SimSun" w:hAnsi="SimSun" w:eastAsia="SimSun" w:cs="SimSun"/>
          <w:b/>
          <w:sz w:val="20"/>
        </w:rPr>
        <w:t>型</w:t>
      </w:r>
      <w:r>
        <w:rPr>
          <w:rFonts w:hint="eastAsia" w:ascii="TimesNewRomanPS-BoldMT" w:hAnsi="TimesNewRomanPS-BoldMT" w:eastAsia="TimesNewRomanPS-BoldMT" w:cs="TimesNewRomanPS-BoldMT"/>
          <w:b/>
          <w:sz w:val="20"/>
        </w:rPr>
        <w:t>)</w:t>
      </w:r>
    </w:p>
    <w:p>
      <w:pPr>
        <w:autoSpaceDE w:val="false"/>
        <w:autoSpaceDN w:val="false"/>
        <w:spacing w:line="360" w:lineRule="exact"/>
        <w:ind w:left="480"/>
        <w:jc w:val="both"/>
      </w:pPr>
      <w:r>
        <w:rPr>
          <w:rFonts w:hint="eastAsia" w:ascii="SimSun" w:hAnsi="SimSun" w:eastAsia="SimSun" w:cs="SimSun"/>
          <w:sz w:val="20"/>
        </w:rPr>
        <w:t>总体特征：气机郁滞，以神情抑郁、忧虑脆弱等气郁表现为主要特征。</w:t>
      </w:r>
    </w:p>
    <w:p>
      <w:pPr>
        <w:autoSpaceDE w:val="false"/>
        <w:autoSpaceDN w:val="false"/>
        <w:spacing w:line="380" w:lineRule="exact"/>
        <w:ind w:left="480"/>
        <w:jc w:val="both"/>
      </w:pPr>
      <w:r>
        <w:rPr>
          <w:rFonts w:hint="eastAsia" w:ascii="SimSun" w:hAnsi="SimSun" w:eastAsia="SimSun" w:cs="SimSun"/>
          <w:sz w:val="20"/>
        </w:rPr>
        <w:t>形体特征：形体瘦者为多。</w:t>
      </w:r>
    </w:p>
    <w:p>
      <w:pPr>
        <w:autoSpaceDE w:val="false"/>
        <w:autoSpaceDN w:val="false"/>
        <w:spacing w:line="380" w:lineRule="exact"/>
        <w:ind w:left="480"/>
        <w:jc w:val="both"/>
      </w:pPr>
      <w:r>
        <w:rPr>
          <w:rFonts w:hint="eastAsia" w:ascii="SimSun" w:hAnsi="SimSun" w:eastAsia="SimSun" w:cs="SimSun"/>
          <w:sz w:val="20"/>
        </w:rPr>
        <w:t>常见表现：神情抑郁，情感脆弱，烦闷不乐，舌淡红，苔薄白，脉弦。</w:t>
      </w:r>
    </w:p>
    <w:p>
      <w:pPr>
        <w:autoSpaceDE w:val="false"/>
        <w:autoSpaceDN w:val="false"/>
        <w:spacing w:line="360" w:lineRule="exact"/>
        <w:ind w:left="480"/>
        <w:jc w:val="both"/>
      </w:pPr>
      <w:r>
        <w:rPr>
          <w:rFonts w:hint="eastAsia" w:ascii="SimSun" w:hAnsi="SimSun" w:eastAsia="SimSun" w:cs="SimSun"/>
          <w:sz w:val="20"/>
        </w:rPr>
        <w:t>心理特征：性格内向不稳定、敏感多虑。</w:t>
      </w:r>
    </w:p>
    <w:p>
      <w:pPr>
        <w:autoSpaceDE w:val="false"/>
        <w:autoSpaceDN w:val="false"/>
        <w:spacing w:line="380" w:lineRule="exact"/>
        <w:ind w:left="480"/>
        <w:jc w:val="both"/>
      </w:pPr>
      <w:r>
        <w:rPr>
          <w:rFonts w:hint="eastAsia" w:ascii="SimSun" w:hAnsi="SimSun" w:eastAsia="SimSun" w:cs="SimSun"/>
          <w:sz w:val="20"/>
        </w:rPr>
        <w:t>发病倾向：易患脏躁、梅核气（咽部异物感）、百合病（情志病）及郁证等。</w:t>
      </w:r>
    </w:p>
    <w:p>
      <w:pPr>
        <w:autoSpaceDE w:val="false"/>
        <w:autoSpaceDN w:val="false"/>
        <w:spacing w:line="380" w:lineRule="exact"/>
        <w:ind w:left="480"/>
        <w:jc w:val="both"/>
      </w:pPr>
      <w:r>
        <w:rPr>
          <w:rFonts w:hint="eastAsia" w:ascii="SimSun" w:hAnsi="SimSun" w:eastAsia="SimSun" w:cs="SimSun"/>
          <w:sz w:val="20"/>
        </w:rPr>
        <w:t>对外界环境适应能力：对精神刺激适应能力较差；不适应阴雨天气。</w:t>
      </w:r>
    </w:p>
    <w:p>
      <w:pPr>
        <w:autoSpaceDE w:val="false"/>
        <w:autoSpaceDN w:val="false"/>
        <w:spacing w:line="380" w:lineRule="exact"/>
        <w:ind w:left="60"/>
        <w:jc w:val="both"/>
      </w:pPr>
      <w:r>
        <w:rPr>
          <w:rFonts w:hint="eastAsia" w:ascii="SimSun" w:hAnsi="SimSun" w:eastAsia="SimSun" w:cs="SimSun"/>
          <w:b/>
          <w:sz w:val="20"/>
        </w:rPr>
        <w:t>（九）特禀质</w:t>
      </w:r>
      <w:r>
        <w:rPr>
          <w:rFonts w:hint="eastAsia" w:ascii="TimesNewRomanPS-BoldMT" w:hAnsi="TimesNewRomanPS-BoldMT" w:eastAsia="TimesNewRomanPS-BoldMT" w:cs="TimesNewRomanPS-BoldMT"/>
          <w:b/>
          <w:sz w:val="20"/>
        </w:rPr>
        <w:t xml:space="preserve"> (I</w:t>
      </w:r>
      <w:r>
        <w:rPr>
          <w:rFonts w:hint="eastAsia" w:ascii="SimSun" w:hAnsi="SimSun" w:eastAsia="SimSun" w:cs="SimSun"/>
          <w:b/>
          <w:sz w:val="20"/>
        </w:rPr>
        <w:t>型</w:t>
      </w:r>
      <w:r>
        <w:rPr>
          <w:rFonts w:hint="eastAsia" w:ascii="TimesNewRomanPS-BoldMT" w:hAnsi="TimesNewRomanPS-BoldMT" w:eastAsia="TimesNewRomanPS-BoldMT" w:cs="TimesNewRomanPS-BoldMT"/>
          <w:b/>
          <w:sz w:val="20"/>
        </w:rPr>
        <w:t>)</w:t>
      </w:r>
    </w:p>
    <w:p>
      <w:pPr>
        <w:autoSpaceDE w:val="false"/>
        <w:autoSpaceDN w:val="false"/>
        <w:spacing w:line="360" w:lineRule="exact"/>
        <w:ind w:left="480"/>
        <w:jc w:val="both"/>
      </w:pPr>
      <w:r>
        <w:rPr>
          <w:rFonts w:hint="eastAsia" w:ascii="SimSun" w:hAnsi="SimSun" w:eastAsia="SimSun" w:cs="SimSun"/>
          <w:sz w:val="20"/>
        </w:rPr>
        <w:t>总体特征：先天失常，以生理缺陷、过敏反应等为主要特征。</w:t>
      </w:r>
    </w:p>
    <w:p>
      <w:pPr>
        <w:autoSpaceDE w:val="false"/>
        <w:autoSpaceDN w:val="false"/>
        <w:spacing w:line="380" w:lineRule="exact"/>
        <w:ind w:left="480"/>
        <w:jc w:val="both"/>
      </w:pPr>
      <w:r>
        <w:rPr>
          <w:rFonts w:hint="eastAsia" w:ascii="SimSun" w:hAnsi="SimSun" w:eastAsia="SimSun" w:cs="SimSun"/>
          <w:sz w:val="20"/>
        </w:rPr>
        <w:t>形体特征：过敏体质者一般无特殊；先天禀赋异常者或有畸形，或有生理缺陷。</w:t>
      </w:r>
    </w:p>
    <w:p>
      <w:pPr>
        <w:autoSpaceDE w:val="false"/>
        <w:autoSpaceDN w:val="false"/>
        <w:spacing w:line="380" w:lineRule="exact"/>
        <w:ind w:left="60" w:right="0" w:firstLine="420"/>
        <w:jc w:val="both"/>
      </w:pPr>
      <w:r>
        <w:rPr>
          <w:rFonts w:hint="eastAsia" w:ascii="SimSun" w:hAnsi="SimSun" w:eastAsia="SimSun" w:cs="SimSun"/>
          <w:sz w:val="20"/>
        </w:rPr>
        <w:t>常见表现：过敏体质者常见哮喘、风团、咽痒、鼻塞、喷嚏等；患遗传性疾病者有垂直遗传、先天性、家族性特征；患胎传性疾病者具有母体影响胎儿个体生长发育及相关疾病特征。</w:t>
      </w:r>
    </w:p>
    <w:p>
      <w:pPr>
        <w:autoSpaceDE w:val="false"/>
        <w:autoSpaceDN w:val="false"/>
        <w:spacing w:line="360" w:lineRule="exact"/>
        <w:ind w:left="480"/>
        <w:jc w:val="both"/>
      </w:pPr>
      <w:r>
        <w:rPr>
          <w:rFonts w:hint="eastAsia" w:ascii="SimSun" w:hAnsi="SimSun" w:eastAsia="SimSun" w:cs="SimSun"/>
          <w:sz w:val="20"/>
        </w:rPr>
        <w:t>心理特征：随禀质不同情况各异。</w:t>
      </w:r>
    </w:p>
    <w:p>
      <w:pPr>
        <w:autoSpaceDE w:val="false"/>
        <w:autoSpaceDN w:val="false"/>
        <w:spacing w:line="380" w:lineRule="exact"/>
        <w:ind w:left="60" w:right="0" w:firstLine="420"/>
        <w:jc w:val="both"/>
      </w:pPr>
      <w:r>
        <w:rPr>
          <w:rFonts w:hint="eastAsia" w:ascii="SimSun" w:hAnsi="SimSun" w:eastAsia="SimSun" w:cs="SimSun"/>
          <w:sz w:val="20"/>
        </w:rPr>
        <w:t>发病倾向：过敏体质者易患哮喘、荨麻疹、花粉症及药物过敏等；遗传性疾病如血友病、先天愚型等；胎传性疾病如五迟、五软、解颅、胎惊等。</w:t>
      </w:r>
    </w:p>
    <w:p>
      <w:pPr>
        <w:autoSpaceDE w:val="false"/>
        <w:autoSpaceDN w:val="false"/>
        <w:spacing w:line="360" w:lineRule="exact"/>
        <w:ind w:left="480"/>
        <w:jc w:val="both"/>
      </w:pPr>
      <w:r>
        <w:rPr>
          <w:rFonts w:hint="eastAsia" w:ascii="SimSun" w:hAnsi="SimSun" w:eastAsia="SimSun" w:cs="SimSun"/>
          <w:sz w:val="20"/>
        </w:rPr>
        <w:t>对外界环境适应能力：适应能力差，如过敏体质者对易致过敏季节适应能力差，易引发宿疾。</w:t>
      </w:r>
    </w:p>
    <w:p>
      <w:pPr>
        <w:autoSpaceDE w:val="false"/>
        <w:autoSpaceDN w:val="false"/>
        <w:spacing w:line="380" w:lineRule="exact"/>
        <w:ind w:left="60"/>
        <w:jc w:val="both"/>
      </w:pPr>
      <w:r>
        <w:rPr>
          <w:rFonts w:hint="eastAsia" w:ascii="SimSun" w:hAnsi="SimSun" w:eastAsia="SimSun" w:cs="SimSun"/>
          <w:b/>
          <w:sz w:val="20"/>
        </w:rPr>
        <w:t>二、饮食养生</w:t>
      </w:r>
    </w:p>
    <w:p>
      <w:pPr>
        <w:autoSpaceDE w:val="false"/>
        <w:autoSpaceDN w:val="false"/>
        <w:spacing w:line="380" w:lineRule="exact"/>
        <w:ind w:left="60" w:right="0" w:firstLine="420"/>
        <w:jc w:val="both"/>
      </w:pPr>
      <w:r>
        <w:rPr>
          <w:rFonts w:hint="eastAsia" w:ascii="SimSun" w:hAnsi="SimSun" w:eastAsia="SimSun" w:cs="SimSun"/>
          <w:sz w:val="20"/>
        </w:rPr>
        <w:t>饮食养生，就是按照中医理论，调整饮食，注意饮食宜忌，合理地摄取食物，以增进健康，益寿延年的养生方法。其目的在于补益精气，纠正脏腑阴阳之偏颇，抗衰延寿。</w:t>
      </w:r>
    </w:p>
    <w:p>
      <w:pPr>
        <w:autoSpaceDE w:val="false"/>
        <w:autoSpaceDN w:val="false"/>
        <w:spacing w:line="360" w:lineRule="exact"/>
        <w:ind w:left="480"/>
        <w:jc w:val="both"/>
      </w:pPr>
      <w:r>
        <w:rPr>
          <w:rFonts w:hint="eastAsia" w:ascii="SimSun" w:hAnsi="SimSun" w:eastAsia="SimSun" w:cs="SimSun"/>
          <w:sz w:val="20"/>
        </w:rPr>
        <w:t>食物的性能主要有性、味、归经、升降沉浮等几方面内容。</w:t>
      </w:r>
      <w:r>
        <w:rPr>
          <w:rFonts w:hint="eastAsia" w:ascii="SimSun" w:hAnsi="SimSun" w:eastAsia="SimSun" w:cs="SimSun"/>
          <w:color w:val="0000ff"/>
          <w:sz w:val="20"/>
        </w:rPr>
        <w:t>四性（寒凉温热）、五味（酸苦甘辛咸）</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color w:val="0000ff"/>
          <w:sz w:val="20"/>
        </w:rPr>
        <w:t>饮食养生，大要有四：</w:t>
      </w:r>
    </w:p>
    <w:p>
      <w:pPr>
        <w:autoSpaceDE w:val="false"/>
        <w:autoSpaceDN w:val="false"/>
        <w:spacing w:line="380" w:lineRule="exact"/>
        <w:ind w:left="480"/>
        <w:jc w:val="both"/>
      </w:pPr>
      <w:r>
        <w:rPr>
          <w:rFonts w:hint="eastAsia" w:ascii="SimSun" w:hAnsi="SimSun" w:eastAsia="SimSun" w:cs="SimSun"/>
          <w:sz w:val="20"/>
        </w:rPr>
        <w:t>一要</w:t>
      </w:r>
      <w:r>
        <w:rPr>
          <w:rFonts w:hint="eastAsia" w:ascii="Times New Roman" w:hAnsi="Times New Roman" w:eastAsia="Times New Roman" w:cs="Times New Roman"/>
          <w:sz w:val="20"/>
        </w:rPr>
        <w:t>“</w:t>
      </w:r>
      <w:r>
        <w:rPr>
          <w:rFonts w:hint="eastAsia" w:ascii="SimSun" w:hAnsi="SimSun" w:eastAsia="SimSun" w:cs="SimSun"/>
          <w:sz w:val="20"/>
        </w:rPr>
        <w:t>和五味</w:t>
      </w:r>
      <w:r>
        <w:rPr>
          <w:rFonts w:hint="eastAsia" w:ascii="Times New Roman" w:hAnsi="Times New Roman" w:eastAsia="Times New Roman" w:cs="Times New Roman"/>
          <w:sz w:val="20"/>
        </w:rPr>
        <w:t>”</w:t>
      </w:r>
      <w:r>
        <w:rPr>
          <w:rFonts w:hint="eastAsia" w:ascii="SimSun" w:hAnsi="SimSun" w:eastAsia="SimSun" w:cs="SimSun"/>
          <w:sz w:val="20"/>
        </w:rPr>
        <w:t>，即食不可偏，要合理配膳，全面营养；</w:t>
      </w:r>
    </w:p>
    <w:p>
      <w:pPr>
        <w:autoSpaceDE w:val="false"/>
        <w:autoSpaceDN w:val="false"/>
        <w:spacing w:line="360" w:lineRule="exact"/>
        <w:ind w:left="480"/>
        <w:jc w:val="both"/>
      </w:pPr>
      <w:r>
        <w:rPr>
          <w:rFonts w:hint="eastAsia" w:ascii="SimSun" w:hAnsi="SimSun" w:eastAsia="SimSun" w:cs="SimSun"/>
          <w:sz w:val="20"/>
        </w:rPr>
        <w:t>二要</w:t>
      </w:r>
      <w:r>
        <w:rPr>
          <w:rFonts w:hint="eastAsia" w:ascii="Times New Roman" w:hAnsi="Times New Roman" w:eastAsia="Times New Roman" w:cs="Times New Roman"/>
          <w:sz w:val="20"/>
        </w:rPr>
        <w:t>“</w:t>
      </w:r>
      <w:r>
        <w:rPr>
          <w:rFonts w:hint="eastAsia" w:ascii="SimSun" w:hAnsi="SimSun" w:eastAsia="SimSun" w:cs="SimSun"/>
          <w:sz w:val="20"/>
        </w:rPr>
        <w:t>有节制</w:t>
      </w:r>
      <w:r>
        <w:rPr>
          <w:rFonts w:hint="eastAsia" w:ascii="Times New Roman" w:hAnsi="Times New Roman" w:eastAsia="Times New Roman" w:cs="Times New Roman"/>
          <w:sz w:val="20"/>
        </w:rPr>
        <w:t>”</w:t>
      </w:r>
      <w:r>
        <w:rPr>
          <w:rFonts w:hint="eastAsia" w:ascii="SimSun" w:hAnsi="SimSun" w:eastAsia="SimSun" w:cs="SimSun"/>
          <w:sz w:val="20"/>
        </w:rPr>
        <w:t>，即不可过饱，亦不可过饥，食量适中，方能收到养生的效果；</w:t>
      </w:r>
    </w:p>
    <w:p>
      <w:pPr>
        <w:autoSpaceDE w:val="false"/>
        <w:autoSpaceDN w:val="false"/>
        <w:spacing w:line="380" w:lineRule="exact"/>
        <w:ind w:left="480"/>
        <w:jc w:val="both"/>
      </w:pPr>
      <w:r>
        <w:rPr>
          <w:rFonts w:hint="eastAsia" w:ascii="SimSun" w:hAnsi="SimSun" w:eastAsia="SimSun" w:cs="SimSun"/>
          <w:sz w:val="20"/>
        </w:rPr>
        <w:t>三要注意饮食卫生，防止病从口入；</w:t>
      </w:r>
    </w:p>
    <w:p>
      <w:pPr>
        <w:autoSpaceDE w:val="false"/>
        <w:autoSpaceDN w:val="false"/>
        <w:spacing w:line="380" w:lineRule="exact"/>
        <w:ind w:left="480"/>
        <w:jc w:val="both"/>
      </w:pPr>
      <w:r>
        <w:rPr>
          <w:rFonts w:hint="eastAsia" w:ascii="SimSun" w:hAnsi="SimSun" w:eastAsia="SimSun" w:cs="SimSun"/>
          <w:sz w:val="20"/>
        </w:rPr>
        <w:t>四要因时因人而宜。</w:t>
      </w:r>
    </w:p>
    <w:p>
      <w:pPr>
        <w:autoSpaceDE w:val="false"/>
        <w:autoSpaceDN w:val="false"/>
        <w:spacing w:line="380" w:lineRule="exact"/>
        <w:ind w:left="60"/>
        <w:jc w:val="both"/>
      </w:pPr>
      <w:r>
        <w:rPr>
          <w:rFonts w:hint="eastAsia" w:ascii="SimSun" w:hAnsi="SimSun" w:eastAsia="SimSun" w:cs="SimSun"/>
          <w:b/>
          <w:sz w:val="20"/>
        </w:rPr>
        <w:t>三、传统运动</w:t>
      </w:r>
    </w:p>
    <w:p>
      <w:pPr>
        <w:autoSpaceDE w:val="false"/>
        <w:autoSpaceDN w:val="false"/>
        <w:spacing w:line="360" w:lineRule="exact"/>
        <w:ind w:left="60" w:right="40" w:firstLine="420"/>
        <w:jc w:val="both"/>
      </w:pPr>
      <w:r>
        <w:rPr>
          <w:rFonts w:hint="eastAsia" w:ascii="SimSun" w:hAnsi="SimSun" w:eastAsia="SimSun" w:cs="SimSun"/>
          <w:sz w:val="20"/>
        </w:rPr>
        <w:t>运用传统的体育运动方式进行锻炼，以活动筋骨，调节气息，静心宁神来畅达经络，疏通气血，和调脏腑，达到增强体质、益寿延年的目的传 统 养 生 运 动 的 特点 ，归纳起来，大要有三：</w:t>
      </w:r>
    </w:p>
    <w:p>
      <w:pPr>
        <w:autoSpaceDE w:val="false"/>
        <w:autoSpaceDN w:val="false"/>
        <w:spacing w:line="380" w:lineRule="exact"/>
        <w:ind w:left="480"/>
        <w:jc w:val="both"/>
      </w:pPr>
      <w:r>
        <w:rPr>
          <w:rFonts w:hint="eastAsia" w:ascii="SimSun" w:hAnsi="SimSun" w:eastAsia="SimSun" w:cs="SimSun"/>
          <w:sz w:val="20"/>
        </w:rPr>
        <w:t>（一）</w:t>
      </w:r>
      <w:r>
        <w:rPr>
          <w:rFonts w:hint="eastAsia" w:ascii="SimSun" w:hAnsi="SimSun" w:eastAsia="SimSun" w:cs="SimSun"/>
          <w:color w:val="0000ff"/>
          <w:sz w:val="20"/>
        </w:rPr>
        <w:t>以祖国医学理论指导养生运动</w:t>
      </w:r>
      <w:r>
        <w:rPr>
          <w:rFonts w:hint="eastAsia" w:ascii="SimSun" w:hAnsi="SimSun" w:eastAsia="SimSun" w:cs="SimSun"/>
          <w:sz w:val="20"/>
        </w:rPr>
        <w:t>，传统运动的每一招式，都是与中医理论密切相关。</w:t>
      </w:r>
    </w:p>
    <w:p>
      <w:pPr>
        <w:autoSpaceDE w:val="false"/>
        <w:autoSpaceDN w:val="false"/>
        <w:spacing w:line="360" w:lineRule="exact"/>
        <w:ind w:left="60" w:right="20" w:firstLine="420"/>
        <w:jc w:val="both"/>
      </w:pPr>
      <w:r>
        <w:rPr>
          <w:rFonts w:hint="eastAsia" w:ascii="SimSun" w:hAnsi="SimSun" w:eastAsia="SimSun" w:cs="SimSun"/>
          <w:sz w:val="20"/>
        </w:rPr>
        <w:t>（二）</w:t>
      </w:r>
      <w:r>
        <w:rPr>
          <w:rFonts w:hint="eastAsia" w:ascii="SimSun" w:hAnsi="SimSun" w:eastAsia="SimSun" w:cs="SimSun"/>
          <w:color w:val="0000ff"/>
          <w:sz w:val="20"/>
        </w:rPr>
        <w:t>注重意守、调息和动形的谐调统一。</w:t>
      </w:r>
      <w:r>
        <w:rPr>
          <w:rFonts w:hint="eastAsia" w:ascii="SimSun" w:hAnsi="SimSun" w:eastAsia="SimSun" w:cs="SimSun"/>
          <w:sz w:val="20"/>
        </w:rPr>
        <w:t>强调意念，呼吸和躯体运动的配合，即要达到形、神一致，意、气相随，形、气相感，使形体内外和谐，动、静得宜，方能起到养生、健身的作用。</w:t>
      </w:r>
    </w:p>
    <w:p>
      <w:pPr>
        <w:autoSpaceDE w:val="false"/>
        <w:autoSpaceDN w:val="false"/>
        <w:spacing w:line="380" w:lineRule="exact"/>
        <w:ind w:left="480"/>
        <w:jc w:val="both"/>
      </w:pPr>
      <w:r>
        <w:rPr>
          <w:rFonts w:hint="eastAsia" w:ascii="SimSun" w:hAnsi="SimSun" w:eastAsia="SimSun" w:cs="SimSun"/>
          <w:sz w:val="20"/>
        </w:rPr>
        <w:t>（三）</w:t>
      </w:r>
      <w:r>
        <w:rPr>
          <w:rFonts w:hint="eastAsia" w:ascii="SimSun" w:hAnsi="SimSun" w:eastAsia="SimSun" w:cs="SimSun"/>
          <w:color w:val="0000ff"/>
          <w:sz w:val="20"/>
        </w:rPr>
        <w:t>融导引、气功、武术、医理为一体</w:t>
      </w:r>
    </w:p>
    <w:p>
      <w:pPr>
        <w:autoSpaceDE w:val="false"/>
        <w:autoSpaceDN w:val="false"/>
        <w:spacing w:line="380" w:lineRule="exact"/>
        <w:ind w:left="480"/>
        <w:jc w:val="both"/>
      </w:pPr>
      <w:r>
        <w:rPr>
          <w:rFonts w:hint="eastAsia" w:ascii="SimSun" w:hAnsi="SimSun" w:eastAsia="SimSun" w:cs="SimSun"/>
          <w:sz w:val="20"/>
        </w:rPr>
        <w:t>源于导引气功的功法有：五禽戏、八段锦等；</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395" name="shape395"/>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395" o:spid="1583715808137"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396" name="shape396"/>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396" o:spid="1583715808138"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397" name="shape397"/>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397" o:spid="1583715808139"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398" name="shape398"/>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398" o:spid="1583715808140"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0" locked="0" layoutInCell="1" allowOverlap="1">
                <wp:simplePos x="0" y="0"/>
                <wp:positionH relativeFrom="page">
                  <wp:posOffset>838200</wp:posOffset>
                </wp:positionH>
                <wp:positionV relativeFrom="page">
                  <wp:posOffset>1358900</wp:posOffset>
                </wp:positionV>
                <wp:extent cx="5346700" cy="12700"/>
                <wp:effectExtent l="0" t="0" r="22225" b="31115"/>
                <wp:wrapNone/>
                <wp:docPr id="400" name="shape400"/>
                <wp:cNvGraphicFramePr/>
                <a:graphic>
                  <a:graphicData uri="http://schemas.microsoft.com/office/word/2010/wordprocessingShape">
                    <wps:wsp>
                      <wps:cNvSpPr/>
                      <wps:spPr>
                        <a:xfrm>
                          <a:off x="0" y="0"/>
                          <a:ext cx="5346700" cy="12700"/>
                        </a:xfrm>
                        <a:custGeom>
                          <a:avLst/>
                          <a:rect l="l" t="t" r="r" b="b"/>
                          <a:pathLst>
                            <a:path w="5346700" h="12700">
                              <a:moveTo>
                                <a:pt x="4444" y="5714"/>
                              </a:moveTo>
                              <a:lnTo>
                                <a:pt x="533844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346700,12700" style="position:absolute;left:0;top:0;visibility:visible;mso-position-horizontal:absolute;mso-position-horizontal-relative:page;mso-position-vertical:absolute;mso-position-vertical-relative:page;width:421pt;height:1pt;margin-left:66pt;margin-top:107pt;mso-wrap-style:square;z-index:10253072;mso-wrap-distance-left:9pt;mso-wrap-distance-top:0pt;mso-wrap-distance-right:9pt;mso-wrap-distance-bottom:0pt" id="shape400" o:spid="1583715808140" path="m4444,5714l5338445,5714"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1828800</wp:posOffset>
                </wp:positionV>
                <wp:extent cx="1473200" cy="12700"/>
                <wp:effectExtent l="0" t="0" r="22225" b="31115"/>
                <wp:wrapNone/>
                <wp:docPr id="401" name="shape401"/>
                <wp:cNvGraphicFramePr/>
                <a:graphic>
                  <a:graphicData uri="http://schemas.microsoft.com/office/word/2010/wordprocessingShape">
                    <wps:wsp>
                      <wps:cNvSpPr/>
                      <wps:spPr>
                        <a:xfrm>
                          <a:off x="0" y="0"/>
                          <a:ext cx="1473200" cy="12700"/>
                        </a:xfrm>
                        <a:custGeom>
                          <a:avLst/>
                          <a:rect l="l" t="t" r="r" b="b"/>
                          <a:pathLst>
                            <a:path w="1473200" h="12700">
                              <a:moveTo>
                                <a:pt x="4444" y="11429"/>
                              </a:moveTo>
                              <a:lnTo>
                                <a:pt x="147192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73200,12700" style="position:absolute;left:0;top:0;visibility:visible;mso-position-horizontal:absolute;mso-position-horizontal-relative:page;mso-position-vertical:absolute;mso-position-vertical-relative:page;width:116pt;height:1pt;margin-left:66pt;margin-top:144pt;mso-wrap-style:square;z-index:10262288;mso-wrap-distance-left:9pt;mso-wrap-distance-top:0pt;mso-wrap-distance-right:9pt;mso-wrap-distance-bottom:0pt" id="shape401" o:spid="1583715808140" path="m4444,11429l1471929,11429"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571500</wp:posOffset>
                </wp:positionH>
                <wp:positionV relativeFrom="page">
                  <wp:posOffset>2781300</wp:posOffset>
                </wp:positionV>
                <wp:extent cx="4406900" cy="12700"/>
                <wp:effectExtent l="0" t="0" r="22225" b="31115"/>
                <wp:wrapNone/>
                <wp:docPr id="402" name="shape402"/>
                <wp:cNvGraphicFramePr/>
                <a:graphic>
                  <a:graphicData uri="http://schemas.microsoft.com/office/word/2010/wordprocessingShape">
                    <wps:wsp>
                      <wps:cNvSpPr/>
                      <wps:spPr>
                        <a:xfrm>
                          <a:off x="0" y="0"/>
                          <a:ext cx="4406900" cy="12700"/>
                        </a:xfrm>
                        <a:custGeom>
                          <a:avLst/>
                          <a:rect l="l" t="t" r="r" b="b"/>
                          <a:pathLst>
                            <a:path w="4406900" h="12700">
                              <a:moveTo>
                                <a:pt x="4444" y="9525"/>
                              </a:moveTo>
                              <a:lnTo>
                                <a:pt x="4404359"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406900,12700" style="position:absolute;left:0;top:0;visibility:visible;mso-position-horizontal:absolute;mso-position-horizontal-relative:page;mso-position-vertical:absolute;mso-position-vertical-relative:page;width:347pt;height:1pt;margin-left:45pt;margin-top:219pt;mso-wrap-style:square;z-index:10263312;mso-wrap-distance-left:9pt;mso-wrap-distance-top:0pt;mso-wrap-distance-right:9pt;mso-wrap-distance-bottom:0pt" id="shape402" o:spid="1583715808141" path="m4444,9525l4404359,9525"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1638300</wp:posOffset>
                </wp:positionH>
                <wp:positionV relativeFrom="page">
                  <wp:posOffset>5715000</wp:posOffset>
                </wp:positionV>
                <wp:extent cx="1612900" cy="12700"/>
                <wp:effectExtent l="0" t="0" r="22225" b="31115"/>
                <wp:wrapNone/>
                <wp:docPr id="403" name="shape403"/>
                <wp:cNvGraphicFramePr/>
                <a:graphic>
                  <a:graphicData uri="http://schemas.microsoft.com/office/word/2010/wordprocessingShape">
                    <wps:wsp>
                      <wps:cNvSpPr/>
                      <wps:spPr>
                        <a:xfrm>
                          <a:off x="0" y="0"/>
                          <a:ext cx="1612900" cy="12700"/>
                        </a:xfrm>
                        <a:custGeom>
                          <a:avLst/>
                          <a:rect l="l" t="t" r="r" b="b"/>
                          <a:pathLst>
                            <a:path w="1612900" h="12700">
                              <a:moveTo>
                                <a:pt x="4445" y="8254"/>
                              </a:moveTo>
                              <a:lnTo>
                                <a:pt x="1604645"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12900,12700" style="position:absolute;left:0;top:0;visibility:visible;mso-position-horizontal:absolute;mso-position-horizontal-relative:page;mso-position-vertical:absolute;mso-position-vertical-relative:page;width:127pt;height:1pt;margin-left:129pt;margin-top:450pt;mso-wrap-style:square;z-index:10264336;mso-wrap-distance-left:9pt;mso-wrap-distance-top:0pt;mso-wrap-distance-right:9pt;mso-wrap-distance-bottom:0pt" id="shape403" o:spid="1583715808141" path="m4445,8254l1604645,8254"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3467100</wp:posOffset>
                </wp:positionH>
                <wp:positionV relativeFrom="page">
                  <wp:posOffset>6197600</wp:posOffset>
                </wp:positionV>
                <wp:extent cx="1333500" cy="12700"/>
                <wp:effectExtent l="0" t="0" r="22225" b="31115"/>
                <wp:wrapNone/>
                <wp:docPr id="404" name="shape404"/>
                <wp:cNvGraphicFramePr/>
                <a:graphic>
                  <a:graphicData uri="http://schemas.microsoft.com/office/word/2010/wordprocessingShape">
                    <wps:wsp>
                      <wps:cNvSpPr/>
                      <wps:spPr>
                        <a:xfrm>
                          <a:off x="0" y="0"/>
                          <a:ext cx="1333500" cy="12700"/>
                        </a:xfrm>
                        <a:custGeom>
                          <a:avLst/>
                          <a:rect l="l" t="t" r="r" b="b"/>
                          <a:pathLst>
                            <a:path w="1333500" h="12700">
                              <a:moveTo>
                                <a:pt x="7620" y="1269"/>
                              </a:moveTo>
                              <a:lnTo>
                                <a:pt x="133350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33500,12700" style="position:absolute;left:0;top:0;visibility:visible;mso-position-horizontal:absolute;mso-position-horizontal-relative:page;mso-position-vertical:absolute;mso-position-vertical-relative:page;width:105pt;height:1pt;margin-left:273pt;margin-top:488pt;mso-wrap-style:square;z-index:10265360;mso-wrap-distance-left:9pt;mso-wrap-distance-top:0pt;mso-wrap-distance-right:9pt;mso-wrap-distance-bottom:0pt" id="shape404" o:spid="1583715808141" path="m7620,1269l1333500,126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6845300</wp:posOffset>
                </wp:positionH>
                <wp:positionV relativeFrom="page">
                  <wp:posOffset>7137400</wp:posOffset>
                </wp:positionV>
                <wp:extent cx="139700" cy="12700"/>
                <wp:effectExtent l="0" t="0" r="22225" b="31115"/>
                <wp:wrapNone/>
                <wp:docPr id="405" name="shape405"/>
                <wp:cNvGraphicFramePr/>
                <a:graphic>
                  <a:graphicData uri="http://schemas.microsoft.com/office/word/2010/wordprocessingShape">
                    <wps:wsp>
                      <wps:cNvSpPr/>
                      <wps:spPr>
                        <a:xfrm>
                          <a:off x="0" y="0"/>
                          <a:ext cx="139700" cy="12700"/>
                        </a:xfrm>
                        <a:custGeom>
                          <a:avLst/>
                          <a:rect l="l" t="t" r="r" b="b"/>
                          <a:pathLst>
                            <a:path w="139700" h="12700">
                              <a:moveTo>
                                <a:pt x="10794" y="12064"/>
                              </a:moveTo>
                              <a:lnTo>
                                <a:pt x="13906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539pt;margin-top:562pt;mso-wrap-style:square;z-index:10266384;mso-wrap-distance-left:9pt;mso-wrap-distance-top:0pt;mso-wrap-distance-right:9pt;mso-wrap-distance-bottom:0pt" id="shape405" o:spid="1583715808142" path="m10794,12064l139065,1206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571500</wp:posOffset>
                </wp:positionH>
                <wp:positionV relativeFrom="page">
                  <wp:posOffset>7378700</wp:posOffset>
                </wp:positionV>
                <wp:extent cx="673100" cy="12700"/>
                <wp:effectExtent l="0" t="0" r="22225" b="31115"/>
                <wp:wrapNone/>
                <wp:docPr id="406" name="shape406"/>
                <wp:cNvGraphicFramePr/>
                <a:graphic>
                  <a:graphicData uri="http://schemas.microsoft.com/office/word/2010/wordprocessingShape">
                    <wps:wsp>
                      <wps:cNvSpPr/>
                      <wps:spPr>
                        <a:xfrm>
                          <a:off x="0" y="0"/>
                          <a:ext cx="673100" cy="12700"/>
                        </a:xfrm>
                        <a:custGeom>
                          <a:avLst/>
                          <a:rect l="l" t="t" r="r" b="b"/>
                          <a:pathLst>
                            <a:path w="673100" h="12700">
                              <a:moveTo>
                                <a:pt x="4444" y="8889"/>
                              </a:moveTo>
                              <a:lnTo>
                                <a:pt x="67056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45pt;margin-top:581pt;mso-wrap-style:square;z-index:10267408;mso-wrap-distance-left:9pt;mso-wrap-distance-top:0pt;mso-wrap-distance-right:9pt;mso-wrap-distance-bottom:0pt" id="shape406" o:spid="1583715808142" path="m4444,8889l670560,888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407" name="image407" descr=""/>
            <wp:cNvGraphicFramePr>
              <a:graphicFrameLocks noChangeAspect="true"/>
            </wp:cNvGraphicFramePr>
            <a:graphic>
              <a:graphicData uri="http://schemas.openxmlformats.org/drawingml/2006/picture">
                <pic:pic>
                  <pic:nvPicPr>
                    <pic:cNvPr id="407" name="image407"/>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56144" behindDoc="0" locked="0" layoutInCell="1" allowOverlap="1">
            <wp:simplePos x="0" y="0"/>
            <wp:positionH relativeFrom="page">
              <wp:posOffset>838200</wp:posOffset>
            </wp:positionH>
            <wp:positionV relativeFrom="page">
              <wp:posOffset>3149600</wp:posOffset>
            </wp:positionV>
            <wp:extent cx="2286000" cy="1866900"/>
            <wp:effectExtent l="0" t="0" r="0" b="0"/>
            <wp:wrapNone/>
            <wp:docPr id="408" name="image408" descr=""/>
            <wp:cNvGraphicFramePr>
              <a:graphicFrameLocks noChangeAspect="true"/>
            </wp:cNvGraphicFramePr>
            <a:graphic>
              <a:graphicData uri="http://schemas.openxmlformats.org/drawingml/2006/picture">
                <pic:pic>
                  <pic:nvPicPr>
                    <pic:cNvPr id="408" name="image408"/>
                    <pic:cNvPicPr/>
                  </pic:nvPicPr>
                  <pic:blipFill>
                    <a:blip r:embed="rId11"/>
                    <a:stretch>
                      <a:fillRect/>
                    </a:stretch>
                  </pic:blipFill>
                  <pic:spPr>
                    <a:xfrm>
                      <a:off x="0" y="0"/>
                      <a:ext cx="2286000" cy="1866900"/>
                    </a:xfrm>
                    <a:prstGeom prst="rect">
                      <a:avLst/>
                    </a:prstGeom>
                  </pic:spPr>
                </pic:pic>
              </a:graphicData>
            </a:graphic>
          </wp:anchor>
        </w:drawing>
      </w:r>
      <w:r>
        <w:drawing>
          <wp:anchor distT="0" distB="0" distL="114300" distR="114300" simplePos="0" relativeHeight="10261264" behindDoc="0" locked="0" layoutInCell="1" allowOverlap="1">
            <wp:simplePos x="0" y="0"/>
            <wp:positionH relativeFrom="page">
              <wp:posOffset>838200</wp:posOffset>
            </wp:positionH>
            <wp:positionV relativeFrom="page">
              <wp:posOffset>7988300</wp:posOffset>
            </wp:positionV>
            <wp:extent cx="1917700" cy="1854200"/>
            <wp:effectExtent l="0" t="0" r="0" b="0"/>
            <wp:wrapNone/>
            <wp:docPr id="409" name="image409" descr=""/>
            <wp:cNvGraphicFramePr>
              <a:graphicFrameLocks noChangeAspect="true"/>
            </wp:cNvGraphicFramePr>
            <a:graphic>
              <a:graphicData uri="http://schemas.openxmlformats.org/drawingml/2006/picture">
                <pic:pic>
                  <pic:nvPicPr>
                    <pic:cNvPr id="409" name="image409"/>
                    <pic:cNvPicPr/>
                  </pic:nvPicPr>
                  <pic:blipFill>
                    <a:blip r:embed="rId12"/>
                    <a:stretch>
                      <a:fillRect/>
                    </a:stretch>
                  </pic:blipFill>
                  <pic:spPr>
                    <a:xfrm>
                      <a:off x="0" y="0"/>
                      <a:ext cx="1917700" cy="18542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源于武术的功法有：太极拳、太极剑等，都是以畅通气血经络、活动筋骨、和调脏腑为目的。</w:t>
      </w:r>
    </w:p>
    <w:p>
      <w:pPr>
        <w:autoSpaceDE w:val="false"/>
        <w:autoSpaceDN w:val="false"/>
        <w:spacing w:line="380" w:lineRule="exact"/>
        <w:ind w:left="480"/>
        <w:jc w:val="both"/>
      </w:pPr>
      <w:r>
        <w:rPr>
          <w:rFonts w:hint="eastAsia" w:ascii="SimSun" w:hAnsi="SimSun" w:eastAsia="SimSun" w:cs="SimSun"/>
          <w:sz w:val="20"/>
        </w:rPr>
        <w:t>融诸家之长为一体，则是养生运动的一大特点 。</w:t>
      </w:r>
    </w:p>
    <w:p>
      <w:pPr>
        <w:autoSpaceDE w:val="false"/>
        <w:autoSpaceDN w:val="false"/>
        <w:spacing w:line="380" w:lineRule="exact"/>
        <w:ind w:left="480"/>
        <w:jc w:val="both"/>
      </w:pPr>
      <w:r>
        <w:rPr>
          <w:rFonts w:hint="eastAsia" w:ascii="SimSun" w:hAnsi="SimSun" w:eastAsia="SimSun" w:cs="SimSun"/>
          <w:color w:val="0000ff"/>
          <w:sz w:val="20"/>
        </w:rPr>
        <w:t>国家体育总局普及推广的传统健身运动包括：太极拳、易筋经、五禽戏、六字诀、八段锦。</w:t>
      </w:r>
    </w:p>
    <w:p>
      <w:pPr>
        <w:autoSpaceDE w:val="false"/>
        <w:autoSpaceDN w:val="false"/>
        <w:spacing w:line="360" w:lineRule="exact"/>
        <w:ind w:left="60"/>
        <w:jc w:val="both"/>
      </w:pPr>
      <w:r>
        <w:rPr>
          <w:rFonts w:hint="eastAsia" w:ascii="SimSun" w:hAnsi="SimSun" w:eastAsia="SimSun" w:cs="SimSun"/>
          <w:b/>
          <w:sz w:val="20"/>
        </w:rPr>
        <w:t>四、经络保健</w:t>
      </w:r>
    </w:p>
    <w:p>
      <w:pPr>
        <w:autoSpaceDE w:val="false"/>
        <w:autoSpaceDN w:val="false"/>
        <w:spacing w:line="380" w:lineRule="exact"/>
        <w:ind w:left="60" w:right="0" w:firstLine="420"/>
        <w:jc w:val="both"/>
      </w:pPr>
      <w:r>
        <w:rPr>
          <w:rFonts w:hint="eastAsia" w:ascii="SimSun" w:hAnsi="SimSun" w:eastAsia="SimSun" w:cs="SimSun"/>
          <w:color w:val="0000ff"/>
          <w:sz w:val="20"/>
        </w:rPr>
        <w:t>针、灸、推拿、穴位贴敷</w:t>
      </w:r>
      <w:r>
        <w:rPr>
          <w:rFonts w:hint="eastAsia" w:ascii="SimSun" w:hAnsi="SimSun" w:eastAsia="SimSun" w:cs="SimSun"/>
          <w:sz w:val="20"/>
        </w:rPr>
        <w:t>是在经络学说指导下的重要中医治疗手段，同样也中医养生学中的重要保健措施和方法 。</w:t>
      </w:r>
    </w:p>
    <w:p>
      <w:pPr>
        <w:autoSpaceDE w:val="false"/>
        <w:autoSpaceDN w:val="false"/>
        <w:spacing w:line="380" w:lineRule="exact"/>
        <w:ind w:left="60"/>
        <w:jc w:val="both"/>
      </w:pPr>
      <w:r>
        <w:rPr>
          <w:rFonts w:hint="eastAsia" w:ascii="SimSun" w:hAnsi="SimSun" w:eastAsia="SimSun" w:cs="SimSun"/>
          <w:b/>
          <w:sz w:val="20"/>
        </w:rPr>
        <w:t>（一）保健灸</w:t>
      </w:r>
    </w:p>
    <w:p>
      <w:pPr>
        <w:autoSpaceDE w:val="false"/>
        <w:autoSpaceDN w:val="false"/>
        <w:spacing w:line="360" w:lineRule="exact"/>
        <w:ind w:left="480"/>
        <w:jc w:val="both"/>
      </w:pPr>
      <w:r>
        <w:rPr>
          <w:rFonts w:hint="eastAsia" w:ascii="SimSun" w:hAnsi="SimSun" w:eastAsia="SimSun" w:cs="SimSun"/>
          <w:sz w:val="20"/>
        </w:rPr>
        <w:t>在身体某些特定穴位上施灸，以达到和气血、调经络、养脏腑 、益寿延年的目的。艾是灸法理想的原料 。</w:t>
      </w:r>
    </w:p>
    <w:p>
      <w:pPr>
        <w:autoSpaceDE w:val="false"/>
        <w:autoSpaceDN w:val="false"/>
        <w:spacing w:line="380" w:lineRule="exact"/>
        <w:ind w:left="60"/>
        <w:jc w:val="both"/>
      </w:pPr>
      <w:r>
        <w:rPr>
          <w:rFonts w:hint="eastAsia" w:ascii="SimSun" w:hAnsi="SimSun" w:eastAsia="SimSun" w:cs="SimSun"/>
          <w:color w:val="0000ff"/>
          <w:sz w:val="20"/>
        </w:rPr>
        <w:t>灸足三里穴确可改善人的免疫功能，并对肠胃、心血管系统等有一定影响。</w:t>
      </w:r>
    </w:p>
    <w:p>
      <w:pPr>
        <w:autoSpaceDE w:val="false"/>
        <w:autoSpaceDN w:val="false"/>
        <w:spacing w:line="380" w:lineRule="exact"/>
        <w:ind w:left="480"/>
        <w:jc w:val="both"/>
      </w:pPr>
      <w:r>
        <w:rPr>
          <w:rFonts w:hint="eastAsia" w:ascii="SimSun" w:hAnsi="SimSun" w:eastAsia="SimSun" w:cs="SimSun"/>
          <w:sz w:val="20"/>
        </w:rPr>
        <w:t>足三里穴，是</w:t>
      </w:r>
      <w:r>
        <w:rPr>
          <w:rFonts w:hint="eastAsia" w:ascii="Times New Roman" w:hAnsi="Times New Roman" w:eastAsia="Times New Roman" w:cs="Times New Roman"/>
          <w:sz w:val="20"/>
        </w:rPr>
        <w:t>“</w:t>
      </w:r>
      <w:r>
        <w:rPr>
          <w:rFonts w:hint="eastAsia" w:ascii="SimSun" w:hAnsi="SimSun" w:eastAsia="SimSun" w:cs="SimSun"/>
          <w:sz w:val="20"/>
        </w:rPr>
        <w:t>足阳明胃经</w:t>
      </w:r>
      <w:r>
        <w:rPr>
          <w:rFonts w:hint="eastAsia" w:ascii="Times New Roman" w:hAnsi="Times New Roman" w:eastAsia="Times New Roman" w:cs="Times New Roman"/>
          <w:sz w:val="20"/>
        </w:rPr>
        <w:t>”</w:t>
      </w:r>
      <w:r>
        <w:rPr>
          <w:rFonts w:hint="eastAsia" w:ascii="SimSun" w:hAnsi="SimSun" w:eastAsia="SimSun" w:cs="SimSun"/>
          <w:sz w:val="20"/>
        </w:rPr>
        <w:t>的主要穴位之一，位于小腿外侧，犊鼻（外膝眼）下</w:t>
      </w:r>
      <w:r>
        <w:rPr>
          <w:rFonts w:hint="eastAsia" w:ascii="Times New Roman" w:hAnsi="Times New Roman" w:eastAsia="Times New Roman" w:cs="Times New Roman"/>
          <w:sz w:val="20"/>
        </w:rPr>
        <w:t xml:space="preserve"> 3</w:t>
      </w:r>
      <w:r>
        <w:rPr>
          <w:rFonts w:hint="eastAsia" w:ascii="SimSun" w:hAnsi="SimSun" w:eastAsia="SimSun" w:cs="SimSun"/>
          <w:sz w:val="20"/>
        </w:rPr>
        <w:t>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60"/>
        <w:jc w:val="both"/>
      </w:pPr>
      <w:r>
        <w:rPr>
          <w:rFonts w:hint="eastAsia" w:ascii="SimSun" w:hAnsi="SimSun" w:eastAsia="SimSun" w:cs="SimSun"/>
          <w:b/>
          <w:sz w:val="20"/>
        </w:rPr>
        <w:t>（二）推拿</w:t>
      </w:r>
    </w:p>
    <w:p>
      <w:pPr>
        <w:autoSpaceDE w:val="false"/>
        <w:autoSpaceDN w:val="false"/>
        <w:spacing w:line="380" w:lineRule="exact"/>
        <w:ind w:left="60" w:right="0" w:firstLine="420"/>
        <w:jc w:val="both"/>
      </w:pPr>
      <w:r>
        <w:rPr>
          <w:rFonts w:hint="eastAsia" w:ascii="SimSun" w:hAnsi="SimSun" w:eastAsia="SimSun" w:cs="SimSun"/>
          <w:sz w:val="20"/>
        </w:rPr>
        <w:t>运用手和手指的技巧，推拿人体一定部位或穴位，从而达到预防 、保健目 的的养生方法，较有代表性的保健推拿方法有：</w:t>
      </w:r>
      <w:r>
        <w:rPr>
          <w:rFonts w:hint="eastAsia" w:ascii="SimSun" w:hAnsi="SimSun" w:eastAsia="SimSun" w:cs="SimSun"/>
          <w:color w:val="0000ff"/>
          <w:sz w:val="20"/>
        </w:rPr>
        <w:t>熨目、摩耳、摩腹、摩涌泉</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、熨目：具体做法</w:t>
      </w:r>
      <w:r>
        <w:rPr>
          <w:rFonts w:hint="eastAsia" w:ascii="Times New Roman" w:hAnsi="Times New Roman" w:eastAsia="Times New Roman" w:cs="Times New Roman"/>
          <w:sz w:val="20"/>
        </w:rPr>
        <w:t>:</w:t>
      </w:r>
      <w:r>
        <w:rPr>
          <w:rFonts w:hint="eastAsia" w:ascii="SimSun" w:hAnsi="SimSun" w:eastAsia="SimSun" w:cs="SimSun"/>
          <w:sz w:val="20"/>
        </w:rPr>
        <w:t>两手相摩擦，搓热后</w:t>
      </w:r>
      <w:r>
        <w:rPr>
          <w:rFonts w:hint="eastAsia" w:ascii="Times New Roman" w:hAnsi="Times New Roman" w:eastAsia="Times New Roman" w:cs="Times New Roman"/>
          <w:sz w:val="20"/>
        </w:rPr>
        <w:t>,</w:t>
      </w:r>
      <w:r>
        <w:rPr>
          <w:rFonts w:hint="eastAsia" w:ascii="SimSun" w:hAnsi="SimSun" w:eastAsia="SimSun" w:cs="SimSun"/>
          <w:sz w:val="20"/>
        </w:rPr>
        <w:t>将手掌放于两眼之上，这就是熨眼。如此反复熨眼三次。然后</w:t>
      </w:r>
      <w:r>
        <w:rPr>
          <w:rFonts w:hint="eastAsia" w:ascii="Times New Roman" w:hAnsi="Times New Roman" w:eastAsia="Times New Roman" w:cs="Times New Roman"/>
          <w:sz w:val="20"/>
        </w:rPr>
        <w:t>,</w:t>
      </w:r>
      <w:r>
        <w:rPr>
          <w:rFonts w:hint="eastAsia" w:ascii="SimSun" w:hAnsi="SimSun" w:eastAsia="SimSun" w:cs="SimSun"/>
          <w:sz w:val="20"/>
        </w:rPr>
        <w:t>用食指、中指、无名指轻轻按压眼球，稍停片刻。</w:t>
      </w:r>
      <w:r>
        <w:rPr>
          <w:rFonts w:hint="eastAsia" w:ascii="SimSun" w:hAnsi="SimSun" w:eastAsia="SimSun" w:cs="SimSun"/>
          <w:color w:val="0000ff"/>
          <w:sz w:val="20"/>
        </w:rPr>
        <w:t>做烫目，宜在黎明时分</w:t>
      </w:r>
      <w:r>
        <w:rPr>
          <w:rFonts w:hint="eastAsia" w:ascii="SimSun" w:hAnsi="SimSun" w:eastAsia="SimSun" w:cs="SimSun"/>
          <w:sz w:val="20"/>
        </w:rPr>
        <w:t>。功用</w:t>
      </w:r>
      <w:r>
        <w:rPr>
          <w:rFonts w:hint="eastAsia" w:ascii="Times New Roman" w:hAnsi="Times New Roman" w:eastAsia="Times New Roman" w:cs="Times New Roman"/>
          <w:sz w:val="20"/>
        </w:rPr>
        <w:t>:</w:t>
      </w:r>
      <w:r>
        <w:rPr>
          <w:rFonts w:hint="eastAsia" w:ascii="SimSun" w:hAnsi="SimSun" w:eastAsia="SimSun" w:cs="SimSun"/>
          <w:sz w:val="20"/>
        </w:rPr>
        <w:t>养睛明目</w:t>
      </w:r>
      <w:r>
        <w:rPr>
          <w:rFonts w:hint="eastAsia" w:ascii="Times New Roman" w:hAnsi="Times New Roman" w:eastAsia="Times New Roman" w:cs="Times New Roman"/>
          <w:sz w:val="20"/>
        </w:rPr>
        <w:t>,</w:t>
      </w:r>
      <w:r>
        <w:rPr>
          <w:rFonts w:hint="eastAsia" w:ascii="SimSun" w:hAnsi="SimSun" w:eastAsia="SimSun" w:cs="SimSun"/>
          <w:sz w:val="20"/>
        </w:rPr>
        <w:t>常做此法，可使眼睛明亮有神，而不生病痛。</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2</w:t>
      </w:r>
      <w:r>
        <w:rPr>
          <w:rFonts w:hint="eastAsia" w:ascii="SimSun" w:hAnsi="SimSun" w:eastAsia="SimSun" w:cs="SimSun"/>
          <w:sz w:val="20"/>
        </w:rPr>
        <w:t>、摩耳：具体做法</w:t>
      </w:r>
      <w:r>
        <w:rPr>
          <w:rFonts w:hint="eastAsia" w:ascii="Times New Roman" w:hAnsi="Times New Roman" w:eastAsia="Times New Roman" w:cs="Times New Roman"/>
          <w:sz w:val="20"/>
        </w:rPr>
        <w:t>:</w:t>
      </w:r>
      <w:r>
        <w:rPr>
          <w:rFonts w:hint="eastAsia" w:ascii="SimSun" w:hAnsi="SimSun" w:eastAsia="SimSun" w:cs="SimSun"/>
          <w:sz w:val="20"/>
        </w:rPr>
        <w:t>两手掌按压耳孔，再骤然放开，连续做十几次。然后</w:t>
      </w:r>
      <w:r>
        <w:rPr>
          <w:rFonts w:hint="eastAsia" w:ascii="Times New Roman" w:hAnsi="Times New Roman" w:eastAsia="Times New Roman" w:cs="Times New Roman"/>
          <w:sz w:val="20"/>
        </w:rPr>
        <w:t>,</w:t>
      </w:r>
      <w:r>
        <w:rPr>
          <w:rFonts w:hint="eastAsia" w:ascii="SimSun" w:hAnsi="SimSun" w:eastAsia="SimSun" w:cs="SimSun"/>
          <w:sz w:val="20"/>
        </w:rPr>
        <w:t>用双手拇指、食指循耳廓自上而下按摩</w:t>
      </w:r>
      <w:r>
        <w:rPr>
          <w:rFonts w:hint="eastAsia" w:ascii="Times New Roman" w:hAnsi="Times New Roman" w:eastAsia="Times New Roman" w:cs="Times New Roman"/>
          <w:sz w:val="20"/>
        </w:rPr>
        <w:t xml:space="preserve"> 20</w:t>
      </w:r>
      <w:r>
        <w:rPr>
          <w:rFonts w:hint="eastAsia" w:ascii="SimSun" w:hAnsi="SimSun" w:eastAsia="SimSun" w:cs="SimSun"/>
          <w:sz w:val="20"/>
        </w:rPr>
        <w:t>次。再用同样方法按摩耳垂</w:t>
      </w:r>
      <w:r>
        <w:rPr>
          <w:rFonts w:hint="eastAsia" w:ascii="Times New Roman" w:hAnsi="Times New Roman" w:eastAsia="Times New Roman" w:cs="Times New Roman"/>
          <w:sz w:val="20"/>
        </w:rPr>
        <w:t xml:space="preserve"> 30</w:t>
      </w:r>
      <w:r>
        <w:rPr>
          <w:rFonts w:hint="eastAsia" w:ascii="SimSun" w:hAnsi="SimSun" w:eastAsia="SimSun" w:cs="SimSun"/>
          <w:sz w:val="20"/>
        </w:rPr>
        <w:t>次，以耳部感觉发热为度。功用：常做此法，可增强听力，清脑醒神。</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3</w:t>
      </w:r>
      <w:r>
        <w:rPr>
          <w:rFonts w:hint="eastAsia" w:ascii="SimSun" w:hAnsi="SimSun" w:eastAsia="SimSun" w:cs="SimSun"/>
          <w:sz w:val="20"/>
        </w:rPr>
        <w:t>、摩腹：具体做法</w:t>
      </w:r>
      <w:r>
        <w:rPr>
          <w:rFonts w:hint="eastAsia" w:ascii="Times New Roman" w:hAnsi="Times New Roman" w:eastAsia="Times New Roman" w:cs="Times New Roman"/>
          <w:sz w:val="20"/>
        </w:rPr>
        <w:t>:</w:t>
      </w:r>
      <w:r>
        <w:rPr>
          <w:rFonts w:hint="eastAsia" w:ascii="SimSun" w:hAnsi="SimSun" w:eastAsia="SimSun" w:cs="SimSun"/>
          <w:sz w:val="20"/>
        </w:rPr>
        <w:t>用手掌面按在腹上，先以顺时针方向，再以逆时针方向</w:t>
      </w:r>
      <w:r>
        <w:rPr>
          <w:rFonts w:hint="eastAsia" w:ascii="Times New Roman" w:hAnsi="Times New Roman" w:eastAsia="Times New Roman" w:cs="Times New Roman"/>
          <w:sz w:val="20"/>
        </w:rPr>
        <w:t>,</w:t>
      </w:r>
      <w:r>
        <w:rPr>
          <w:rFonts w:hint="eastAsia" w:ascii="SimSun" w:hAnsi="SimSun" w:eastAsia="SimSun" w:cs="SimSun"/>
          <w:sz w:val="20"/>
        </w:rPr>
        <w:t>各摩腹</w:t>
      </w:r>
      <w:r>
        <w:rPr>
          <w:rFonts w:hint="eastAsia" w:ascii="Times New Roman" w:hAnsi="Times New Roman" w:eastAsia="Times New Roman" w:cs="Times New Roman"/>
          <w:sz w:val="20"/>
        </w:rPr>
        <w:t xml:space="preserve"> 20</w:t>
      </w:r>
      <w:r>
        <w:rPr>
          <w:rFonts w:hint="eastAsia" w:ascii="SimSun" w:hAnsi="SimSun" w:eastAsia="SimSun" w:cs="SimSun"/>
          <w:sz w:val="20"/>
        </w:rPr>
        <w:t>次。立、卧均可。</w:t>
      </w:r>
      <w:r>
        <w:rPr>
          <w:rFonts w:hint="eastAsia" w:ascii="SimSun" w:hAnsi="SimSun" w:eastAsia="SimSun" w:cs="SimSun"/>
          <w:color w:val="0000ff"/>
          <w:sz w:val="20"/>
        </w:rPr>
        <w:t>饭后、临睡前</w:t>
      </w:r>
      <w:r>
        <w:rPr>
          <w:rFonts w:hint="eastAsia" w:ascii="SimSun" w:hAnsi="SimSun" w:eastAsia="SimSun" w:cs="SimSun"/>
          <w:sz w:val="20"/>
        </w:rPr>
        <w:t>均可进行。功用：饭后摩腹，有助于消化吸收；临睡前摩腹，可健脾胃、助消化，并有安眠作用 。</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4</w:t>
      </w:r>
      <w:r>
        <w:rPr>
          <w:rFonts w:hint="eastAsia" w:ascii="SimSun" w:hAnsi="SimSun" w:eastAsia="SimSun" w:cs="SimSun"/>
          <w:sz w:val="20"/>
        </w:rPr>
        <w:t>、摩涌泉：具体做法</w:t>
      </w:r>
      <w:r>
        <w:rPr>
          <w:rFonts w:hint="eastAsia" w:ascii="Times New Roman" w:hAnsi="Times New Roman" w:eastAsia="Times New Roman" w:cs="Times New Roman"/>
          <w:sz w:val="20"/>
        </w:rPr>
        <w:t>:</w:t>
      </w:r>
      <w:r>
        <w:rPr>
          <w:rFonts w:hint="eastAsia" w:ascii="SimSun" w:hAnsi="SimSun" w:eastAsia="SimSun" w:cs="SimSun"/>
          <w:sz w:val="20"/>
        </w:rPr>
        <w:t>用左手拇指按摩右足浦泉穴</w:t>
      </w:r>
      <w:r>
        <w:rPr>
          <w:rFonts w:hint="eastAsia" w:ascii="Times New Roman" w:hAnsi="Times New Roman" w:eastAsia="Times New Roman" w:cs="Times New Roman"/>
          <w:sz w:val="20"/>
        </w:rPr>
        <w:t>;</w:t>
      </w:r>
      <w:r>
        <w:rPr>
          <w:rFonts w:hint="eastAsia" w:ascii="SimSun" w:hAnsi="SimSun" w:eastAsia="SimSun" w:cs="SimSun"/>
          <w:sz w:val="20"/>
        </w:rPr>
        <w:t>用右手按摩左足。按摩时，可反复摩搓</w:t>
      </w:r>
      <w:r>
        <w:rPr>
          <w:rFonts w:hint="eastAsia" w:ascii="Times New Roman" w:hAnsi="Times New Roman" w:eastAsia="Times New Roman" w:cs="Times New Roman"/>
          <w:sz w:val="20"/>
        </w:rPr>
        <w:t xml:space="preserve"> 30~50</w:t>
      </w:r>
      <w:r>
        <w:rPr>
          <w:rFonts w:hint="eastAsia" w:ascii="SimSun" w:hAnsi="SimSun" w:eastAsia="SimSun" w:cs="SimSun"/>
          <w:sz w:val="20"/>
        </w:rPr>
        <w:t>次，以心感觉发热为度。此法适宜在临睡前或醒后进行。功用：常按涌泉穴，具有调肝、健脾、安眠、强身的作用。</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410" name="shape410"/>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410" o:spid="1583715808391"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411" name="shape411"/>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411" o:spid="1583715808392"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412" name="shape412"/>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412" o:spid="1583715808392"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413" name="shape413"/>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413" o:spid="1583715808393"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1828800</wp:posOffset>
                </wp:positionV>
                <wp:extent cx="1879600" cy="12700"/>
                <wp:effectExtent l="0" t="0" r="22225" b="31115"/>
                <wp:wrapNone/>
                <wp:docPr id="415" name="shape415"/>
                <wp:cNvGraphicFramePr/>
                <a:graphic>
                  <a:graphicData uri="http://schemas.microsoft.com/office/word/2010/wordprocessingShape">
                    <wps:wsp>
                      <wps:cNvSpPr/>
                      <wps:spPr>
                        <a:xfrm>
                          <a:off x="0" y="0"/>
                          <a:ext cx="1879600" cy="12700"/>
                        </a:xfrm>
                        <a:custGeom>
                          <a:avLst/>
                          <a:rect l="l" t="t" r="r" b="b"/>
                          <a:pathLst>
                            <a:path w="1879600" h="12700">
                              <a:moveTo>
                                <a:pt x="4444" y="11429"/>
                              </a:moveTo>
                              <a:lnTo>
                                <a:pt x="187134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2700" style="position:absolute;left:0;top:0;visibility:visible;mso-position-horizontal:absolute;mso-position-horizontal-relative:page;mso-position-vertical:absolute;mso-position-vertical-relative:page;width:148pt;height:1pt;margin-left:66pt;margin-top:144pt;mso-wrap-style:square;z-index:10264336;mso-wrap-distance-left:9pt;mso-wrap-distance-top:0pt;mso-wrap-distance-right:9pt;mso-wrap-distance-bottom:0pt" id="shape415" o:spid="1583715808393" path="m4444,11429l1871345,1142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3492500</wp:posOffset>
                </wp:positionH>
                <wp:positionV relativeFrom="page">
                  <wp:posOffset>2070100</wp:posOffset>
                </wp:positionV>
                <wp:extent cx="520700" cy="12700"/>
                <wp:effectExtent l="0" t="0" r="22225" b="31115"/>
                <wp:wrapNone/>
                <wp:docPr id="416" name="shape416"/>
                <wp:cNvGraphicFramePr/>
                <a:graphic>
                  <a:graphicData uri="http://schemas.microsoft.com/office/word/2010/wordprocessingShape">
                    <wps:wsp>
                      <wps:cNvSpPr/>
                      <wps:spPr>
                        <a:xfrm>
                          <a:off x="0" y="0"/>
                          <a:ext cx="520700" cy="12700"/>
                        </a:xfrm>
                        <a:custGeom>
                          <a:avLst/>
                          <a:rect l="l" t="t" r="r" b="b"/>
                          <a:pathLst>
                            <a:path w="520700" h="12700">
                              <a:moveTo>
                                <a:pt x="1904" y="10794"/>
                              </a:moveTo>
                              <a:lnTo>
                                <a:pt x="520065"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20700,12700" style="position:absolute;left:0;top:0;visibility:visible;mso-position-horizontal:absolute;mso-position-horizontal-relative:page;mso-position-vertical:absolute;mso-position-vertical-relative:page;width:41pt;height:1pt;margin-left:275pt;margin-top:163pt;mso-wrap-style:square;z-index:10265360;mso-wrap-distance-left:9pt;mso-wrap-distance-top:0pt;mso-wrap-distance-right:9pt;mso-wrap-distance-bottom:0pt" id="shape416" o:spid="1583715808394" path="m1904,10794l520065,10794"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4864100</wp:posOffset>
                </wp:positionH>
                <wp:positionV relativeFrom="page">
                  <wp:posOffset>2070100</wp:posOffset>
                </wp:positionV>
                <wp:extent cx="660400" cy="12700"/>
                <wp:effectExtent l="0" t="0" r="22225" b="31115"/>
                <wp:wrapNone/>
                <wp:docPr id="417" name="shape417"/>
                <wp:cNvGraphicFramePr/>
                <a:graphic>
                  <a:graphicData uri="http://schemas.microsoft.com/office/word/2010/wordprocessingShape">
                    <wps:wsp>
                      <wps:cNvSpPr/>
                      <wps:spPr>
                        <a:xfrm>
                          <a:off x="0" y="0"/>
                          <a:ext cx="660400" cy="12700"/>
                        </a:xfrm>
                        <a:custGeom>
                          <a:avLst/>
                          <a:rect l="l" t="t" r="r" b="b"/>
                          <a:pathLst>
                            <a:path w="660400" h="12700">
                              <a:moveTo>
                                <a:pt x="1904" y="10794"/>
                              </a:moveTo>
                              <a:lnTo>
                                <a:pt x="65405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60400,12700" style="position:absolute;left:0;top:0;visibility:visible;mso-position-horizontal:absolute;mso-position-horizontal-relative:page;mso-position-vertical:absolute;mso-position-vertical-relative:page;width:52pt;height:1pt;margin-left:383pt;margin-top:163pt;mso-wrap-style:square;z-index:10266384;mso-wrap-distance-left:9pt;mso-wrap-distance-top:0pt;mso-wrap-distance-right:9pt;mso-wrap-distance-bottom:0pt" id="shape417" o:spid="1583715808394" path="m1904,10794l654050,1079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7620000</wp:posOffset>
                </wp:positionV>
                <wp:extent cx="406400" cy="12700"/>
                <wp:effectExtent l="0" t="0" r="22225" b="31115"/>
                <wp:wrapNone/>
                <wp:docPr id="418" name="shape418"/>
                <wp:cNvGraphicFramePr/>
                <a:graphic>
                  <a:graphicData uri="http://schemas.microsoft.com/office/word/2010/wordprocessingShape">
                    <wps:wsp>
                      <wps:cNvSpPr/>
                      <wps:spPr>
                        <a:xfrm>
                          <a:off x="0" y="0"/>
                          <a:ext cx="406400" cy="12700"/>
                        </a:xfrm>
                        <a:custGeom>
                          <a:avLst/>
                          <a:rect l="l" t="t" r="r" b="b"/>
                          <a:pathLst>
                            <a:path w="406400" h="12700">
                              <a:moveTo>
                                <a:pt x="4444" y="6350"/>
                              </a:moveTo>
                              <a:lnTo>
                                <a:pt x="40386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600pt;mso-wrap-style:square;z-index:10267408;mso-wrap-distance-left:9pt;mso-wrap-distance-top:0pt;mso-wrap-distance-right:9pt;mso-wrap-distance-bottom:0pt" id="shape418" o:spid="1583715808394" path="m4444,6350l403860,6350"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7861300</wp:posOffset>
                </wp:positionV>
                <wp:extent cx="406400" cy="12700"/>
                <wp:effectExtent l="0" t="0" r="22225" b="31115"/>
                <wp:wrapNone/>
                <wp:docPr id="419" name="shape419"/>
                <wp:cNvGraphicFramePr/>
                <a:graphic>
                  <a:graphicData uri="http://schemas.microsoft.com/office/word/2010/wordprocessingShape">
                    <wps:wsp>
                      <wps:cNvSpPr/>
                      <wps:spPr>
                        <a:xfrm>
                          <a:off x="0" y="0"/>
                          <a:ext cx="406400" cy="12700"/>
                        </a:xfrm>
                        <a:custGeom>
                          <a:avLst/>
                          <a:rect l="l" t="t" r="r" b="b"/>
                          <a:pathLst>
                            <a:path w="406400" h="12700">
                              <a:moveTo>
                                <a:pt x="4444" y="1269"/>
                              </a:moveTo>
                              <a:lnTo>
                                <a:pt x="40386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619pt;mso-wrap-style:square;z-index:10268432;mso-wrap-distance-left:9pt;mso-wrap-distance-top:0pt;mso-wrap-distance-right:9pt;mso-wrap-distance-bottom:0pt" id="shape419" o:spid="1583715808395" path="m4444,1269l403860,1269"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8089900</wp:posOffset>
                </wp:positionV>
                <wp:extent cx="406400" cy="12700"/>
                <wp:effectExtent l="0" t="0" r="22225" b="31115"/>
                <wp:wrapNone/>
                <wp:docPr id="420" name="shape420"/>
                <wp:cNvGraphicFramePr/>
                <a:graphic>
                  <a:graphicData uri="http://schemas.microsoft.com/office/word/2010/wordprocessingShape">
                    <wps:wsp>
                      <wps:cNvSpPr/>
                      <wps:spPr>
                        <a:xfrm>
                          <a:off x="0" y="0"/>
                          <a:ext cx="406400" cy="12700"/>
                        </a:xfrm>
                        <a:custGeom>
                          <a:avLst/>
                          <a:rect l="l" t="t" r="r" b="b"/>
                          <a:pathLst>
                            <a:path w="406400" h="12700">
                              <a:moveTo>
                                <a:pt x="4444" y="10794"/>
                              </a:moveTo>
                              <a:lnTo>
                                <a:pt x="40386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637pt;mso-wrap-style:square;z-index:10269456;mso-wrap-distance-left:9pt;mso-wrap-distance-top:0pt;mso-wrap-distance-right:9pt;mso-wrap-distance-bottom:0pt" id="shape420" o:spid="1583715808395" path="m4444,10794l403860,10794"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8331200</wp:posOffset>
                </wp:positionV>
                <wp:extent cx="406400" cy="12700"/>
                <wp:effectExtent l="0" t="0" r="22225" b="31115"/>
                <wp:wrapNone/>
                <wp:docPr id="421" name="shape421"/>
                <wp:cNvGraphicFramePr/>
                <a:graphic>
                  <a:graphicData uri="http://schemas.microsoft.com/office/word/2010/wordprocessingShape">
                    <wps:wsp>
                      <wps:cNvSpPr/>
                      <wps:spPr>
                        <a:xfrm>
                          <a:off x="0" y="0"/>
                          <a:ext cx="406400" cy="12700"/>
                        </a:xfrm>
                        <a:custGeom>
                          <a:avLst/>
                          <a:rect l="l" t="t" r="r" b="b"/>
                          <a:pathLst>
                            <a:path w="406400" h="12700">
                              <a:moveTo>
                                <a:pt x="4444" y="6984"/>
                              </a:moveTo>
                              <a:lnTo>
                                <a:pt x="40386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656pt;mso-wrap-style:square;z-index:10270480;mso-wrap-distance-left:9pt;mso-wrap-distance-top:0pt;mso-wrap-distance-right:9pt;mso-wrap-distance-bottom:0pt" id="shape421" o:spid="1583715808395" path="m4444,6984l403860,698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422" name="image422" descr=""/>
            <wp:cNvGraphicFramePr>
              <a:graphicFrameLocks noChangeAspect="true"/>
            </wp:cNvGraphicFramePr>
            <a:graphic>
              <a:graphicData uri="http://schemas.openxmlformats.org/drawingml/2006/picture">
                <pic:pic>
                  <pic:nvPicPr>
                    <pic:cNvPr id="422" name="image422"/>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56144" behindDoc="0" locked="0" layoutInCell="1" allowOverlap="1">
            <wp:simplePos x="0" y="0"/>
            <wp:positionH relativeFrom="page">
              <wp:posOffset>838200</wp:posOffset>
            </wp:positionH>
            <wp:positionV relativeFrom="page">
              <wp:posOffset>2641600</wp:posOffset>
            </wp:positionV>
            <wp:extent cx="2336800" cy="1320800"/>
            <wp:effectExtent l="0" t="0" r="0" b="0"/>
            <wp:wrapNone/>
            <wp:docPr id="423" name="image423" descr=""/>
            <wp:cNvGraphicFramePr>
              <a:graphicFrameLocks noChangeAspect="true"/>
            </wp:cNvGraphicFramePr>
            <a:graphic>
              <a:graphicData uri="http://schemas.openxmlformats.org/drawingml/2006/picture">
                <pic:pic>
                  <pic:nvPicPr>
                    <pic:cNvPr id="423" name="image423"/>
                    <pic:cNvPicPr/>
                  </pic:nvPicPr>
                  <pic:blipFill>
                    <a:blip r:embed="rId13"/>
                    <a:stretch>
                      <a:fillRect/>
                    </a:stretch>
                  </pic:blipFill>
                  <pic:spPr>
                    <a:xfrm>
                      <a:off x="0" y="0"/>
                      <a:ext cx="2336800" cy="1320800"/>
                    </a:xfrm>
                    <a:prstGeom prst="rect">
                      <a:avLst/>
                    </a:prstGeom>
                  </pic:spPr>
                </pic:pic>
              </a:graphicData>
            </a:graphic>
          </wp:anchor>
        </w:drawing>
      </w:r>
      <w:r>
        <w:drawing>
          <wp:anchor distT="0" distB="0" distL="114300" distR="114300" simplePos="0" relativeHeight="10257168" behindDoc="0" locked="0" layoutInCell="1" allowOverlap="1">
            <wp:simplePos x="0" y="0"/>
            <wp:positionH relativeFrom="page">
              <wp:posOffset>3175000</wp:posOffset>
            </wp:positionH>
            <wp:positionV relativeFrom="page">
              <wp:posOffset>2654300</wp:posOffset>
            </wp:positionV>
            <wp:extent cx="3022600" cy="1320800"/>
            <wp:effectExtent l="0" t="0" r="0" b="0"/>
            <wp:wrapNone/>
            <wp:docPr id="424" name="image424" descr=""/>
            <wp:cNvGraphicFramePr>
              <a:graphicFrameLocks noChangeAspect="true"/>
            </wp:cNvGraphicFramePr>
            <a:graphic>
              <a:graphicData uri="http://schemas.openxmlformats.org/drawingml/2006/picture">
                <pic:pic>
                  <pic:nvPicPr>
                    <pic:cNvPr id="424" name="image424"/>
                    <pic:cNvPicPr/>
                  </pic:nvPicPr>
                  <pic:blipFill>
                    <a:blip r:embed="rId14"/>
                    <a:stretch>
                      <a:fillRect/>
                    </a:stretch>
                  </pic:blipFill>
                  <pic:spPr>
                    <a:xfrm>
                      <a:off x="0" y="0"/>
                      <a:ext cx="3022600" cy="1320800"/>
                    </a:xfrm>
                    <a:prstGeom prst="rect">
                      <a:avLst/>
                    </a:prstGeom>
                  </pic:spPr>
                </pic:pic>
              </a:graphicData>
            </a:graphic>
          </wp:anchor>
        </w:drawing>
      </w:r>
      <w:r>
        <w:drawing>
          <wp:anchor distT="0" distB="0" distL="114300" distR="114300" simplePos="0" relativeHeight="10258192" behindDoc="0" locked="0" layoutInCell="1" allowOverlap="1">
            <wp:simplePos x="0" y="0"/>
            <wp:positionH relativeFrom="page">
              <wp:posOffset>838200</wp:posOffset>
            </wp:positionH>
            <wp:positionV relativeFrom="page">
              <wp:posOffset>4064000</wp:posOffset>
            </wp:positionV>
            <wp:extent cx="2730500" cy="2857500"/>
            <wp:effectExtent l="0" t="0" r="0" b="0"/>
            <wp:wrapNone/>
            <wp:docPr id="425" name="image425" descr=""/>
            <wp:cNvGraphicFramePr>
              <a:graphicFrameLocks noChangeAspect="true"/>
            </wp:cNvGraphicFramePr>
            <a:graphic>
              <a:graphicData uri="http://schemas.openxmlformats.org/drawingml/2006/picture">
                <pic:pic>
                  <pic:nvPicPr>
                    <pic:cNvPr id="425" name="image425"/>
                    <pic:cNvPicPr/>
                  </pic:nvPicPr>
                  <pic:blipFill>
                    <a:blip r:embed="rId15"/>
                    <a:stretch>
                      <a:fillRect/>
                    </a:stretch>
                  </pic:blipFill>
                  <pic:spPr>
                    <a:xfrm>
                      <a:off x="0" y="0"/>
                      <a:ext cx="2730500" cy="2857500"/>
                    </a:xfrm>
                    <a:prstGeom prst="rect">
                      <a:avLst/>
                    </a:prstGeom>
                  </pic:spPr>
                </pic:pic>
              </a:graphicData>
            </a:graphic>
          </wp:anchor>
        </w:drawing>
      </w:r>
      <w:r>
        <w:drawing>
          <wp:anchor distT="0" distB="0" distL="114300" distR="114300" simplePos="0" relativeHeight="10259216" behindDoc="0" locked="0" layoutInCell="1" allowOverlap="1">
            <wp:simplePos x="0" y="0"/>
            <wp:positionH relativeFrom="page">
              <wp:posOffset>3581400</wp:posOffset>
            </wp:positionH>
            <wp:positionV relativeFrom="page">
              <wp:posOffset>4673600</wp:posOffset>
            </wp:positionV>
            <wp:extent cx="2743200" cy="2247900"/>
            <wp:effectExtent l="0" t="0" r="0" b="0"/>
            <wp:wrapNone/>
            <wp:docPr id="426" name="image426" descr=""/>
            <wp:cNvGraphicFramePr>
              <a:graphicFrameLocks noChangeAspect="true"/>
            </wp:cNvGraphicFramePr>
            <a:graphic>
              <a:graphicData uri="http://schemas.openxmlformats.org/drawingml/2006/picture">
                <pic:pic>
                  <pic:nvPicPr>
                    <pic:cNvPr id="426" name="image426"/>
                    <pic:cNvPicPr/>
                  </pic:nvPicPr>
                  <pic:blipFill>
                    <a:blip r:embed="rId16"/>
                    <a:stretch>
                      <a:fillRect/>
                    </a:stretch>
                  </pic:blipFill>
                  <pic:spPr>
                    <a:xfrm>
                      <a:off x="0" y="0"/>
                      <a:ext cx="2743200" cy="22479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b/>
          <w:sz w:val="20"/>
        </w:rPr>
        <w:t>（三）穴位贴敷</w:t>
      </w:r>
    </w:p>
    <w:p>
      <w:pPr>
        <w:autoSpaceDE w:val="false"/>
        <w:autoSpaceDN w:val="false"/>
        <w:spacing w:line="360" w:lineRule="exact"/>
        <w:ind w:left="60" w:right="0" w:firstLine="420"/>
        <w:jc w:val="both"/>
      </w:pPr>
      <w:r>
        <w:rPr>
          <w:rFonts w:hint="eastAsia" w:ascii="SimSun" w:hAnsi="SimSun" w:eastAsia="SimSun" w:cs="SimSun"/>
          <w:sz w:val="20"/>
        </w:rPr>
        <w:t>是以中医经络学说为理论依据，把药物研成细末，用水、醋、酒、蛋清、蜂蜜、植物油、药液等调成糊状，或用呈凝固状的油脂（如凡士林等）、黄醋 、枣泥制成软膏、丸剂或饼剂等，再直接贴敷穴位，用来治疗疾病的一种方法。</w:t>
      </w:r>
    </w:p>
    <w:p>
      <w:pPr>
        <w:autoSpaceDE w:val="false"/>
        <w:autoSpaceDN w:val="false"/>
        <w:spacing w:line="380" w:lineRule="exact"/>
        <w:ind w:left="480"/>
        <w:jc w:val="both"/>
      </w:pPr>
      <w:r>
        <w:rPr>
          <w:rFonts w:hint="eastAsia" w:ascii="SimSun" w:hAnsi="SimSun" w:eastAsia="SimSun" w:cs="SimSun"/>
          <w:color w:val="0000ff"/>
          <w:sz w:val="20"/>
        </w:rPr>
        <w:t>贴敷关元、气海、背俞、足三里</w:t>
      </w:r>
      <w:r>
        <w:rPr>
          <w:rFonts w:hint="eastAsia" w:ascii="SimSun" w:hAnsi="SimSun" w:eastAsia="SimSun" w:cs="SimSun"/>
          <w:sz w:val="20"/>
        </w:rPr>
        <w:t>等具有强壮作用的穴位，可以增强人体正气，提高抗病能力，预防疾病。</w:t>
      </w:r>
    </w:p>
    <w:p>
      <w:pPr>
        <w:autoSpaceDE w:val="false"/>
        <w:autoSpaceDN w:val="false"/>
        <w:spacing w:line="360" w:lineRule="exact"/>
        <w:ind w:left="60" w:right="0" w:firstLine="420"/>
        <w:jc w:val="both"/>
      </w:pPr>
      <w:r>
        <w:rPr>
          <w:rFonts w:hint="eastAsia" w:ascii="SimSun" w:hAnsi="SimSun" w:eastAsia="SimSun" w:cs="SimSun"/>
          <w:sz w:val="20"/>
        </w:rPr>
        <w:t>目前在</w:t>
      </w:r>
      <w:r>
        <w:rPr>
          <w:rFonts w:hint="eastAsia" w:ascii="Times New Roman" w:hAnsi="Times New Roman" w:eastAsia="Times New Roman" w:cs="Times New Roman"/>
          <w:sz w:val="20"/>
        </w:rPr>
        <w:t>“</w:t>
      </w:r>
      <w:r>
        <w:rPr>
          <w:rFonts w:hint="eastAsia" w:ascii="SimSun" w:hAnsi="SimSun" w:eastAsia="SimSun" w:cs="SimSun"/>
          <w:sz w:val="20"/>
        </w:rPr>
        <w:t>治未病</w:t>
      </w:r>
      <w:r>
        <w:rPr>
          <w:rFonts w:hint="eastAsia" w:ascii="Times New Roman" w:hAnsi="Times New Roman" w:eastAsia="Times New Roman" w:cs="Times New Roman"/>
          <w:sz w:val="20"/>
        </w:rPr>
        <w:t>”</w:t>
      </w:r>
      <w:r>
        <w:rPr>
          <w:rFonts w:hint="eastAsia" w:ascii="SimSun" w:hAnsi="SimSun" w:eastAsia="SimSun" w:cs="SimSun"/>
          <w:sz w:val="20"/>
        </w:rPr>
        <w:t>领域最常用的穴位贴敷方法为</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三伏贴</w:t>
      </w:r>
      <w:r>
        <w:rPr>
          <w:rFonts w:hint="eastAsia" w:ascii="Times New Roman" w:hAnsi="Times New Roman" w:eastAsia="Times New Roman" w:cs="Times New Roman"/>
          <w:color w:val="0000ff"/>
          <w:sz w:val="20"/>
        </w:rPr>
        <w:t>”</w:t>
      </w:r>
      <w:r>
        <w:rPr>
          <w:rFonts w:hint="eastAsia" w:ascii="SimSun" w:hAnsi="SimSun" w:eastAsia="SimSun" w:cs="SimSun"/>
          <w:sz w:val="20"/>
        </w:rPr>
        <w:t>三伏贴，又叫</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冬病夏治</w:t>
      </w:r>
      <w:r>
        <w:rPr>
          <w:rFonts w:hint="eastAsia" w:ascii="Times New Roman" w:hAnsi="Times New Roman" w:eastAsia="Times New Roman" w:cs="Times New Roman"/>
          <w:color w:val="0000ff"/>
          <w:sz w:val="20"/>
        </w:rPr>
        <w:t>”</w:t>
      </w:r>
      <w:r>
        <w:rPr>
          <w:rFonts w:hint="eastAsia" w:ascii="SimSun" w:hAnsi="SimSun" w:eastAsia="SimSun" w:cs="SimSun"/>
          <w:sz w:val="20"/>
        </w:rPr>
        <w:t>该方法适用于在冬春之际容易 反复发作或者遇寒冷刺激加重的漫阻顽固性肺系疾病 。</w:t>
      </w:r>
      <w:r>
        <w:rPr>
          <w:rFonts w:hint="eastAsia" w:ascii="Times New Roman" w:hAnsi="Times New Roman" w:eastAsia="Times New Roman" w:cs="Times New Roman"/>
          <w:sz w:val="20"/>
        </w:rPr>
        <w:t>1</w:t>
      </w:r>
      <w:r>
        <w:rPr>
          <w:rFonts w:hint="eastAsia" w:ascii="SimSun" w:hAnsi="SimSun" w:eastAsia="SimSun" w:cs="SimSun"/>
          <w:sz w:val="20"/>
        </w:rPr>
        <w:t>、慢性咳嗽：支气管哮喘、慢性支气管炎、</w:t>
      </w:r>
      <w:r>
        <w:rPr>
          <w:rFonts w:hint="eastAsia" w:ascii="Times New Roman" w:hAnsi="Times New Roman" w:eastAsia="Times New Roman" w:cs="Times New Roman"/>
          <w:sz w:val="20"/>
        </w:rPr>
        <w:t>COPD</w:t>
      </w: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、变应性鼻炎、慢性鼻窦炎、慢性咽喉炎；</w:t>
      </w:r>
      <w:r>
        <w:rPr>
          <w:rFonts w:hint="eastAsia" w:ascii="Times New Roman" w:hAnsi="Times New Roman" w:eastAsia="Times New Roman" w:cs="Times New Roman"/>
          <w:sz w:val="20"/>
        </w:rPr>
        <w:t>3</w:t>
      </w:r>
      <w:r>
        <w:rPr>
          <w:rFonts w:hint="eastAsia" w:ascii="SimSun" w:hAnsi="SimSun" w:eastAsia="SimSun" w:cs="SimSun"/>
          <w:sz w:val="20"/>
        </w:rPr>
        <w:t>、小儿体虚易感冒者，反复呼吸道感染者。</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60"/>
        <w:jc w:val="both"/>
      </w:pPr>
      <w:r>
        <w:rPr>
          <w:rFonts w:hint="eastAsia" w:ascii="SimSun" w:hAnsi="SimSun" w:eastAsia="SimSun" w:cs="SimSun"/>
          <w:b/>
          <w:sz w:val="20"/>
        </w:rPr>
        <w:t>五、药物养生</w:t>
      </w:r>
    </w:p>
    <w:p>
      <w:pPr>
        <w:autoSpaceDE w:val="false"/>
        <w:autoSpaceDN w:val="false"/>
        <w:spacing w:line="380" w:lineRule="exact"/>
        <w:ind w:left="480"/>
        <w:jc w:val="both"/>
      </w:pPr>
      <w:r>
        <w:rPr>
          <w:rFonts w:hint="eastAsia" w:ascii="SimSun" w:hAnsi="SimSun" w:eastAsia="SimSun" w:cs="SimSun"/>
          <w:sz w:val="20"/>
        </w:rPr>
        <w:t>中医认为，药物养生，用之得当可补虚、泻实，调整阴阳，固护先天、后天，从而起到益寿延年的作用。</w:t>
      </w:r>
    </w:p>
    <w:p>
      <w:pPr>
        <w:autoSpaceDE w:val="false"/>
        <w:autoSpaceDN w:val="false"/>
        <w:spacing w:line="380" w:lineRule="exact"/>
        <w:ind w:left="480"/>
        <w:jc w:val="both"/>
      </w:pPr>
      <w:r>
        <w:rPr>
          <w:rFonts w:hint="eastAsia" w:ascii="SimSun" w:hAnsi="SimSun" w:eastAsia="SimSun" w:cs="SimSun"/>
          <w:color w:val="0000ff"/>
          <w:sz w:val="20"/>
        </w:rPr>
        <w:t>补气类</w:t>
      </w:r>
      <w:r>
        <w:rPr>
          <w:rFonts w:hint="eastAsia" w:ascii="SimSun" w:hAnsi="SimSun" w:eastAsia="SimSun" w:cs="SimSun"/>
          <w:sz w:val="20"/>
        </w:rPr>
        <w:t>：人参、黄芪、茯苓、山药、薏苡仁</w:t>
      </w:r>
    </w:p>
    <w:p>
      <w:pPr>
        <w:autoSpaceDE w:val="false"/>
        <w:autoSpaceDN w:val="false"/>
        <w:spacing w:line="360" w:lineRule="exact"/>
        <w:ind w:left="480"/>
        <w:jc w:val="both"/>
      </w:pPr>
      <w:r>
        <w:rPr>
          <w:rFonts w:hint="eastAsia" w:ascii="SimSun" w:hAnsi="SimSun" w:eastAsia="SimSun" w:cs="SimSun"/>
          <w:color w:val="0000ff"/>
          <w:sz w:val="20"/>
        </w:rPr>
        <w:t>养血类</w:t>
      </w:r>
      <w:r>
        <w:rPr>
          <w:rFonts w:hint="eastAsia" w:ascii="SimSun" w:hAnsi="SimSun" w:eastAsia="SimSun" w:cs="SimSun"/>
          <w:sz w:val="20"/>
        </w:rPr>
        <w:t>：熟地黄、龙眼肉、何首乌、阿胶、紫河车</w:t>
      </w:r>
    </w:p>
    <w:p>
      <w:pPr>
        <w:autoSpaceDE w:val="false"/>
        <w:autoSpaceDN w:val="false"/>
        <w:spacing w:line="380" w:lineRule="exact"/>
        <w:ind w:left="480"/>
        <w:jc w:val="both"/>
      </w:pPr>
      <w:r>
        <w:rPr>
          <w:rFonts w:hint="eastAsia" w:ascii="SimSun" w:hAnsi="SimSun" w:eastAsia="SimSun" w:cs="SimSun"/>
          <w:color w:val="0000ff"/>
          <w:sz w:val="20"/>
        </w:rPr>
        <w:t>滋阴类</w:t>
      </w:r>
      <w:r>
        <w:rPr>
          <w:rFonts w:hint="eastAsia" w:ascii="SimSun" w:hAnsi="SimSun" w:eastAsia="SimSun" w:cs="SimSun"/>
          <w:sz w:val="20"/>
        </w:rPr>
        <w:t>：枸杞子、玉竹、黄精、桑葚、女贞子</w:t>
      </w:r>
    </w:p>
    <w:p>
      <w:pPr>
        <w:autoSpaceDE w:val="false"/>
        <w:autoSpaceDN w:val="false"/>
        <w:spacing w:line="380" w:lineRule="exact"/>
        <w:ind w:left="480"/>
        <w:jc w:val="both"/>
      </w:pPr>
      <w:r>
        <w:rPr>
          <w:rFonts w:hint="eastAsia" w:ascii="SimSun" w:hAnsi="SimSun" w:eastAsia="SimSun" w:cs="SimSun"/>
          <w:color w:val="0000ff"/>
          <w:sz w:val="20"/>
        </w:rPr>
        <w:t>补阳类</w:t>
      </w:r>
      <w:r>
        <w:rPr>
          <w:rFonts w:hint="eastAsia" w:ascii="SimSun" w:hAnsi="SimSun" w:eastAsia="SimSun" w:cs="SimSun"/>
          <w:sz w:val="20"/>
        </w:rPr>
        <w:t>：菟丝子、鹿茸、肉苁蓉、杜仲</w:t>
      </w:r>
    </w:p>
    <w:p>
      <w:pPr>
        <w:autoSpaceDE w:val="false"/>
        <w:autoSpaceDN w:val="false"/>
        <w:spacing w:line="380" w:lineRule="exact"/>
        <w:ind w:left="480"/>
        <w:jc w:val="both"/>
      </w:pPr>
      <w:r>
        <w:rPr>
          <w:rFonts w:hint="eastAsia" w:ascii="SimSun" w:hAnsi="SimSun" w:eastAsia="SimSun" w:cs="SimSun"/>
          <w:b/>
          <w:sz w:val="20"/>
        </w:rPr>
        <w:t>益寿延年名方</w:t>
      </w:r>
    </w:p>
    <w:p>
      <w:pPr>
        <w:autoSpaceDE w:val="false"/>
        <w:autoSpaceDN w:val="false"/>
        <w:spacing w:line="360" w:lineRule="exact"/>
        <w:ind w:left="60" w:right="0" w:firstLine="420"/>
        <w:jc w:val="both"/>
      </w:pPr>
      <w:r>
        <w:rPr>
          <w:rFonts w:hint="eastAsia" w:ascii="SimSun" w:hAnsi="SimSun" w:eastAsia="SimSun" w:cs="SimSun"/>
          <w:sz w:val="20"/>
        </w:rPr>
        <w:t>健脾益气方：人参固本丸《养生必用方》、大茯苓丸《圣济总录》、资生丸《兰台轨范》、八珍糕《外科正宗》等；</w:t>
      </w:r>
    </w:p>
    <w:p>
      <w:pPr>
        <w:autoSpaceDE w:val="false"/>
        <w:autoSpaceDN w:val="false"/>
        <w:spacing w:line="360" w:lineRule="exact"/>
        <w:ind w:left="60" w:right="0" w:firstLine="420"/>
        <w:jc w:val="both"/>
      </w:pPr>
      <w:r>
        <w:rPr>
          <w:rFonts w:hint="eastAsia" w:ascii="SimSun" w:hAnsi="SimSun" w:eastAsia="SimSun" w:cs="SimSun"/>
          <w:sz w:val="20"/>
        </w:rPr>
        <w:t>益肾方：彭祖延年柏子仁丸《千金翼方》、乌麻散《千金翼方》、何首乌丸《太平圣惠方》、枸杞子丸《圣济总录》</w:t>
      </w:r>
    </w:p>
    <w:p>
      <w:pPr>
        <w:autoSpaceDE w:val="false"/>
        <w:autoSpaceDN w:val="false"/>
        <w:spacing w:line="380" w:lineRule="exact"/>
        <w:ind w:left="480"/>
        <w:jc w:val="both"/>
      </w:pPr>
      <w:r>
        <w:rPr>
          <w:rFonts w:hint="eastAsia" w:ascii="SimSun" w:hAnsi="SimSun" w:eastAsia="SimSun" w:cs="SimSun"/>
          <w:b/>
          <w:sz w:val="20"/>
        </w:rPr>
        <w:t>其应用原则包括</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740"/>
          <w:tab w:val="left" w:pos="7620"/>
        </w:tabs>
        <w:autoSpaceDE w:val="false"/>
        <w:autoSpaceDN w:val="false"/>
        <w:spacing w:line="320" w:lineRule="exact"/>
        <w:ind w:left="1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427" name="shape427"/>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427" o:spid="1583715808786"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428" name="shape428"/>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428" o:spid="1583715808787"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429" name="shape429"/>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429" o:spid="1583715808788"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430" name="shape430"/>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430" o:spid="1583715808789"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0" locked="0" layoutInCell="1" allowOverlap="1">
                <wp:simplePos x="0" y="0"/>
                <wp:positionH relativeFrom="page">
                  <wp:posOffset>838200</wp:posOffset>
                </wp:positionH>
                <wp:positionV relativeFrom="page">
                  <wp:posOffset>889000</wp:posOffset>
                </wp:positionV>
                <wp:extent cx="1206500" cy="12700"/>
                <wp:effectExtent l="0" t="0" r="22225" b="31115"/>
                <wp:wrapNone/>
                <wp:docPr id="432" name="shape432"/>
                <wp:cNvGraphicFramePr/>
                <a:graphic>
                  <a:graphicData uri="http://schemas.microsoft.com/office/word/2010/wordprocessingShape">
                    <wps:wsp>
                      <wps:cNvSpPr/>
                      <wps:spPr>
                        <a:xfrm>
                          <a:off x="0" y="0"/>
                          <a:ext cx="1206500" cy="12700"/>
                        </a:xfrm>
                        <a:custGeom>
                          <a:avLst/>
                          <a:rect l="l" t="t" r="r" b="b"/>
                          <a:pathLst>
                            <a:path w="1206500" h="12700">
                              <a:moveTo>
                                <a:pt x="4444" y="1269"/>
                              </a:moveTo>
                              <a:lnTo>
                                <a:pt x="120396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66pt;margin-top:70pt;mso-wrap-style:square;z-index:10253072;mso-wrap-distance-left:9pt;mso-wrap-distance-top:0pt;mso-wrap-distance-right:9pt;mso-wrap-distance-bottom:0pt" id="shape432" o:spid="1583715808789" path="m4444,1269l1203960,1269" stroked="t" strokecolor="#0000ff" strokeweight="1pt"/>
            </w:pict>
          </mc:Fallback>
        </mc:AlternateContent>
      </w:r>
      <w:r>
        <mc:AlternateContent>
          <mc:Choice Requires="wps">
            <w:drawing>
              <wp:anchor distT="0" distB="0" distL="114300" distR="114300" simplePos="0" relativeHeight="10254096" behindDoc="0" locked="0" layoutInCell="1" allowOverlap="1">
                <wp:simplePos x="0" y="0"/>
                <wp:positionH relativeFrom="page">
                  <wp:posOffset>838200</wp:posOffset>
                </wp:positionH>
                <wp:positionV relativeFrom="page">
                  <wp:posOffset>1117600</wp:posOffset>
                </wp:positionV>
                <wp:extent cx="1079500" cy="12700"/>
                <wp:effectExtent l="0" t="0" r="22225" b="31115"/>
                <wp:wrapNone/>
                <wp:docPr id="433" name="shape433"/>
                <wp:cNvGraphicFramePr/>
                <a:graphic>
                  <a:graphicData uri="http://schemas.microsoft.com/office/word/2010/wordprocessingShape">
                    <wps:wsp>
                      <wps:cNvSpPr/>
                      <wps:spPr>
                        <a:xfrm>
                          <a:off x="0" y="0"/>
                          <a:ext cx="1079500" cy="12700"/>
                        </a:xfrm>
                        <a:custGeom>
                          <a:avLst/>
                          <a:rect l="l" t="t" r="r" b="b"/>
                          <a:pathLst>
                            <a:path w="1079500" h="12700">
                              <a:moveTo>
                                <a:pt x="4444" y="8889"/>
                              </a:moveTo>
                              <a:lnTo>
                                <a:pt x="107124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66pt;margin-top:88pt;mso-wrap-style:square;z-index:10254096;mso-wrap-distance-left:9pt;mso-wrap-distance-top:0pt;mso-wrap-distance-right:9pt;mso-wrap-distance-bottom:0pt" id="shape433" o:spid="1583715808789" path="m4444,8889l1071245,8889" stroked="t" strokecolor="#0000ff" strokeweight="1pt"/>
            </w:pict>
          </mc:Fallback>
        </mc:AlternateContent>
      </w:r>
      <w:r>
        <mc:AlternateContent>
          <mc:Choice Requires="wps">
            <w:drawing>
              <wp:anchor distT="0" distB="0" distL="114300" distR="114300" simplePos="0" relativeHeight="10255120" behindDoc="0" locked="0" layoutInCell="1" allowOverlap="1">
                <wp:simplePos x="0" y="0"/>
                <wp:positionH relativeFrom="page">
                  <wp:posOffset>838200</wp:posOffset>
                </wp:positionH>
                <wp:positionV relativeFrom="page">
                  <wp:posOffset>1358900</wp:posOffset>
                </wp:positionV>
                <wp:extent cx="1079500" cy="12700"/>
                <wp:effectExtent l="0" t="0" r="22225" b="31115"/>
                <wp:wrapNone/>
                <wp:docPr id="434" name="shape434"/>
                <wp:cNvGraphicFramePr/>
                <a:graphic>
                  <a:graphicData uri="http://schemas.microsoft.com/office/word/2010/wordprocessingShape">
                    <wps:wsp>
                      <wps:cNvSpPr/>
                      <wps:spPr>
                        <a:xfrm>
                          <a:off x="0" y="0"/>
                          <a:ext cx="1079500" cy="12700"/>
                        </a:xfrm>
                        <a:custGeom>
                          <a:avLst/>
                          <a:rect l="l" t="t" r="r" b="b"/>
                          <a:pathLst>
                            <a:path w="1079500" h="12700">
                              <a:moveTo>
                                <a:pt x="4444" y="5714"/>
                              </a:moveTo>
                              <a:lnTo>
                                <a:pt x="107124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66pt;margin-top:107pt;mso-wrap-style:square;z-index:10255120;mso-wrap-distance-left:9pt;mso-wrap-distance-top:0pt;mso-wrap-distance-right:9pt;mso-wrap-distance-bottom:0pt" id="shape434" o:spid="1583715808790" path="m4444,5714l1071245,5714" stroked="t" strokecolor="#0000ff" strokeweight="1pt"/>
            </w:pict>
          </mc:Fallback>
        </mc:AlternateContent>
      </w:r>
      <w:r>
        <mc:AlternateContent>
          <mc:Choice Requires="wps">
            <w:drawing>
              <wp:anchor distT="0" distB="0" distL="114300" distR="114300" simplePos="0" relativeHeight="10256144" behindDoc="0" locked="0" layoutInCell="1" allowOverlap="1">
                <wp:simplePos x="0" y="0"/>
                <wp:positionH relativeFrom="page">
                  <wp:posOffset>838200</wp:posOffset>
                </wp:positionH>
                <wp:positionV relativeFrom="page">
                  <wp:posOffset>1600200</wp:posOffset>
                </wp:positionV>
                <wp:extent cx="1079500" cy="12700"/>
                <wp:effectExtent l="0" t="0" r="22225" b="31115"/>
                <wp:wrapNone/>
                <wp:docPr id="435" name="shape435"/>
                <wp:cNvGraphicFramePr/>
                <a:graphic>
                  <a:graphicData uri="http://schemas.microsoft.com/office/word/2010/wordprocessingShape">
                    <wps:wsp>
                      <wps:cNvSpPr/>
                      <wps:spPr>
                        <a:xfrm>
                          <a:off x="0" y="0"/>
                          <a:ext cx="1079500" cy="12700"/>
                        </a:xfrm>
                        <a:custGeom>
                          <a:avLst/>
                          <a:rect l="l" t="t" r="r" b="b"/>
                          <a:pathLst>
                            <a:path w="1079500" h="12700">
                              <a:moveTo>
                                <a:pt x="4444" y="1904"/>
                              </a:moveTo>
                              <a:lnTo>
                                <a:pt x="107124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66pt;margin-top:126pt;mso-wrap-style:square;z-index:10256144;mso-wrap-distance-left:9pt;mso-wrap-distance-top:0pt;mso-wrap-distance-right:9pt;mso-wrap-distance-bottom:0pt" id="shape435" o:spid="1583715808790" path="m4444,1904l1071245,1904" stroked="t" strokecolor="#0000ff" strokeweight="1pt"/>
            </w:pict>
          </mc:Fallback>
        </mc:AlternateContent>
      </w:r>
      <w:r>
        <mc:AlternateContent>
          <mc:Choice Requires="wps">
            <w:drawing>
              <wp:anchor distT="0" distB="0" distL="114300" distR="114300" simplePos="0" relativeHeight="10257168" behindDoc="0" locked="0" layoutInCell="1" allowOverlap="1">
                <wp:simplePos x="0" y="0"/>
                <wp:positionH relativeFrom="page">
                  <wp:posOffset>838200</wp:posOffset>
                </wp:positionH>
                <wp:positionV relativeFrom="page">
                  <wp:posOffset>1828800</wp:posOffset>
                </wp:positionV>
                <wp:extent cx="1079500" cy="12700"/>
                <wp:effectExtent l="0" t="0" r="22225" b="31115"/>
                <wp:wrapNone/>
                <wp:docPr id="436" name="shape436"/>
                <wp:cNvGraphicFramePr/>
                <a:graphic>
                  <a:graphicData uri="http://schemas.microsoft.com/office/word/2010/wordprocessingShape">
                    <wps:wsp>
                      <wps:cNvSpPr/>
                      <wps:spPr>
                        <a:xfrm>
                          <a:off x="0" y="0"/>
                          <a:ext cx="1079500" cy="12700"/>
                        </a:xfrm>
                        <a:custGeom>
                          <a:avLst/>
                          <a:rect l="l" t="t" r="r" b="b"/>
                          <a:pathLst>
                            <a:path w="1079500" h="12700">
                              <a:moveTo>
                                <a:pt x="4444" y="11429"/>
                              </a:moveTo>
                              <a:lnTo>
                                <a:pt x="107124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66pt;margin-top:144pt;mso-wrap-style:square;z-index:10257168;mso-wrap-distance-left:9pt;mso-wrap-distance-top:0pt;mso-wrap-distance-right:9pt;mso-wrap-distance-bottom:0pt" id="shape436" o:spid="1583715808790" path="m4444,11429l1071245,11429"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2070100</wp:posOffset>
                </wp:positionV>
                <wp:extent cx="1206500" cy="12700"/>
                <wp:effectExtent l="0" t="0" r="22225" b="31115"/>
                <wp:wrapNone/>
                <wp:docPr id="437" name="shape437"/>
                <wp:cNvGraphicFramePr/>
                <a:graphic>
                  <a:graphicData uri="http://schemas.microsoft.com/office/word/2010/wordprocessingShape">
                    <wps:wsp>
                      <wps:cNvSpPr/>
                      <wps:spPr>
                        <a:xfrm>
                          <a:off x="0" y="0"/>
                          <a:ext cx="1206500" cy="12700"/>
                        </a:xfrm>
                        <a:custGeom>
                          <a:avLst/>
                          <a:rect l="l" t="t" r="r" b="b"/>
                          <a:pathLst>
                            <a:path w="1206500" h="12700">
                              <a:moveTo>
                                <a:pt x="4444" y="8889"/>
                              </a:moveTo>
                              <a:lnTo>
                                <a:pt x="120396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66pt;margin-top:163pt;mso-wrap-style:square;z-index:10267408;mso-wrap-distance-left:9pt;mso-wrap-distance-top:0pt;mso-wrap-distance-right:9pt;mso-wrap-distance-bottom:0pt" id="shape437" o:spid="1583715808791" path="m4444,8889l1203960,8889"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1231900</wp:posOffset>
                </wp:positionH>
                <wp:positionV relativeFrom="page">
                  <wp:posOffset>2552700</wp:posOffset>
                </wp:positionV>
                <wp:extent cx="546100" cy="12700"/>
                <wp:effectExtent l="0" t="0" r="22225" b="31115"/>
                <wp:wrapNone/>
                <wp:docPr id="438" name="shape438"/>
                <wp:cNvGraphicFramePr/>
                <a:graphic>
                  <a:graphicData uri="http://schemas.microsoft.com/office/word/2010/wordprocessingShape">
                    <wps:wsp>
                      <wps:cNvSpPr/>
                      <wps:spPr>
                        <a:xfrm>
                          <a:off x="0" y="0"/>
                          <a:ext cx="546100" cy="12700"/>
                        </a:xfrm>
                        <a:custGeom>
                          <a:avLst/>
                          <a:rect l="l" t="t" r="r" b="b"/>
                          <a:pathLst>
                            <a:path w="546100" h="12700">
                              <a:moveTo>
                                <a:pt x="10160" y="634"/>
                              </a:moveTo>
                              <a:lnTo>
                                <a:pt x="544829"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7pt;margin-top:201pt;mso-wrap-style:square;z-index:10268432;mso-wrap-distance-left:9pt;mso-wrap-distance-top:0pt;mso-wrap-distance-right:9pt;mso-wrap-distance-bottom:0pt" id="shape438" o:spid="1583715808791" path="m10160,634l544829,63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1231900</wp:posOffset>
                </wp:positionH>
                <wp:positionV relativeFrom="page">
                  <wp:posOffset>3022600</wp:posOffset>
                </wp:positionV>
                <wp:extent cx="546100" cy="12700"/>
                <wp:effectExtent l="0" t="0" r="22225" b="31115"/>
                <wp:wrapNone/>
                <wp:docPr id="439" name="shape439"/>
                <wp:cNvGraphicFramePr/>
                <a:graphic>
                  <a:graphicData uri="http://schemas.microsoft.com/office/word/2010/wordprocessingShape">
                    <wps:wsp>
                      <wps:cNvSpPr/>
                      <wps:spPr>
                        <a:xfrm>
                          <a:off x="0" y="0"/>
                          <a:ext cx="546100" cy="12700"/>
                        </a:xfrm>
                        <a:custGeom>
                          <a:avLst/>
                          <a:rect l="l" t="t" r="r" b="b"/>
                          <a:pathLst>
                            <a:path w="546100" h="12700">
                              <a:moveTo>
                                <a:pt x="10160" y="6350"/>
                              </a:moveTo>
                              <a:lnTo>
                                <a:pt x="544829"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7pt;margin-top:238pt;mso-wrap-style:square;z-index:10269456;mso-wrap-distance-left:9pt;mso-wrap-distance-top:0pt;mso-wrap-distance-right:9pt;mso-wrap-distance-bottom:0pt" id="shape439" o:spid="1583715808791" path="m10160,6350l544829,6350"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1231900</wp:posOffset>
                </wp:positionH>
                <wp:positionV relativeFrom="page">
                  <wp:posOffset>3492500</wp:posOffset>
                </wp:positionV>
                <wp:extent cx="546100" cy="12700"/>
                <wp:effectExtent l="0" t="0" r="22225" b="31115"/>
                <wp:wrapNone/>
                <wp:docPr id="440" name="shape440"/>
                <wp:cNvGraphicFramePr/>
                <a:graphic>
                  <a:graphicData uri="http://schemas.microsoft.com/office/word/2010/wordprocessingShape">
                    <wps:wsp>
                      <wps:cNvSpPr/>
                      <wps:spPr>
                        <a:xfrm>
                          <a:off x="0" y="0"/>
                          <a:ext cx="546100" cy="12700"/>
                        </a:xfrm>
                        <a:custGeom>
                          <a:avLst/>
                          <a:rect l="l" t="t" r="r" b="b"/>
                          <a:pathLst>
                            <a:path w="546100" h="12700">
                              <a:moveTo>
                                <a:pt x="2539" y="11429"/>
                              </a:moveTo>
                              <a:lnTo>
                                <a:pt x="53593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7pt;margin-top:275pt;mso-wrap-style:square;z-index:10270480;mso-wrap-distance-left:9pt;mso-wrap-distance-top:0pt;mso-wrap-distance-right:9pt;mso-wrap-distance-bottom:0pt" id="shape440" o:spid="1583715808792" path="m2539,11429l535939,1142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1905000</wp:posOffset>
                </wp:positionH>
                <wp:positionV relativeFrom="page">
                  <wp:posOffset>4216400</wp:posOffset>
                </wp:positionV>
                <wp:extent cx="2552700" cy="12700"/>
                <wp:effectExtent l="0" t="0" r="22225" b="31115"/>
                <wp:wrapNone/>
                <wp:docPr id="441" name="shape441"/>
                <wp:cNvGraphicFramePr/>
                <a:graphic>
                  <a:graphicData uri="http://schemas.microsoft.com/office/word/2010/wordprocessingShape">
                    <wps:wsp>
                      <wps:cNvSpPr/>
                      <wps:spPr>
                        <a:xfrm>
                          <a:off x="0" y="0"/>
                          <a:ext cx="2552700" cy="12700"/>
                        </a:xfrm>
                        <a:custGeom>
                          <a:avLst/>
                          <a:rect l="l" t="t" r="r" b="b"/>
                          <a:pathLst>
                            <a:path w="2552700" h="12700">
                              <a:moveTo>
                                <a:pt x="5714" y="1269"/>
                              </a:moveTo>
                              <a:lnTo>
                                <a:pt x="2541904"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552700,12700" style="position:absolute;left:0;top:0;visibility:visible;mso-position-horizontal:absolute;mso-position-horizontal-relative:page;mso-position-vertical:absolute;mso-position-vertical-relative:page;width:201pt;height:1pt;margin-left:150pt;margin-top:332pt;mso-wrap-style:square;z-index:10271504;mso-wrap-distance-left:9pt;mso-wrap-distance-top:0pt;mso-wrap-distance-right:9pt;mso-wrap-distance-bottom:0pt" id="shape441" o:spid="1583715808792" path="m5714,1269l2541904,126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1231900</wp:posOffset>
                </wp:positionH>
                <wp:positionV relativeFrom="page">
                  <wp:posOffset>5880100</wp:posOffset>
                </wp:positionV>
                <wp:extent cx="546100" cy="12700"/>
                <wp:effectExtent l="0" t="0" r="22225" b="31115"/>
                <wp:wrapNone/>
                <wp:docPr id="442" name="shape442"/>
                <wp:cNvGraphicFramePr/>
                <a:graphic>
                  <a:graphicData uri="http://schemas.microsoft.com/office/word/2010/wordprocessingShape">
                    <wps:wsp>
                      <wps:cNvSpPr/>
                      <wps:spPr>
                        <a:xfrm>
                          <a:off x="0" y="0"/>
                          <a:ext cx="546100" cy="12700"/>
                        </a:xfrm>
                        <a:custGeom>
                          <a:avLst/>
                          <a:rect l="l" t="t" r="r" b="b"/>
                          <a:pathLst>
                            <a:path w="546100" h="12700">
                              <a:moveTo>
                                <a:pt x="10160" y="1269"/>
                              </a:moveTo>
                              <a:lnTo>
                                <a:pt x="54356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7pt;margin-top:463pt;mso-wrap-style:square;z-index:10272528;mso-wrap-distance-left:9pt;mso-wrap-distance-top:0pt;mso-wrap-distance-right:9pt;mso-wrap-distance-bottom:0pt" id="shape442" o:spid="1583715808793" path="m10160,1269l543560,126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1219200</wp:posOffset>
                </wp:positionH>
                <wp:positionV relativeFrom="page">
                  <wp:posOffset>6108700</wp:posOffset>
                </wp:positionV>
                <wp:extent cx="546100" cy="12700"/>
                <wp:effectExtent l="0" t="0" r="22225" b="31115"/>
                <wp:wrapNone/>
                <wp:docPr id="443" name="shape443"/>
                <wp:cNvGraphicFramePr/>
                <a:graphic>
                  <a:graphicData uri="http://schemas.microsoft.com/office/word/2010/wordprocessingShape">
                    <wps:wsp>
                      <wps:cNvSpPr/>
                      <wps:spPr>
                        <a:xfrm>
                          <a:off x="0" y="0"/>
                          <a:ext cx="546100" cy="12700"/>
                        </a:xfrm>
                        <a:custGeom>
                          <a:avLst/>
                          <a:rect l="l" t="t" r="r" b="b"/>
                          <a:pathLst>
                            <a:path w="546100" h="12700">
                              <a:moveTo>
                                <a:pt x="10160" y="10794"/>
                              </a:moveTo>
                              <a:lnTo>
                                <a:pt x="54356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6pt;margin-top:481pt;mso-wrap-style:square;z-index:10273552;mso-wrap-distance-left:9pt;mso-wrap-distance-top:0pt;mso-wrap-distance-right:9pt;mso-wrap-distance-bottom:0pt" id="shape443" o:spid="1583715808793" path="m10160,10794l543560,1079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1231900</wp:posOffset>
                </wp:positionH>
                <wp:positionV relativeFrom="page">
                  <wp:posOffset>6350000</wp:posOffset>
                </wp:positionV>
                <wp:extent cx="1219200" cy="12700"/>
                <wp:effectExtent l="0" t="0" r="22225" b="31115"/>
                <wp:wrapNone/>
                <wp:docPr id="444" name="shape444"/>
                <wp:cNvGraphicFramePr/>
                <a:graphic>
                  <a:graphicData uri="http://schemas.microsoft.com/office/word/2010/wordprocessingShape">
                    <wps:wsp>
                      <wps:cNvSpPr/>
                      <wps:spPr>
                        <a:xfrm>
                          <a:off x="0" y="0"/>
                          <a:ext cx="1219200" cy="12700"/>
                        </a:xfrm>
                        <a:custGeom>
                          <a:avLst/>
                          <a:rect l="l" t="t" r="r" b="b"/>
                          <a:pathLst>
                            <a:path w="1219200" h="12700">
                              <a:moveTo>
                                <a:pt x="10160" y="6984"/>
                              </a:moveTo>
                              <a:lnTo>
                                <a:pt x="121094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97pt;margin-top:500pt;mso-wrap-style:square;z-index:10274576;mso-wrap-distance-left:9pt;mso-wrap-distance-top:0pt;mso-wrap-distance-right:9pt;mso-wrap-distance-bottom:0pt" id="shape444" o:spid="1583715808793" path="m10160,6984l1210945,698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1231900</wp:posOffset>
                </wp:positionH>
                <wp:positionV relativeFrom="page">
                  <wp:posOffset>6591300</wp:posOffset>
                </wp:positionV>
                <wp:extent cx="546100" cy="12700"/>
                <wp:effectExtent l="0" t="0" r="22225" b="31115"/>
                <wp:wrapNone/>
                <wp:docPr id="445" name="shape445"/>
                <wp:cNvGraphicFramePr/>
                <a:graphic>
                  <a:graphicData uri="http://schemas.microsoft.com/office/word/2010/wordprocessingShape">
                    <wps:wsp>
                      <wps:cNvSpPr/>
                      <wps:spPr>
                        <a:xfrm>
                          <a:off x="0" y="0"/>
                          <a:ext cx="546100" cy="12700"/>
                        </a:xfrm>
                        <a:custGeom>
                          <a:avLst/>
                          <a:rect l="l" t="t" r="r" b="b"/>
                          <a:pathLst>
                            <a:path w="546100" h="12700">
                              <a:moveTo>
                                <a:pt x="10160" y="3809"/>
                              </a:moveTo>
                              <a:lnTo>
                                <a:pt x="54356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7pt;margin-top:519pt;mso-wrap-style:square;z-index:10275600;mso-wrap-distance-left:9pt;mso-wrap-distance-top:0pt;mso-wrap-distance-right:9pt;mso-wrap-distance-bottom:0pt" id="shape445" o:spid="1583715808794" path="m10160,3809l543560,380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508000</wp:posOffset>
                </wp:positionH>
                <wp:positionV relativeFrom="page">
                  <wp:posOffset>749300</wp:posOffset>
                </wp:positionV>
                <wp:extent cx="1511300" cy="1625600"/>
                <wp:effectExtent l="0" t="0" r="22225" b="31115"/>
                <wp:wrapNone/>
                <wp:docPr id="446" name="shape446"/>
                <wp:cNvGraphicFramePr/>
                <a:graphic>
                  <a:graphicData uri="http://schemas.microsoft.com/office/word/2010/wordprocessingShape">
                    <wps:wsp>
                      <wps:cNvSpPr/>
                      <wps:spPr>
                        <a:xfrm>
                          <a:off x="0" y="0"/>
                          <a:ext cx="1511300" cy="1625600"/>
                        </a:xfrm>
                        <a:prstGeom prst="rect">
                          <a:avLst/>
                        </a:prstGeom>
                      </wps:spPr>
                      <wps:txbx id="446">
                        <w:txbxContent>
                          <w:p>
                            <w:pPr>
                              <w:spacing w:line="-200" w:lineRule="exact"/>
                              <w:ind w:left="320"/>
                              <w:jc w:val="both"/>
                            </w:pPr>
                            <w:r>
                              <w:rPr>
                                <w:rFonts w:hint="eastAsia" w:ascii="SimSun" w:hAnsi="SimSun" w:eastAsia="SimSun" w:cs="SimSun"/>
                                <w:color w:val="0000ff"/>
                                <w:sz w:val="20"/>
                              </w:rPr>
                              <w:t>（一）不盲目进补；</w:t>
                            </w:r>
                          </w:p>
                          <w:p>
                            <w:pPr>
                              <w:spacing w:line="380" w:lineRule="exact"/>
                              <w:ind w:left="320"/>
                              <w:jc w:val="both"/>
                            </w:pPr>
                            <w:r>
                              <w:rPr>
                                <w:rFonts w:hint="eastAsia" w:ascii="SimSun" w:hAnsi="SimSun" w:eastAsia="SimSun" w:cs="SimSun"/>
                                <w:color w:val="0000ff"/>
                                <w:sz w:val="20"/>
                              </w:rPr>
                              <w:t>（二）补勿过偏；</w:t>
                            </w:r>
                          </w:p>
                          <w:p>
                            <w:pPr>
                              <w:spacing w:line="380" w:lineRule="exact"/>
                              <w:ind w:left="320"/>
                              <w:jc w:val="both"/>
                            </w:pPr>
                            <w:r>
                              <w:rPr>
                                <w:rFonts w:hint="eastAsia" w:ascii="SimSun" w:hAnsi="SimSun" w:eastAsia="SimSun" w:cs="SimSun"/>
                                <w:color w:val="0000ff"/>
                                <w:sz w:val="20"/>
                              </w:rPr>
                              <w:t>（三）辨证进补；</w:t>
                            </w:r>
                          </w:p>
                          <w:p>
                            <w:pPr>
                              <w:spacing w:line="360" w:lineRule="exact"/>
                              <w:ind w:left="320"/>
                              <w:jc w:val="both"/>
                            </w:pPr>
                            <w:r>
                              <w:rPr>
                                <w:rFonts w:hint="eastAsia" w:ascii="SimSun" w:hAnsi="SimSun" w:eastAsia="SimSun" w:cs="SimSun"/>
                                <w:color w:val="0000ff"/>
                                <w:sz w:val="20"/>
                              </w:rPr>
                              <w:t>（四）盛者宜泻；</w:t>
                            </w:r>
                          </w:p>
                          <w:p>
                            <w:pPr>
                              <w:spacing w:line="380" w:lineRule="exact"/>
                              <w:ind w:left="320"/>
                              <w:jc w:val="both"/>
                            </w:pPr>
                            <w:r>
                              <w:rPr>
                                <w:rFonts w:hint="eastAsia" w:ascii="SimSun" w:hAnsi="SimSun" w:eastAsia="SimSun" w:cs="SimSun"/>
                                <w:color w:val="0000ff"/>
                                <w:sz w:val="20"/>
                              </w:rPr>
                              <w:t>（五）泻不伤正；</w:t>
                            </w:r>
                          </w:p>
                          <w:p>
                            <w:pPr>
                              <w:spacing w:line="380" w:lineRule="exact"/>
                              <w:ind w:left="320"/>
                              <w:jc w:val="both"/>
                            </w:pPr>
                            <w:r>
                              <w:rPr>
                                <w:rFonts w:hint="eastAsia" w:ascii="SimSun" w:hAnsi="SimSun" w:eastAsia="SimSun" w:cs="SimSun"/>
                                <w:color w:val="0000ff"/>
                                <w:sz w:val="20"/>
                              </w:rPr>
                              <w:t>（六）用药宜缓等。</w:t>
                            </w:r>
                          </w:p>
                          <w:p>
                            <w:pPr>
                              <w:spacing w:line="380" w:lineRule="exact"/>
                              <w:ind w:left="0"/>
                              <w:jc w:val="both"/>
                            </w:pPr>
                            <w:r>
                              <w:rPr>
                                <w:rFonts w:hint="eastAsia" w:ascii="SimSun" w:hAnsi="SimSun" w:eastAsia="SimSun" w:cs="SimSun"/>
                                <w:b/>
                                <w:sz w:val="20"/>
                              </w:rPr>
                              <w:t>六、起居调养</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9pt;height:128pt;margin-left:40pt;margin-top:59pt;mso-wrap-style:none;z-index:10276624;mso-wrap-distance-left:9pt;mso-wrap-distance-top:0pt;mso-wrap-distance-right:9pt;mso-wrap-distance-bottom:0pt" id="shape446" o:spid="1583715808794" stroked="f">
                <v:textbox>
                  <w:txbxContent>
                    <w:p>
                      <w:pPr>
                        <w:spacing w:line="-200" w:lineRule="exact"/>
                        <w:ind w:left="320"/>
                        <w:jc w:val="both"/>
                      </w:pPr>
                      <w:r>
                        <w:rPr>
                          <w:rFonts w:hint="eastAsia" w:ascii="SimSun" w:hAnsi="SimSun" w:eastAsia="SimSun" w:cs="SimSun"/>
                          <w:color w:val="0000ff"/>
                          <w:sz w:val="20"/>
                        </w:rPr>
                        <w:t>（一）不盲目进补；</w:t>
                      </w:r>
                    </w:p>
                    <w:p>
                      <w:pPr>
                        <w:spacing w:line="380" w:lineRule="exact"/>
                        <w:ind w:left="320"/>
                        <w:jc w:val="both"/>
                      </w:pPr>
                      <w:r>
                        <w:rPr>
                          <w:rFonts w:hint="eastAsia" w:ascii="SimSun" w:hAnsi="SimSun" w:eastAsia="SimSun" w:cs="SimSun"/>
                          <w:color w:val="0000ff"/>
                          <w:sz w:val="20"/>
                        </w:rPr>
                        <w:t>（二）补勿过偏；</w:t>
                      </w:r>
                    </w:p>
                    <w:p>
                      <w:pPr>
                        <w:spacing w:line="380" w:lineRule="exact"/>
                        <w:ind w:left="320"/>
                        <w:jc w:val="both"/>
                      </w:pPr>
                      <w:r>
                        <w:rPr>
                          <w:rFonts w:hint="eastAsia" w:ascii="SimSun" w:hAnsi="SimSun" w:eastAsia="SimSun" w:cs="SimSun"/>
                          <w:color w:val="0000ff"/>
                          <w:sz w:val="20"/>
                        </w:rPr>
                        <w:t>（三）辨证进补；</w:t>
                      </w:r>
                    </w:p>
                    <w:p>
                      <w:pPr>
                        <w:spacing w:line="360" w:lineRule="exact"/>
                        <w:ind w:left="320"/>
                        <w:jc w:val="both"/>
                      </w:pPr>
                      <w:r>
                        <w:rPr>
                          <w:rFonts w:hint="eastAsia" w:ascii="SimSun" w:hAnsi="SimSun" w:eastAsia="SimSun" w:cs="SimSun"/>
                          <w:color w:val="0000ff"/>
                          <w:sz w:val="20"/>
                        </w:rPr>
                        <w:t>（四）盛者宜泻；</w:t>
                      </w:r>
                    </w:p>
                    <w:p>
                      <w:pPr>
                        <w:spacing w:line="380" w:lineRule="exact"/>
                        <w:ind w:left="320"/>
                        <w:jc w:val="both"/>
                      </w:pPr>
                      <w:r>
                        <w:rPr>
                          <w:rFonts w:hint="eastAsia" w:ascii="SimSun" w:hAnsi="SimSun" w:eastAsia="SimSun" w:cs="SimSun"/>
                          <w:color w:val="0000ff"/>
                          <w:sz w:val="20"/>
                        </w:rPr>
                        <w:t>（五）泻不伤正；</w:t>
                      </w:r>
                    </w:p>
                    <w:p>
                      <w:pPr>
                        <w:spacing w:line="380" w:lineRule="exact"/>
                        <w:ind w:left="320"/>
                        <w:jc w:val="both"/>
                      </w:pPr>
                      <w:r>
                        <w:rPr>
                          <w:rFonts w:hint="eastAsia" w:ascii="SimSun" w:hAnsi="SimSun" w:eastAsia="SimSun" w:cs="SimSun"/>
                          <w:color w:val="0000ff"/>
                          <w:sz w:val="20"/>
                        </w:rPr>
                        <w:t>（六）用药宜缓等。</w:t>
                      </w:r>
                    </w:p>
                    <w:p>
                      <w:pPr>
                        <w:spacing w:line="380" w:lineRule="exact"/>
                        <w:ind w:left="0"/>
                        <w:jc w:val="both"/>
                      </w:pPr>
                      <w:r>
                        <w:rPr>
                          <w:rFonts w:hint="eastAsia" w:ascii="SimSun" w:hAnsi="SimSun" w:eastAsia="SimSun" w:cs="SimSun"/>
                          <w:b/>
                          <w:sz w:val="20"/>
                        </w:rPr>
                        <w:t>六、起居调养</w:t>
                      </w:r>
                    </w:p>
                  </w:txbxContent>
                </v:textbox>
              </v:rec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447" name="image447" descr=""/>
            <wp:cNvGraphicFramePr>
              <a:graphicFrameLocks noChangeAspect="true"/>
            </wp:cNvGraphicFramePr>
            <a:graphic>
              <a:graphicData uri="http://schemas.openxmlformats.org/drawingml/2006/picture">
                <pic:pic>
                  <pic:nvPicPr>
                    <pic:cNvPr id="447" name="image447"/>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60" w:right="0" w:firstLine="420"/>
        <w:jc w:val="both"/>
      </w:pPr>
      <w:r>
        <w:rPr>
          <w:rFonts w:hint="eastAsia" w:ascii="SimSun" w:hAnsi="SimSun" w:eastAsia="SimSun" w:cs="SimSun"/>
          <w:sz w:val="20"/>
        </w:rPr>
        <w:t>（一）</w:t>
      </w:r>
      <w:r>
        <w:rPr>
          <w:rFonts w:hint="eastAsia" w:ascii="SimSun" w:hAnsi="SimSun" w:eastAsia="SimSun" w:cs="SimSun"/>
          <w:color w:val="0000ff"/>
          <w:sz w:val="20"/>
        </w:rPr>
        <w:t>和谐自然</w:t>
      </w:r>
      <w:r>
        <w:rPr>
          <w:rFonts w:hint="eastAsia" w:ascii="SimSun" w:hAnsi="SimSun" w:eastAsia="SimSun" w:cs="SimSun"/>
          <w:sz w:val="20"/>
        </w:rPr>
        <w:t>：强调人与自然的和谐。中医认为，自然环境的优劣，直接影响人的寿命的长短，对环境的选择和相处十分看重。</w:t>
      </w:r>
    </w:p>
    <w:p>
      <w:pPr>
        <w:autoSpaceDE w:val="false"/>
        <w:autoSpaceDN w:val="false"/>
        <w:spacing w:line="360" w:lineRule="exact"/>
        <w:ind w:left="160" w:right="120" w:firstLine="420"/>
        <w:jc w:val="both"/>
      </w:pPr>
      <w:r>
        <w:rPr>
          <w:rFonts w:hint="eastAsia" w:ascii="SimSun" w:hAnsi="SimSun" w:eastAsia="SimSun" w:cs="SimSun"/>
          <w:sz w:val="20"/>
        </w:rPr>
        <w:t>（二）</w:t>
      </w:r>
      <w:r>
        <w:rPr>
          <w:rFonts w:hint="eastAsia" w:ascii="SimSun" w:hAnsi="SimSun" w:eastAsia="SimSun" w:cs="SimSun"/>
          <w:color w:val="0000ff"/>
          <w:sz w:val="20"/>
        </w:rPr>
        <w:t>起居有常</w:t>
      </w:r>
      <w:r>
        <w:rPr>
          <w:rFonts w:hint="eastAsia" w:ascii="SimSun" w:hAnsi="SimSun" w:eastAsia="SimSun" w:cs="SimSun"/>
          <w:sz w:val="20"/>
        </w:rPr>
        <w:t>：中医养生家认为起卧休息只有与自然界阴阳消长的变化规律相适应，才能有益于健康，也就是古人所说的</w:t>
      </w:r>
      <w:r>
        <w:rPr>
          <w:rFonts w:hint="eastAsia" w:ascii="Times New Roman" w:hAnsi="Times New Roman" w:eastAsia="Times New Roman" w:cs="Times New Roman"/>
          <w:sz w:val="20"/>
        </w:rPr>
        <w:t>“</w:t>
      </w:r>
      <w:r>
        <w:rPr>
          <w:rFonts w:hint="eastAsia" w:ascii="SimSun" w:hAnsi="SimSun" w:eastAsia="SimSun" w:cs="SimSun"/>
          <w:sz w:val="20"/>
        </w:rPr>
        <w:t>日出而作，日入而息</w:t>
      </w:r>
      <w:r>
        <w:rPr>
          <w:rFonts w:hint="eastAsia" w:ascii="Times New Roman" w:hAnsi="Times New Roman" w:eastAsia="Times New Roman" w:cs="Times New Roman"/>
          <w:sz w:val="20"/>
        </w:rPr>
        <w:t>”</w:t>
      </w:r>
      <w:r>
        <w:rPr>
          <w:rFonts w:hint="eastAsia" w:ascii="SimSun" w:hAnsi="SimSun" w:eastAsia="SimSun" w:cs="SimSun"/>
          <w:sz w:val="20"/>
        </w:rPr>
        <w:t>，这样可以起到保持阴阳运动平衡协调的作用。</w:t>
      </w:r>
    </w:p>
    <w:p>
      <w:pPr>
        <w:autoSpaceDE w:val="false"/>
        <w:autoSpaceDN w:val="false"/>
        <w:spacing w:line="380" w:lineRule="exact"/>
        <w:ind w:left="580"/>
        <w:jc w:val="both"/>
      </w:pPr>
      <w:r>
        <w:rPr>
          <w:rFonts w:hint="eastAsia" w:ascii="SimSun" w:hAnsi="SimSun" w:eastAsia="SimSun" w:cs="SimSun"/>
          <w:sz w:val="20"/>
        </w:rPr>
        <w:t>（三）</w:t>
      </w:r>
      <w:r>
        <w:rPr>
          <w:rFonts w:hint="eastAsia" w:ascii="SimSun" w:hAnsi="SimSun" w:eastAsia="SimSun" w:cs="SimSun"/>
          <w:color w:val="0000ff"/>
          <w:sz w:val="20"/>
        </w:rPr>
        <w:t>劳逸适度</w:t>
      </w:r>
      <w:r>
        <w:rPr>
          <w:rFonts w:hint="eastAsia" w:ascii="SimSun" w:hAnsi="SimSun" w:eastAsia="SimSun" w:cs="SimSun"/>
          <w:sz w:val="20"/>
        </w:rPr>
        <w:t>：古人主张劳逸</w:t>
      </w:r>
      <w:r>
        <w:rPr>
          <w:rFonts w:hint="eastAsia" w:ascii="Times New Roman" w:hAnsi="Times New Roman" w:eastAsia="Times New Roman" w:cs="Times New Roman"/>
          <w:sz w:val="20"/>
        </w:rPr>
        <w:t>“</w:t>
      </w:r>
      <w:r>
        <w:rPr>
          <w:rFonts w:hint="eastAsia" w:ascii="SimSun" w:hAnsi="SimSun" w:eastAsia="SimSun" w:cs="SimSun"/>
          <w:sz w:val="20"/>
        </w:rPr>
        <w:t>中和</w:t>
      </w:r>
      <w:r>
        <w:rPr>
          <w:rFonts w:hint="eastAsia" w:ascii="Times New Roman" w:hAnsi="Times New Roman" w:eastAsia="Times New Roman" w:cs="Times New Roman"/>
          <w:sz w:val="20"/>
        </w:rPr>
        <w:t>”</w:t>
      </w:r>
      <w:r>
        <w:rPr>
          <w:rFonts w:hint="eastAsia" w:ascii="SimSun" w:hAnsi="SimSun" w:eastAsia="SimSun" w:cs="SimSun"/>
          <w:sz w:val="20"/>
        </w:rPr>
        <w:t>，有常有节，认为劳逸过度，精竭形弊是导致内伤虚损的重要原因。</w:t>
      </w:r>
    </w:p>
    <w:p>
      <w:pPr>
        <w:autoSpaceDE w:val="false"/>
        <w:autoSpaceDN w:val="false"/>
        <w:spacing w:line="380" w:lineRule="exact"/>
        <w:ind w:left="160"/>
        <w:jc w:val="both"/>
      </w:pPr>
      <w:r>
        <w:rPr>
          <w:rFonts w:hint="eastAsia" w:ascii="SimSun" w:hAnsi="SimSun" w:eastAsia="SimSun" w:cs="SimSun"/>
          <w:sz w:val="20"/>
        </w:rPr>
        <w:t>五劳所伤：久视伤血、久卧伤气、久坐伤肉、久立伤骨、久行伤筋。</w:t>
      </w:r>
    </w:p>
    <w:p>
      <w:pPr>
        <w:autoSpaceDE w:val="false"/>
        <w:autoSpaceDN w:val="false"/>
        <w:spacing w:line="380" w:lineRule="exact"/>
        <w:ind w:left="160"/>
        <w:jc w:val="both"/>
      </w:pPr>
      <w:r>
        <w:rPr>
          <w:rFonts w:hint="eastAsia" w:ascii="SimSun" w:hAnsi="SimSun" w:eastAsia="SimSun" w:cs="SimSun"/>
          <w:b/>
          <w:sz w:val="20"/>
        </w:rPr>
        <w:t>七、娱乐养生</w:t>
      </w:r>
    </w:p>
    <w:p>
      <w:pPr>
        <w:autoSpaceDE w:val="false"/>
        <w:autoSpaceDN w:val="false"/>
        <w:spacing w:line="360" w:lineRule="exact"/>
        <w:ind w:left="160" w:right="100" w:firstLine="420"/>
        <w:jc w:val="both"/>
      </w:pPr>
      <w:r>
        <w:rPr>
          <w:rFonts w:hint="eastAsia" w:ascii="SimSun" w:hAnsi="SimSun" w:eastAsia="SimSun" w:cs="SimSun"/>
          <w:sz w:val="20"/>
        </w:rPr>
        <w:t>各种娱乐活动，如</w:t>
      </w:r>
      <w:r>
        <w:rPr>
          <w:rFonts w:hint="eastAsia" w:ascii="SimSun" w:hAnsi="SimSun" w:eastAsia="SimSun" w:cs="SimSun"/>
          <w:color w:val="0000ff"/>
          <w:sz w:val="20"/>
        </w:rPr>
        <w:t>琴棋书画、花木鸟鱼、旅游观光、艺术欣赏</w:t>
      </w:r>
      <w:r>
        <w:rPr>
          <w:rFonts w:hint="eastAsia" w:ascii="SimSun" w:hAnsi="SimSun" w:eastAsia="SimSun" w:cs="SimSun"/>
          <w:sz w:val="20"/>
        </w:rPr>
        <w:t>等，可怡神养性，防病健身。琴、棋、书、画，被古人称为四大雅趣，也是娱乐养生的主要形式和方法。</w:t>
      </w:r>
    </w:p>
    <w:p>
      <w:pPr>
        <w:autoSpaceDE w:val="false"/>
        <w:autoSpaceDN w:val="false"/>
        <w:spacing w:line="380" w:lineRule="exact"/>
        <w:ind w:left="160" w:right="0" w:firstLine="420"/>
        <w:jc w:val="both"/>
      </w:pPr>
      <w:r>
        <w:rPr>
          <w:rFonts w:hint="eastAsia" w:ascii="SimSun" w:hAnsi="SimSun" w:eastAsia="SimSun" w:cs="SimSun"/>
          <w:sz w:val="20"/>
        </w:rPr>
        <w:t>历代养生家多提倡远足郊游、欣赏花木鸟鱼，而道家、佛家的庵、观、寺，庙也多建立在环山抱水，风景优美之处，以得山水之清气，修身养性。</w:t>
      </w:r>
    </w:p>
    <w:p>
      <w:pPr>
        <w:autoSpaceDE w:val="false"/>
        <w:autoSpaceDN w:val="false"/>
        <w:spacing w:line="360" w:lineRule="exact"/>
        <w:ind w:left="160"/>
        <w:jc w:val="both"/>
      </w:pPr>
      <w:r>
        <w:rPr>
          <w:rFonts w:hint="eastAsia" w:ascii="SimSun" w:hAnsi="SimSun" w:eastAsia="SimSun" w:cs="SimSun"/>
          <w:b/>
          <w:sz w:val="20"/>
        </w:rPr>
        <w:t>八、精神养生</w:t>
      </w:r>
    </w:p>
    <w:p>
      <w:pPr>
        <w:autoSpaceDE w:val="false"/>
        <w:autoSpaceDN w:val="false"/>
        <w:spacing w:line="380" w:lineRule="exact"/>
        <w:ind w:left="160" w:right="0" w:firstLine="420"/>
        <w:jc w:val="both"/>
      </w:pPr>
      <w:r>
        <w:rPr>
          <w:rFonts w:hint="eastAsia" w:ascii="SimSun" w:hAnsi="SimSun" w:eastAsia="SimSun" w:cs="SimSun"/>
          <w:sz w:val="20"/>
        </w:rPr>
        <w:t>精神养生，就是在</w:t>
      </w:r>
      <w:r>
        <w:rPr>
          <w:rFonts w:hint="eastAsia" w:ascii="Times New Roman" w:hAnsi="Times New Roman" w:eastAsia="Times New Roman" w:cs="Times New Roman"/>
          <w:sz w:val="20"/>
        </w:rPr>
        <w:t>“</w:t>
      </w:r>
      <w:r>
        <w:rPr>
          <w:rFonts w:hint="eastAsia" w:ascii="SimSun" w:hAnsi="SimSun" w:eastAsia="SimSun" w:cs="SimSun"/>
          <w:sz w:val="20"/>
        </w:rPr>
        <w:t>天人相应</w:t>
      </w:r>
      <w:r>
        <w:rPr>
          <w:rFonts w:hint="eastAsia" w:ascii="Times New Roman" w:hAnsi="Times New Roman" w:eastAsia="Times New Roman" w:cs="Times New Roman"/>
          <w:sz w:val="20"/>
        </w:rPr>
        <w:t>”</w:t>
      </w:r>
      <w:r>
        <w:rPr>
          <w:rFonts w:hint="eastAsia" w:ascii="SimSun" w:hAnsi="SimSun" w:eastAsia="SimSun" w:cs="SimSun"/>
          <w:sz w:val="20"/>
        </w:rPr>
        <w:t>的整体观念的指导下，通过怡养心神、调摄情志。调神之法，包括清静养神、立志养德、开朗乐观、调畅情志、心理平衡等方面。</w:t>
      </w:r>
    </w:p>
    <w:p>
      <w:pPr>
        <w:autoSpaceDE w:val="false"/>
        <w:autoSpaceDN w:val="false"/>
        <w:spacing w:line="360" w:lineRule="exact"/>
        <w:ind w:left="580"/>
        <w:jc w:val="both"/>
      </w:pPr>
      <w:r>
        <w:rPr>
          <w:rFonts w:hint="eastAsia" w:ascii="SimSun" w:hAnsi="SimSun" w:eastAsia="SimSun" w:cs="SimSun"/>
          <w:sz w:val="20"/>
        </w:rPr>
        <w:t>（一）</w:t>
      </w:r>
      <w:r>
        <w:rPr>
          <w:rFonts w:hint="eastAsia" w:ascii="SimSun" w:hAnsi="SimSun" w:eastAsia="SimSun" w:cs="SimSun"/>
          <w:color w:val="0000ff"/>
          <w:sz w:val="20"/>
        </w:rPr>
        <w:t>清静养神</w:t>
      </w:r>
      <w:r>
        <w:rPr>
          <w:rFonts w:hint="eastAsia" w:ascii="SimSun" w:hAnsi="SimSun" w:eastAsia="SimSun" w:cs="SimSun"/>
          <w:sz w:val="20"/>
        </w:rPr>
        <w:t>：方法主要包括：少私寡欲，养心敛思。</w:t>
      </w:r>
    </w:p>
    <w:p>
      <w:pPr>
        <w:autoSpaceDE w:val="false"/>
        <w:autoSpaceDN w:val="false"/>
        <w:spacing w:line="380" w:lineRule="exact"/>
        <w:ind w:left="580"/>
        <w:jc w:val="both"/>
      </w:pPr>
      <w:r>
        <w:rPr>
          <w:rFonts w:hint="eastAsia" w:ascii="SimSun" w:hAnsi="SimSun" w:eastAsia="SimSun" w:cs="SimSun"/>
          <w:sz w:val="20"/>
        </w:rPr>
        <w:t>（二）</w:t>
      </w:r>
      <w:r>
        <w:rPr>
          <w:rFonts w:hint="eastAsia" w:ascii="SimSun" w:hAnsi="SimSun" w:eastAsia="SimSun" w:cs="SimSun"/>
          <w:color w:val="0000ff"/>
          <w:sz w:val="20"/>
        </w:rPr>
        <w:t>立志养德</w:t>
      </w:r>
      <w:r>
        <w:rPr>
          <w:rFonts w:hint="eastAsia" w:ascii="SimSun" w:hAnsi="SimSun" w:eastAsia="SimSun" w:cs="SimSun"/>
          <w:sz w:val="20"/>
        </w:rPr>
        <w:t>：就是说意志具有统率精神，调和情志，抗邪防病等作用，意志坚强与否与健康密切相关。</w:t>
      </w:r>
    </w:p>
    <w:p>
      <w:pPr>
        <w:autoSpaceDE w:val="false"/>
        <w:autoSpaceDN w:val="false"/>
        <w:spacing w:line="380" w:lineRule="exact"/>
        <w:ind w:left="580"/>
        <w:jc w:val="both"/>
      </w:pPr>
      <w:r>
        <w:rPr>
          <w:rFonts w:hint="eastAsia" w:ascii="SimSun" w:hAnsi="SimSun" w:eastAsia="SimSun" w:cs="SimSun"/>
          <w:sz w:val="20"/>
        </w:rPr>
        <w:t>（三）</w:t>
      </w:r>
      <w:r>
        <w:rPr>
          <w:rFonts w:hint="eastAsia" w:ascii="SimSun" w:hAnsi="SimSun" w:eastAsia="SimSun" w:cs="SimSun"/>
          <w:color w:val="0000ff"/>
          <w:sz w:val="20"/>
        </w:rPr>
        <w:t>修身养性、开朗乐观</w:t>
      </w:r>
      <w:r>
        <w:rPr>
          <w:rFonts w:hint="eastAsia" w:ascii="SimSun" w:hAnsi="SimSun" w:eastAsia="SimSun" w:cs="SimSun"/>
          <w:sz w:val="20"/>
        </w:rPr>
        <w:t>：孔子提出：</w:t>
      </w:r>
      <w:r>
        <w:rPr>
          <w:rFonts w:hint="eastAsia" w:ascii="Times New Roman" w:hAnsi="Times New Roman" w:eastAsia="Times New Roman" w:cs="Times New Roman"/>
          <w:sz w:val="20"/>
        </w:rPr>
        <w:t>“</w:t>
      </w:r>
      <w:r>
        <w:rPr>
          <w:rFonts w:hint="eastAsia" w:ascii="SimSun" w:hAnsi="SimSun" w:eastAsia="SimSun" w:cs="SimSun"/>
          <w:sz w:val="20"/>
        </w:rPr>
        <w:t>德润身</w:t>
      </w:r>
      <w:r>
        <w:rPr>
          <w:rFonts w:hint="eastAsia" w:ascii="Times New Roman" w:hAnsi="Times New Roman" w:eastAsia="Times New Roman" w:cs="Times New Roman"/>
          <w:sz w:val="20"/>
        </w:rPr>
        <w:t>&amp;quot;&amp;quot;</w:t>
      </w:r>
      <w:r>
        <w:rPr>
          <w:rFonts w:hint="eastAsia" w:ascii="SimSun" w:hAnsi="SimSun" w:eastAsia="SimSun" w:cs="SimSun"/>
          <w:sz w:val="20"/>
        </w:rPr>
        <w:t>仁者寿</w:t>
      </w:r>
      <w:r>
        <w:rPr>
          <w:rFonts w:hint="eastAsia" w:ascii="Times New Roman" w:hAnsi="Times New Roman" w:eastAsia="Times New Roman" w:cs="Times New Roman"/>
          <w:sz w:val="20"/>
        </w:rPr>
        <w:t>”</w:t>
      </w:r>
      <w:r>
        <w:rPr>
          <w:rFonts w:hint="eastAsia" w:ascii="SimSun" w:hAnsi="SimSun" w:eastAsia="SimSun" w:cs="SimSun"/>
          <w:sz w:val="20"/>
        </w:rPr>
        <w:t>的理论调摄情绪。</w:t>
      </w:r>
    </w:p>
    <w:p>
      <w:pPr>
        <w:autoSpaceDE w:val="false"/>
        <w:autoSpaceDN w:val="false"/>
        <w:spacing w:line="380" w:lineRule="exact"/>
        <w:ind w:left="580"/>
        <w:jc w:val="both"/>
      </w:pPr>
      <w:r>
        <w:rPr>
          <w:rFonts w:hint="eastAsia" w:ascii="SimSun" w:hAnsi="SimSun" w:eastAsia="SimSun" w:cs="SimSun"/>
          <w:sz w:val="20"/>
        </w:rPr>
        <w:t>（四）</w:t>
      </w:r>
      <w:r>
        <w:rPr>
          <w:rFonts w:hint="eastAsia" w:ascii="SimSun" w:hAnsi="SimSun" w:eastAsia="SimSun" w:cs="SimSun"/>
          <w:color w:val="0000ff"/>
          <w:sz w:val="20"/>
        </w:rPr>
        <w:t>调摄情绪</w:t>
      </w:r>
      <w:r>
        <w:rPr>
          <w:rFonts w:hint="eastAsia" w:ascii="SimSun" w:hAnsi="SimSun" w:eastAsia="SimSun" w:cs="SimSun"/>
          <w:sz w:val="20"/>
        </w:rPr>
        <w:t>：老庄提出</w:t>
      </w:r>
      <w:r>
        <w:rPr>
          <w:rFonts w:hint="eastAsia" w:ascii="Times New Roman" w:hAnsi="Times New Roman" w:eastAsia="Times New Roman" w:cs="Times New Roman"/>
          <w:sz w:val="20"/>
        </w:rPr>
        <w:t>“</w:t>
      </w:r>
      <w:r>
        <w:rPr>
          <w:rFonts w:hint="eastAsia" w:ascii="SimSun" w:hAnsi="SimSun" w:eastAsia="SimSun" w:cs="SimSun"/>
          <w:sz w:val="20"/>
        </w:rPr>
        <w:t>宠辱不惊</w:t>
      </w:r>
      <w:r>
        <w:rPr>
          <w:rFonts w:hint="eastAsia" w:ascii="Times New Roman" w:hAnsi="Times New Roman" w:eastAsia="Times New Roman" w:cs="Times New Roman"/>
          <w:sz w:val="20"/>
        </w:rPr>
        <w:t>”</w:t>
      </w:r>
      <w:r>
        <w:rPr>
          <w:rFonts w:hint="eastAsia" w:ascii="SimSun" w:hAnsi="SimSun" w:eastAsia="SimSun" w:cs="SimSun"/>
          <w:sz w:val="20"/>
        </w:rPr>
        <w:t>之处世态度，视荣辱若一，后世遂称得失不动心为宠辱不惊。</w:t>
      </w:r>
    </w:p>
    <w:p>
      <w:pPr>
        <w:autoSpaceDE w:val="false"/>
        <w:autoSpaceDN w:val="false"/>
        <w:spacing w:line="360" w:lineRule="exact"/>
        <w:ind w:left="160"/>
        <w:jc w:val="both"/>
      </w:pPr>
      <w:r>
        <w:rPr>
          <w:rFonts w:hint="eastAsia" w:ascii="SimSun" w:hAnsi="SimSun" w:eastAsia="SimSun" w:cs="SimSun"/>
          <w:b/>
          <w:sz w:val="20"/>
        </w:rPr>
        <w:t>重点总结：</w:t>
      </w:r>
    </w:p>
    <w:p>
      <w:pPr>
        <w:autoSpaceDE w:val="false"/>
        <w:autoSpaceDN w:val="false"/>
        <w:spacing w:line="380" w:lineRule="exact"/>
        <w:ind w:left="580"/>
        <w:jc w:val="both"/>
      </w:pPr>
      <w:r>
        <w:rPr>
          <w:rFonts w:hint="eastAsia" w:ascii="Times New Roman" w:hAnsi="Times New Roman" w:eastAsia="Times New Roman" w:cs="Times New Roman"/>
          <w:sz w:val="20"/>
        </w:rPr>
        <w:t>1</w:t>
      </w:r>
      <w:r>
        <w:rPr>
          <w:rFonts w:hint="eastAsia" w:ascii="SimSun" w:hAnsi="SimSun" w:eastAsia="SimSun" w:cs="SimSun"/>
          <w:sz w:val="20"/>
        </w:rPr>
        <w:t>、治未病与三级预防</w:t>
      </w:r>
    </w:p>
    <w:p>
      <w:pPr>
        <w:autoSpaceDE w:val="false"/>
        <w:autoSpaceDN w:val="false"/>
        <w:spacing w:line="380" w:lineRule="exact"/>
        <w:ind w:left="580"/>
        <w:jc w:val="both"/>
      </w:pPr>
      <w:r>
        <w:rPr>
          <w:rFonts w:hint="eastAsia" w:ascii="Times New Roman" w:hAnsi="Times New Roman" w:eastAsia="Times New Roman" w:cs="Times New Roman"/>
          <w:sz w:val="20"/>
        </w:rPr>
        <w:t>2</w:t>
      </w:r>
      <w:r>
        <w:rPr>
          <w:rFonts w:hint="eastAsia" w:ascii="SimSun" w:hAnsi="SimSun" w:eastAsia="SimSun" w:cs="SimSun"/>
          <w:sz w:val="20"/>
        </w:rPr>
        <w:t>、阴阳、四诊、五行、</w:t>
      </w:r>
    </w:p>
    <w:p>
      <w:pPr>
        <w:autoSpaceDE w:val="false"/>
        <w:autoSpaceDN w:val="false"/>
        <w:spacing w:line="360" w:lineRule="exact"/>
        <w:ind w:left="580"/>
        <w:jc w:val="both"/>
      </w:pPr>
      <w:r>
        <w:rPr>
          <w:rFonts w:hint="eastAsia" w:ascii="Times New Roman" w:hAnsi="Times New Roman" w:eastAsia="Times New Roman" w:cs="Times New Roman"/>
          <w:sz w:val="20"/>
        </w:rPr>
        <w:t>3</w:t>
      </w:r>
      <w:r>
        <w:rPr>
          <w:rFonts w:hint="eastAsia" w:ascii="SimSun" w:hAnsi="SimSun" w:eastAsia="SimSun" w:cs="SimSun"/>
          <w:sz w:val="20"/>
        </w:rPr>
        <w:t>、五脏、六腑、十二经脉</w:t>
      </w:r>
    </w:p>
    <w:p>
      <w:pPr>
        <w:autoSpaceDE w:val="false"/>
        <w:autoSpaceDN w:val="false"/>
        <w:spacing w:line="380" w:lineRule="exact"/>
        <w:ind w:left="580"/>
        <w:jc w:val="both"/>
      </w:pPr>
      <w:r>
        <w:rPr>
          <w:rFonts w:hint="eastAsia" w:ascii="Times New Roman" w:hAnsi="Times New Roman" w:eastAsia="Times New Roman" w:cs="Times New Roman"/>
          <w:sz w:val="20"/>
        </w:rPr>
        <w:t>4</w:t>
      </w:r>
      <w:r>
        <w:rPr>
          <w:rFonts w:hint="eastAsia" w:ascii="SimSun" w:hAnsi="SimSun" w:eastAsia="SimSun" w:cs="SimSun"/>
          <w:sz w:val="20"/>
        </w:rPr>
        <w:t>、四性、五味、六气、七情</w:t>
      </w:r>
    </w:p>
    <w:p>
      <w:pPr>
        <w:autoSpaceDE w:val="false"/>
        <w:autoSpaceDN w:val="false"/>
        <w:spacing w:line="380" w:lineRule="exact"/>
        <w:ind w:left="580"/>
        <w:jc w:val="both"/>
      </w:pPr>
      <w:r>
        <w:rPr>
          <w:rFonts w:hint="eastAsia" w:ascii="Times New Roman" w:hAnsi="Times New Roman" w:eastAsia="Times New Roman" w:cs="Times New Roman"/>
          <w:sz w:val="20"/>
        </w:rPr>
        <w:t>5</w:t>
      </w:r>
      <w:r>
        <w:rPr>
          <w:rFonts w:hint="eastAsia" w:ascii="SimSun" w:hAnsi="SimSun" w:eastAsia="SimSun" w:cs="SimSun"/>
          <w:sz w:val="20"/>
        </w:rPr>
        <w:t>、九型体质</w:t>
      </w:r>
    </w:p>
    <w:p>
      <w:pPr>
        <w:autoSpaceDE w:val="false"/>
        <w:autoSpaceDN w:val="false"/>
        <w:spacing w:line="380" w:lineRule="exact"/>
        <w:ind w:left="5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580"/>
        <w:jc w:val="both"/>
      </w:pPr>
      <w:r>
        <w:rPr>
          <w:rFonts w:hint="eastAsia" w:ascii="Times New Roman" w:hAnsi="Times New Roman" w:eastAsia="Times New Roman" w:cs="Times New Roman"/>
          <w:sz w:val="20"/>
        </w:rPr>
        <w:t>1.</w:t>
      </w:r>
      <w:r>
        <w:rPr>
          <w:rFonts w:hint="eastAsia" w:ascii="SimSun" w:hAnsi="SimSun" w:eastAsia="SimSun" w:cs="SimSun"/>
          <w:sz w:val="20"/>
        </w:rPr>
        <w:t>以下不符合经络疏通原则的是（）。</w:t>
      </w:r>
    </w:p>
    <w:p>
      <w:pPr>
        <w:autoSpaceDE w:val="false"/>
        <w:autoSpaceDN w:val="false"/>
        <w:spacing w:line="380" w:lineRule="exact"/>
        <w:ind w:left="580"/>
        <w:jc w:val="both"/>
      </w:pPr>
      <w:r>
        <w:rPr>
          <w:rFonts w:hint="eastAsia" w:ascii="Times New Roman" w:hAnsi="Times New Roman" w:eastAsia="Times New Roman" w:cs="Times New Roman"/>
          <w:sz w:val="20"/>
        </w:rPr>
        <w:t>A.</w:t>
      </w:r>
      <w:r>
        <w:rPr>
          <w:rFonts w:hint="eastAsia" w:ascii="SimSun" w:hAnsi="SimSun" w:eastAsia="SimSun" w:cs="SimSun"/>
          <w:sz w:val="20"/>
        </w:rPr>
        <w:t>五禽戏、八段锦</w:t>
      </w:r>
    </w:p>
    <w:p>
      <w:pPr>
        <w:autoSpaceDE w:val="false"/>
        <w:autoSpaceDN w:val="false"/>
        <w:spacing w:line="380" w:lineRule="exact"/>
        <w:ind w:left="580"/>
        <w:jc w:val="both"/>
      </w:pPr>
      <w:r>
        <w:rPr>
          <w:rFonts w:hint="eastAsia" w:ascii="Times New Roman" w:hAnsi="Times New Roman" w:eastAsia="Times New Roman" w:cs="Times New Roman"/>
          <w:sz w:val="20"/>
        </w:rPr>
        <w:t>B.</w:t>
      </w:r>
      <w:r>
        <w:rPr>
          <w:rFonts w:hint="eastAsia" w:ascii="SimSun" w:hAnsi="SimSun" w:eastAsia="SimSun" w:cs="SimSun"/>
          <w:sz w:val="20"/>
        </w:rPr>
        <w:t>太极</w:t>
      </w:r>
    </w:p>
    <w:p>
      <w:pPr>
        <w:autoSpaceDE w:val="false"/>
        <w:autoSpaceDN w:val="false"/>
        <w:spacing w:line="360" w:lineRule="exact"/>
        <w:ind w:left="580"/>
        <w:jc w:val="both"/>
      </w:pPr>
      <w:r>
        <w:rPr>
          <w:rFonts w:hint="eastAsia" w:ascii="Times New Roman" w:hAnsi="Times New Roman" w:eastAsia="Times New Roman" w:cs="Times New Roman"/>
          <w:sz w:val="20"/>
        </w:rPr>
        <w:t>C.</w:t>
      </w:r>
      <w:r>
        <w:rPr>
          <w:rFonts w:hint="eastAsia" w:ascii="SimSun" w:hAnsi="SimSun" w:eastAsia="SimSun" w:cs="SimSun"/>
          <w:sz w:val="20"/>
        </w:rPr>
        <w:t>运行大小周天</w:t>
      </w:r>
    </w:p>
    <w:p>
      <w:pPr>
        <w:autoSpaceDE w:val="false"/>
        <w:autoSpaceDN w:val="false"/>
        <w:spacing w:line="380" w:lineRule="exact"/>
        <w:ind w:left="580"/>
        <w:jc w:val="both"/>
      </w:pPr>
      <w:r>
        <w:rPr>
          <w:rFonts w:hint="eastAsia" w:ascii="Times New Roman" w:hAnsi="Times New Roman" w:eastAsia="Times New Roman" w:cs="Times New Roman"/>
          <w:sz w:val="20"/>
        </w:rPr>
        <w:t>D.</w:t>
      </w:r>
      <w:r>
        <w:rPr>
          <w:rFonts w:hint="eastAsia" w:ascii="SimSun" w:hAnsi="SimSun" w:eastAsia="SimSun" w:cs="SimSun"/>
          <w:sz w:val="20"/>
        </w:rPr>
        <w:t>打通任督二脉</w:t>
      </w:r>
    </w:p>
    <w:p>
      <w:pPr>
        <w:autoSpaceDE w:val="false"/>
        <w:autoSpaceDN w:val="false"/>
        <w:spacing w:line="380" w:lineRule="exact"/>
        <w:ind w:left="580"/>
        <w:jc w:val="both"/>
      </w:pPr>
      <w:r>
        <w:rPr>
          <w:rFonts w:hint="eastAsia" w:ascii="Times New Roman" w:hAnsi="Times New Roman" w:eastAsia="Times New Roman" w:cs="Times New Roman"/>
          <w:sz w:val="20"/>
        </w:rPr>
        <w:t>E.</w:t>
      </w:r>
      <w:r>
        <w:rPr>
          <w:rFonts w:hint="eastAsia" w:ascii="SimSun" w:hAnsi="SimSun" w:eastAsia="SimSun" w:cs="SimSun"/>
          <w:sz w:val="20"/>
        </w:rPr>
        <w:t>通过补充元气，达到气机通畅</w:t>
      </w:r>
    </w:p>
    <w:p>
      <w:pPr>
        <w:autoSpaceDE w:val="false"/>
        <w:autoSpaceDN w:val="false"/>
        <w:spacing w:line="380" w:lineRule="exact"/>
        <w:ind w:left="580"/>
        <w:jc w:val="both"/>
      </w:pPr>
      <w:r>
        <w:rPr>
          <w:rFonts w:hint="eastAsia" w:ascii="SimSun" w:hAnsi="SimSun" w:eastAsia="SimSun" w:cs="SimSun"/>
          <w:sz w:val="20"/>
        </w:rPr>
        <w:t>答案：</w:t>
      </w:r>
      <w:r>
        <w:rPr>
          <w:rFonts w:hint="eastAsia" w:ascii="Times New Roman" w:hAnsi="Times New Roman" w:eastAsia="Times New Roman" w:cs="Times New Roman"/>
          <w:sz w:val="20"/>
        </w:rPr>
        <w:t>E</w:t>
      </w:r>
    </w:p>
    <w:p>
      <w:pPr>
        <w:sectPr>
          <w:type w:val="nextPage"/>
          <w:pgSz w:w="11900" w:h="16820"/>
          <w:pgMar w:top="0" w:right="740" w:bottom="0" w:left="7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448" name="shape448"/>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448" o:spid="1583715808859"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449" name="shape449"/>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449" o:spid="1583715808860"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450" name="shape450"/>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450" o:spid="1583715808861"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451" name="shape451"/>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451" o:spid="1583715808862"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453" name="image453" descr=""/>
            <wp:cNvGraphicFramePr>
              <a:graphicFrameLocks noChangeAspect="true"/>
            </wp:cNvGraphicFramePr>
            <a:graphic>
              <a:graphicData uri="http://schemas.openxmlformats.org/drawingml/2006/picture">
                <pic:pic>
                  <pic:nvPicPr>
                    <pic:cNvPr id="453" name="image453"/>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中医诊治的主要原则是（）。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因病施治</w:t>
      </w:r>
    </w:p>
    <w:p>
      <w:pPr>
        <w:autoSpaceDE w:val="false"/>
        <w:autoSpaceDN w:val="false"/>
        <w:spacing w:line="36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辨证施治</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同病异治</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异病同治</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因人施治</w:t>
      </w:r>
    </w:p>
    <w:p>
      <w:pPr>
        <w:autoSpaceDE w:val="false"/>
        <w:autoSpaceDN w:val="false"/>
        <w:spacing w:line="36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B</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在四诊中</w:t>
      </w:r>
      <w:r>
        <w:rPr>
          <w:rFonts w:hint="eastAsia" w:ascii="Times New Roman" w:hAnsi="Times New Roman" w:eastAsia="Times New Roman" w:cs="Times New Roman"/>
          <w:sz w:val="20"/>
        </w:rPr>
        <w:t>“</w:t>
      </w:r>
      <w:r>
        <w:rPr>
          <w:rFonts w:hint="eastAsia" w:ascii="SimSun" w:hAnsi="SimSun" w:eastAsia="SimSun" w:cs="SimSun"/>
          <w:sz w:val="20"/>
        </w:rPr>
        <w:t>闻诊</w:t>
      </w:r>
      <w:r>
        <w:rPr>
          <w:rFonts w:hint="eastAsia" w:ascii="Times New Roman" w:hAnsi="Times New Roman" w:eastAsia="Times New Roman" w:cs="Times New Roman"/>
          <w:sz w:val="20"/>
        </w:rPr>
        <w:t>”</w:t>
      </w:r>
      <w:r>
        <w:rPr>
          <w:rFonts w:hint="eastAsia" w:ascii="SimSun" w:hAnsi="SimSun" w:eastAsia="SimSun" w:cs="SimSun"/>
          <w:sz w:val="20"/>
        </w:rPr>
        <w:t>内容不包括（）。</w:t>
      </w:r>
    </w:p>
    <w:p>
      <w:pPr>
        <w:autoSpaceDE w:val="false"/>
        <w:autoSpaceDN w:val="false"/>
        <w:spacing w:line="36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咳嗽的声音</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排泄物的气味</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语音的强弱</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面部的色泽</w:t>
      </w:r>
    </w:p>
    <w:p>
      <w:pPr>
        <w:autoSpaceDE w:val="false"/>
        <w:autoSpaceDN w:val="false"/>
        <w:spacing w:line="36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阴阳学说是我国古代朴素的辩证唯物的哲学思想，下列事物哪个不属于</w:t>
      </w:r>
      <w:r>
        <w:rPr>
          <w:rFonts w:hint="eastAsia" w:ascii="Times New Roman" w:hAnsi="Times New Roman" w:eastAsia="Times New Roman" w:cs="Times New Roman"/>
          <w:sz w:val="20"/>
        </w:rPr>
        <w:t>“</w:t>
      </w:r>
      <w:r>
        <w:rPr>
          <w:rFonts w:hint="eastAsia" w:ascii="SimSun" w:hAnsi="SimSun" w:eastAsia="SimSun" w:cs="SimSun"/>
          <w:sz w:val="20"/>
        </w:rPr>
        <w:t>阳</w:t>
      </w:r>
      <w:r>
        <w:rPr>
          <w:rFonts w:hint="eastAsia" w:ascii="Times New Roman" w:hAnsi="Times New Roman" w:eastAsia="Times New Roman" w:cs="Times New Roman"/>
          <w:sz w:val="20"/>
        </w:rPr>
        <w:t>”</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刚强</w:t>
      </w:r>
    </w:p>
    <w:p>
      <w:pPr>
        <w:autoSpaceDE w:val="false"/>
        <w:autoSpaceDN w:val="false"/>
        <w:spacing w:line="36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光亮</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兴奋</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柔和</w:t>
      </w:r>
    </w:p>
    <w:p>
      <w:pPr>
        <w:autoSpaceDE w:val="false"/>
        <w:autoSpaceDN w:val="false"/>
        <w:spacing w:line="36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外露</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多选题</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下列哪项是我国具有民族特色的健身运动（）。</w:t>
      </w:r>
    </w:p>
    <w:p>
      <w:pPr>
        <w:autoSpaceDE w:val="false"/>
        <w:autoSpaceDN w:val="false"/>
        <w:spacing w:line="36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五禽戏</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太极拳</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太极剑</w:t>
      </w:r>
    </w:p>
    <w:p>
      <w:pPr>
        <w:autoSpaceDE w:val="false"/>
        <w:autoSpaceDN w:val="false"/>
        <w:spacing w:line="36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八段锦</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广场舞</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ABCD</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SimHei" w:hAnsi="SimHei" w:eastAsia="SimHei" w:cs="SimHei"/>
          <w:b/>
          <w:sz w:val="28"/>
        </w:rPr>
        <w:t>第十一章 康复医学基础知识</w:t>
      </w:r>
    </w:p>
    <w:p>
      <w:pPr>
        <w:spacing w:line="200" w:lineRule="exact"/>
        <w:rPr>
          <w:rFonts w:hint="eastAsia" w:ascii="宋体" w:hAnsi="宋体" w:eastAsia="宋体" w:cs="宋体"/>
          <w:sz w:val="20"/>
        </w:rPr>
      </w:pPr>
    </w:p>
    <w:p>
      <w:pPr>
        <w:autoSpaceDE w:val="false"/>
        <w:autoSpaceDN w:val="false"/>
        <w:spacing w:line="280" w:lineRule="exact"/>
        <w:ind w:left="480"/>
        <w:jc w:val="both"/>
      </w:pPr>
      <w:r>
        <w:rPr>
          <w:rFonts w:hint="eastAsia" w:ascii="SimSun" w:hAnsi="SimSun" w:eastAsia="SimSun" w:cs="SimSun"/>
          <w:sz w:val="20"/>
        </w:rPr>
        <w:t>一、康复医学的概念和内容</w:t>
      </w:r>
    </w:p>
    <w:p>
      <w:pPr>
        <w:autoSpaceDE w:val="false"/>
        <w:autoSpaceDN w:val="false"/>
        <w:spacing w:line="380" w:lineRule="exact"/>
        <w:ind w:left="480"/>
        <w:jc w:val="both"/>
      </w:pPr>
      <w:r>
        <w:rPr>
          <w:rFonts w:hint="eastAsia" w:ascii="SimSun" w:hAnsi="SimSun" w:eastAsia="SimSun" w:cs="SimSun"/>
          <w:sz w:val="20"/>
        </w:rPr>
        <w:t>二、残疾医学与康复服务体系</w:t>
      </w:r>
    </w:p>
    <w:p>
      <w:pPr>
        <w:autoSpaceDE w:val="false"/>
        <w:autoSpaceDN w:val="false"/>
        <w:spacing w:line="360" w:lineRule="exact"/>
        <w:ind w:left="480"/>
        <w:jc w:val="both"/>
      </w:pPr>
      <w:r>
        <w:rPr>
          <w:rFonts w:hint="eastAsia" w:ascii="SimSun" w:hAnsi="SimSun" w:eastAsia="SimSun" w:cs="SimSun"/>
          <w:sz w:val="20"/>
        </w:rPr>
        <w:t>三、康复服务体系及康复机构建设</w:t>
      </w:r>
    </w:p>
    <w:p>
      <w:pPr>
        <w:autoSpaceDE w:val="false"/>
        <w:autoSpaceDN w:val="false"/>
        <w:spacing w:line="380" w:lineRule="exact"/>
        <w:ind w:left="480"/>
        <w:jc w:val="both"/>
      </w:pPr>
      <w:r>
        <w:rPr>
          <w:rFonts w:hint="eastAsia" w:ascii="SimSun" w:hAnsi="SimSun" w:eastAsia="SimSun" w:cs="SimSun"/>
          <w:sz w:val="20"/>
        </w:rPr>
        <w:t>四、康复预防、康复评定、康复治疗</w:t>
      </w:r>
    </w:p>
    <w:p>
      <w:pPr>
        <w:autoSpaceDE w:val="false"/>
        <w:autoSpaceDN w:val="false"/>
        <w:spacing w:line="380" w:lineRule="exact"/>
        <w:ind w:left="480"/>
        <w:jc w:val="both"/>
      </w:pPr>
      <w:r>
        <w:rPr>
          <w:rFonts w:hint="eastAsia" w:ascii="SimSun" w:hAnsi="SimSun" w:eastAsia="SimSun" w:cs="SimSun"/>
          <w:sz w:val="20"/>
        </w:rPr>
        <w:t>五、康复医学的工作方式和手段</w:t>
      </w:r>
    </w:p>
    <w:p>
      <w:pPr>
        <w:autoSpaceDE w:val="false"/>
        <w:autoSpaceDN w:val="false"/>
        <w:spacing w:line="360" w:lineRule="exact"/>
        <w:ind w:left="480"/>
        <w:jc w:val="both"/>
      </w:pPr>
      <w:r>
        <w:rPr>
          <w:rFonts w:hint="eastAsia" w:ascii="SimSun" w:hAnsi="SimSun" w:eastAsia="SimSun" w:cs="SimSun"/>
          <w:sz w:val="20"/>
        </w:rPr>
        <w:t>六、康复治疗技术有哪些</w:t>
      </w:r>
    </w:p>
    <w:p>
      <w:pPr>
        <w:sectPr>
          <w:type w:val="nextPage"/>
          <w:pgSz w:w="11900" w:h="16820"/>
          <w:pgMar w:top="0" w:right="9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454" name="shape454"/>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454" o:spid="1583715808930"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455" name="shape455"/>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455" o:spid="1583715808931"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456" name="shape456"/>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456" o:spid="1583715808932"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457" name="shape457"/>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457" o:spid="1583715808933"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8192" behindDoc="0" locked="0" layoutInCell="1" allowOverlap="1">
                <wp:simplePos x="0" y="0"/>
                <wp:positionH relativeFrom="page">
                  <wp:posOffset>838200</wp:posOffset>
                </wp:positionH>
                <wp:positionV relativeFrom="page">
                  <wp:posOffset>7061200</wp:posOffset>
                </wp:positionV>
                <wp:extent cx="711200" cy="12700"/>
                <wp:effectExtent l="0" t="0" r="22225" b="31115"/>
                <wp:wrapNone/>
                <wp:docPr id="459" name="shape459"/>
                <wp:cNvGraphicFramePr/>
                <a:graphic>
                  <a:graphicData uri="http://schemas.microsoft.com/office/word/2010/wordprocessingShape">
                    <wps:wsp>
                      <wps:cNvSpPr/>
                      <wps:spPr>
                        <a:xfrm>
                          <a:off x="0" y="0"/>
                          <a:ext cx="711200" cy="12700"/>
                        </a:xfrm>
                        <a:custGeom>
                          <a:avLst/>
                          <a:rect l="l" t="t" r="r" b="b"/>
                          <a:pathLst>
                            <a:path w="711200" h="12700">
                              <a:moveTo>
                                <a:pt x="4444" y="12064"/>
                              </a:moveTo>
                              <a:lnTo>
                                <a:pt x="70548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11200,12700" style="position:absolute;left:0;top:0;visibility:visible;mso-position-horizontal:absolute;mso-position-horizontal-relative:page;mso-position-vertical:absolute;mso-position-vertical-relative:page;width:56pt;height:1pt;margin-left:66pt;margin-top:556pt;mso-wrap-style:square;z-index:10258192;mso-wrap-distance-left:9pt;mso-wrap-distance-top:0pt;mso-wrap-distance-right:9pt;mso-wrap-distance-bottom:0pt" id="shape459" o:spid="1583715808933" path="m4444,12064l705485,12064" stroked="t" strokecolor="#0000ff" strokeweight="1pt"/>
            </w:pict>
          </mc:Fallback>
        </mc:AlternateContent>
      </w:r>
      <w:r>
        <mc:AlternateContent>
          <mc:Choice Requires="wps">
            <w:drawing>
              <wp:anchor distT="0" distB="0" distL="114300" distR="114300" simplePos="0" relativeHeight="10259216" behindDoc="0" locked="0" layoutInCell="1" allowOverlap="1">
                <wp:simplePos x="0" y="0"/>
                <wp:positionH relativeFrom="page">
                  <wp:posOffset>838200</wp:posOffset>
                </wp:positionH>
                <wp:positionV relativeFrom="page">
                  <wp:posOffset>7543800</wp:posOffset>
                </wp:positionV>
                <wp:extent cx="749300" cy="12700"/>
                <wp:effectExtent l="0" t="0" r="22225" b="31115"/>
                <wp:wrapNone/>
                <wp:docPr id="460" name="shape460"/>
                <wp:cNvGraphicFramePr/>
                <a:graphic>
                  <a:graphicData uri="http://schemas.microsoft.com/office/word/2010/wordprocessingShape">
                    <wps:wsp>
                      <wps:cNvSpPr/>
                      <wps:spPr>
                        <a:xfrm>
                          <a:off x="0" y="0"/>
                          <a:ext cx="749300" cy="12700"/>
                        </a:xfrm>
                        <a:custGeom>
                          <a:avLst/>
                          <a:rect l="l" t="t" r="r" b="b"/>
                          <a:pathLst>
                            <a:path w="749300" h="12700">
                              <a:moveTo>
                                <a:pt x="4444" y="5079"/>
                              </a:moveTo>
                              <a:lnTo>
                                <a:pt x="73723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594pt;mso-wrap-style:square;z-index:10259216;mso-wrap-distance-left:9pt;mso-wrap-distance-top:0pt;mso-wrap-distance-right:9pt;mso-wrap-distance-bottom:0pt" id="shape460" o:spid="1583715808933" path="m4444,5079l737235,5079" stroked="t" strokecolor="#0000ff" strokeweight="1pt"/>
            </w:pict>
          </mc:Fallback>
        </mc:AlternateContent>
      </w:r>
      <w:r>
        <mc:AlternateContent>
          <mc:Choice Requires="wps">
            <w:drawing>
              <wp:anchor distT="0" distB="0" distL="114300" distR="114300" simplePos="0" relativeHeight="10260240" behindDoc="0" locked="0" layoutInCell="1" allowOverlap="1">
                <wp:simplePos x="0" y="0"/>
                <wp:positionH relativeFrom="page">
                  <wp:posOffset>838200</wp:posOffset>
                </wp:positionH>
                <wp:positionV relativeFrom="page">
                  <wp:posOffset>8013700</wp:posOffset>
                </wp:positionV>
                <wp:extent cx="723900" cy="12700"/>
                <wp:effectExtent l="0" t="0" r="22225" b="31115"/>
                <wp:wrapNone/>
                <wp:docPr id="461" name="shape461"/>
                <wp:cNvGraphicFramePr/>
                <a:graphic>
                  <a:graphicData uri="http://schemas.microsoft.com/office/word/2010/wordprocessingShape">
                    <wps:wsp>
                      <wps:cNvSpPr/>
                      <wps:spPr>
                        <a:xfrm>
                          <a:off x="0" y="0"/>
                          <a:ext cx="723900" cy="12700"/>
                        </a:xfrm>
                        <a:custGeom>
                          <a:avLst/>
                          <a:rect l="l" t="t" r="r" b="b"/>
                          <a:pathLst>
                            <a:path w="723900" h="12700">
                              <a:moveTo>
                                <a:pt x="4444" y="10794"/>
                              </a:moveTo>
                              <a:lnTo>
                                <a:pt x="71755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23900,12700" style="position:absolute;left:0;top:0;visibility:visible;mso-position-horizontal:absolute;mso-position-horizontal-relative:page;mso-position-vertical:absolute;mso-position-vertical-relative:page;width:57pt;height:1pt;margin-left:66pt;margin-top:631pt;mso-wrap-style:square;z-index:10260240;mso-wrap-distance-left:9pt;mso-wrap-distance-top:0pt;mso-wrap-distance-right:9pt;mso-wrap-distance-bottom:0pt" id="shape461" o:spid="1583715808934" path="m4444,10794l717550,10794"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9448800</wp:posOffset>
                </wp:positionV>
                <wp:extent cx="1778000" cy="12700"/>
                <wp:effectExtent l="0" t="0" r="22225" b="31115"/>
                <wp:wrapNone/>
                <wp:docPr id="462" name="shape462"/>
                <wp:cNvGraphicFramePr/>
                <a:graphic>
                  <a:graphicData uri="http://schemas.microsoft.com/office/word/2010/wordprocessingShape">
                    <wps:wsp>
                      <wps:cNvSpPr/>
                      <wps:spPr>
                        <a:xfrm>
                          <a:off x="0" y="0"/>
                          <a:ext cx="1778000" cy="12700"/>
                        </a:xfrm>
                        <a:custGeom>
                          <a:avLst/>
                          <a:rect l="l" t="t" r="r" b="b"/>
                          <a:pathLst>
                            <a:path w="1778000" h="12700">
                              <a:moveTo>
                                <a:pt x="4444" y="1904"/>
                              </a:moveTo>
                              <a:lnTo>
                                <a:pt x="177546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78000,12700" style="position:absolute;left:0;top:0;visibility:visible;mso-position-horizontal:absolute;mso-position-horizontal-relative:page;mso-position-vertical:absolute;mso-position-vertical-relative:page;width:140pt;height:1pt;margin-left:66pt;margin-top:744pt;mso-wrap-style:square;z-index:10261264;mso-wrap-distance-left:9pt;mso-wrap-distance-top:0pt;mso-wrap-distance-right:9pt;mso-wrap-distance-bottom:0pt" id="shape462" o:spid="1583715808934" path="m4444,1904l1775460,1904"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9918700</wp:posOffset>
                </wp:positionV>
                <wp:extent cx="2184400" cy="12700"/>
                <wp:effectExtent l="0" t="0" r="22225" b="31115"/>
                <wp:wrapNone/>
                <wp:docPr id="463" name="shape463"/>
                <wp:cNvGraphicFramePr/>
                <a:graphic>
                  <a:graphicData uri="http://schemas.microsoft.com/office/word/2010/wordprocessingShape">
                    <wps:wsp>
                      <wps:cNvSpPr/>
                      <wps:spPr>
                        <a:xfrm>
                          <a:off x="0" y="0"/>
                          <a:ext cx="2184400" cy="12700"/>
                        </a:xfrm>
                        <a:custGeom>
                          <a:avLst/>
                          <a:rect l="l" t="t" r="r" b="b"/>
                          <a:pathLst>
                            <a:path w="2184400" h="12700">
                              <a:moveTo>
                                <a:pt x="4444" y="7619"/>
                              </a:moveTo>
                              <a:lnTo>
                                <a:pt x="2174239"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84400,12700" style="position:absolute;left:0;top:0;visibility:visible;mso-position-horizontal:absolute;mso-position-horizontal-relative:page;mso-position-vertical:absolute;mso-position-vertical-relative:page;width:172pt;height:1pt;margin-left:66pt;margin-top:781pt;mso-wrap-style:square;z-index:10262288;mso-wrap-distance-left:9pt;mso-wrap-distance-top:0pt;mso-wrap-distance-right:9pt;mso-wrap-distance-bottom:0pt" id="shape463" o:spid="1583715808934" path="m4444,7619l2174239,761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464" name="image464" descr=""/>
            <wp:cNvGraphicFramePr>
              <a:graphicFrameLocks noChangeAspect="true"/>
            </wp:cNvGraphicFramePr>
            <a:graphic>
              <a:graphicData uri="http://schemas.openxmlformats.org/drawingml/2006/picture">
                <pic:pic>
                  <pic:nvPicPr>
                    <pic:cNvPr id="464" name="image464"/>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本章节内容简单，易于理解，记忆为主</w:t>
      </w:r>
    </w:p>
    <w:p>
      <w:pPr>
        <w:autoSpaceDE w:val="false"/>
        <w:autoSpaceDN w:val="false"/>
        <w:spacing w:line="380" w:lineRule="exact"/>
        <w:ind w:left="480"/>
        <w:jc w:val="both"/>
      </w:pPr>
      <w:r>
        <w:rPr>
          <w:rFonts w:hint="eastAsia" w:ascii="SimSun" w:hAnsi="SimSun" w:eastAsia="SimSun" w:cs="SimSun"/>
          <w:b/>
          <w:sz w:val="20"/>
        </w:rPr>
        <w:t>第十一章 康复医学基础知识</w:t>
      </w:r>
    </w:p>
    <w:p>
      <w:pPr>
        <w:autoSpaceDE w:val="false"/>
        <w:autoSpaceDN w:val="false"/>
        <w:spacing w:line="380" w:lineRule="exact"/>
        <w:ind w:left="480"/>
        <w:jc w:val="both"/>
      </w:pPr>
      <w:r>
        <w:rPr>
          <w:rFonts w:hint="eastAsia" w:ascii="SimSun" w:hAnsi="SimSun" w:eastAsia="SimSun" w:cs="SimSun"/>
          <w:sz w:val="20"/>
        </w:rPr>
        <w:t>第一节 现代康复医学的兴起与发展</w:t>
      </w:r>
    </w:p>
    <w:p>
      <w:pPr>
        <w:autoSpaceDE w:val="false"/>
        <w:autoSpaceDN w:val="false"/>
        <w:spacing w:line="360" w:lineRule="exact"/>
        <w:ind w:left="480"/>
        <w:jc w:val="both"/>
      </w:pPr>
      <w:r>
        <w:rPr>
          <w:rFonts w:hint="eastAsia" w:ascii="SimSun" w:hAnsi="SimSun" w:eastAsia="SimSun" w:cs="SimSun"/>
          <w:sz w:val="20"/>
        </w:rPr>
        <w:t>第二节 康复医学基本概念</w:t>
      </w:r>
    </w:p>
    <w:p>
      <w:pPr>
        <w:autoSpaceDE w:val="false"/>
        <w:autoSpaceDN w:val="false"/>
        <w:spacing w:line="380" w:lineRule="exact"/>
        <w:ind w:left="480"/>
        <w:jc w:val="both"/>
      </w:pPr>
      <w:r>
        <w:rPr>
          <w:rFonts w:hint="eastAsia" w:ascii="SimSun" w:hAnsi="SimSun" w:eastAsia="SimSun" w:cs="SimSun"/>
          <w:sz w:val="20"/>
        </w:rPr>
        <w:t>第三节 康复医学的基本内容</w:t>
      </w:r>
    </w:p>
    <w:p>
      <w:pPr>
        <w:autoSpaceDE w:val="false"/>
        <w:autoSpaceDN w:val="false"/>
        <w:spacing w:line="380" w:lineRule="exact"/>
        <w:ind w:left="480"/>
        <w:jc w:val="both"/>
      </w:pPr>
      <w:r>
        <w:rPr>
          <w:rFonts w:hint="eastAsia" w:ascii="SimSun" w:hAnsi="SimSun" w:eastAsia="SimSun" w:cs="SimSun"/>
          <w:sz w:val="20"/>
        </w:rPr>
        <w:t>第四节 康复治疗技术</w:t>
      </w:r>
    </w:p>
    <w:p>
      <w:pPr>
        <w:autoSpaceDE w:val="false"/>
        <w:autoSpaceDN w:val="false"/>
        <w:spacing w:line="380" w:lineRule="exact"/>
        <w:ind w:left="480"/>
        <w:jc w:val="both"/>
      </w:pPr>
      <w:r>
        <w:rPr>
          <w:rFonts w:hint="eastAsia" w:ascii="SimSun" w:hAnsi="SimSun" w:eastAsia="SimSun" w:cs="SimSun"/>
          <w:sz w:val="20"/>
        </w:rPr>
        <w:t>第十一章 康复医学基础知识</w:t>
      </w:r>
    </w:p>
    <w:p>
      <w:pPr>
        <w:autoSpaceDE w:val="false"/>
        <w:autoSpaceDN w:val="false"/>
        <w:spacing w:line="360" w:lineRule="exact"/>
        <w:ind w:left="480"/>
        <w:jc w:val="both"/>
      </w:pPr>
      <w:r>
        <w:rPr>
          <w:rFonts w:hint="eastAsia" w:ascii="SimSun" w:hAnsi="SimSun" w:eastAsia="SimSun" w:cs="SimSun"/>
          <w:sz w:val="20"/>
        </w:rPr>
        <w:t>第一节 现代康复医学的兴起与发展</w:t>
      </w:r>
    </w:p>
    <w:p>
      <w:pPr>
        <w:autoSpaceDE w:val="false"/>
        <w:autoSpaceDN w:val="false"/>
        <w:spacing w:line="380" w:lineRule="exact"/>
        <w:ind w:left="480"/>
        <w:jc w:val="both"/>
      </w:pPr>
      <w:r>
        <w:rPr>
          <w:rFonts w:hint="eastAsia" w:ascii="SimSun" w:hAnsi="SimSun" w:eastAsia="SimSun" w:cs="SimSun"/>
          <w:sz w:val="20"/>
        </w:rPr>
        <w:t>一、我国康复医学的发展</w:t>
      </w:r>
    </w:p>
    <w:p>
      <w:pPr>
        <w:autoSpaceDE w:val="false"/>
        <w:autoSpaceDN w:val="false"/>
        <w:spacing w:line="380" w:lineRule="exact"/>
        <w:ind w:left="480"/>
        <w:jc w:val="both"/>
      </w:pPr>
      <w:r>
        <w:rPr>
          <w:rFonts w:hint="eastAsia" w:ascii="SimSun" w:hAnsi="SimSun" w:eastAsia="SimSun" w:cs="SimSun"/>
          <w:sz w:val="20"/>
        </w:rPr>
        <w:t>二、康复服务体系及康复机构建设</w:t>
      </w:r>
    </w:p>
    <w:p>
      <w:pPr>
        <w:autoSpaceDE w:val="false"/>
        <w:autoSpaceDN w:val="false"/>
        <w:spacing w:line="360" w:lineRule="exact"/>
        <w:ind w:left="60"/>
        <w:jc w:val="both"/>
      </w:pPr>
      <w:r>
        <w:rPr>
          <w:rFonts w:hint="eastAsia" w:ascii="SimSun" w:hAnsi="SimSun" w:eastAsia="SimSun" w:cs="SimSun"/>
          <w:b/>
          <w:sz w:val="20"/>
        </w:rPr>
        <w:t>一、我国康复医学的发展</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1</w:t>
      </w:r>
      <w:r>
        <w:rPr>
          <w:rFonts w:hint="eastAsia" w:ascii="SimSun" w:hAnsi="SimSun" w:eastAsia="SimSun" w:cs="SimSun"/>
          <w:b/>
          <w:sz w:val="20"/>
        </w:rPr>
        <w:t>、起步阶段（</w:t>
      </w:r>
      <w:r>
        <w:rPr>
          <w:rFonts w:hint="eastAsia" w:ascii="TimesNewRomanPS-BoldMT" w:hAnsi="TimesNewRomanPS-BoldMT" w:eastAsia="TimesNewRomanPS-BoldMT" w:cs="TimesNewRomanPS-BoldMT"/>
          <w:b/>
          <w:sz w:val="20"/>
        </w:rPr>
        <w:t>1984</w:t>
      </w:r>
      <w:r>
        <w:rPr>
          <w:rFonts w:hint="eastAsia" w:ascii="SimSun" w:hAnsi="SimSun" w:eastAsia="SimSun" w:cs="SimSun"/>
          <w:b/>
          <w:sz w:val="20"/>
        </w:rPr>
        <w:t>年到</w:t>
      </w:r>
      <w:r>
        <w:rPr>
          <w:rFonts w:hint="eastAsia" w:ascii="TimesNewRomanPS-BoldMT" w:hAnsi="TimesNewRomanPS-BoldMT" w:eastAsia="TimesNewRomanPS-BoldMT" w:cs="TimesNewRomanPS-BoldMT"/>
          <w:b/>
          <w:sz w:val="20"/>
        </w:rPr>
        <w:t xml:space="preserve"> 1995</w:t>
      </w:r>
      <w:r>
        <w:rPr>
          <w:rFonts w:hint="eastAsia" w:ascii="SimSun" w:hAnsi="SimSun" w:eastAsia="SimSun" w:cs="SimSun"/>
          <w:b/>
          <w:sz w:val="20"/>
        </w:rPr>
        <w:t>年）</w:t>
      </w:r>
    </w:p>
    <w:p>
      <w:pPr>
        <w:autoSpaceDE w:val="false"/>
        <w:autoSpaceDN w:val="false"/>
        <w:spacing w:line="380" w:lineRule="exact"/>
        <w:ind w:left="60" w:right="0" w:firstLine="420"/>
        <w:jc w:val="both"/>
      </w:pPr>
      <w:r>
        <w:rPr>
          <w:rFonts w:hint="eastAsia" w:ascii="SimSun" w:hAnsi="SimSun" w:eastAsia="SimSun" w:cs="SimSun"/>
          <w:sz w:val="20"/>
        </w:rPr>
        <w:t>国家</w:t>
      </w:r>
      <w:r>
        <w:rPr>
          <w:rFonts w:hint="eastAsia" w:ascii="Times New Roman" w:hAnsi="Times New Roman" w:eastAsia="Times New Roman" w:cs="Times New Roman"/>
          <w:sz w:val="20"/>
        </w:rPr>
        <w:t>“</w:t>
      </w:r>
      <w:r>
        <w:rPr>
          <w:rFonts w:hint="eastAsia" w:ascii="SimSun" w:hAnsi="SimSun" w:eastAsia="SimSun" w:cs="SimSun"/>
          <w:sz w:val="20"/>
        </w:rPr>
        <w:t>七五</w:t>
      </w:r>
      <w:r>
        <w:rPr>
          <w:rFonts w:hint="eastAsia" w:ascii="Times New Roman" w:hAnsi="Times New Roman" w:eastAsia="Times New Roman" w:cs="Times New Roman"/>
          <w:sz w:val="20"/>
        </w:rPr>
        <w:t>”</w:t>
      </w:r>
      <w:r>
        <w:rPr>
          <w:rFonts w:hint="eastAsia" w:ascii="SimSun" w:hAnsi="SimSun" w:eastAsia="SimSun" w:cs="SimSun"/>
          <w:sz w:val="20"/>
        </w:rPr>
        <w:t>重点工程，中国康复研究中心开工建设，标志着现代康复医学正式进入中国。要求医疗卫生系统开始在各地二级以上医院成立康复医学科。残疾人康复并纳入国家发展规划康复工作，全国开始布局。</w:t>
      </w:r>
    </w:p>
    <w:p>
      <w:pPr>
        <w:autoSpaceDE w:val="false"/>
        <w:autoSpaceDN w:val="false"/>
        <w:spacing w:line="360" w:lineRule="exact"/>
        <w:ind w:left="480"/>
        <w:jc w:val="both"/>
      </w:pPr>
      <w:r>
        <w:rPr>
          <w:rFonts w:hint="eastAsia" w:ascii="TimesNewRomanPS-BoldMT" w:hAnsi="TimesNewRomanPS-BoldMT" w:eastAsia="TimesNewRomanPS-BoldMT" w:cs="TimesNewRomanPS-BoldMT"/>
          <w:b/>
          <w:sz w:val="20"/>
        </w:rPr>
        <w:t>2</w:t>
      </w:r>
      <w:r>
        <w:rPr>
          <w:rFonts w:hint="eastAsia" w:ascii="SimSun" w:hAnsi="SimSun" w:eastAsia="SimSun" w:cs="SimSun"/>
          <w:b/>
          <w:sz w:val="20"/>
        </w:rPr>
        <w:t>、试点推广阶段</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w:t>
      </w:r>
      <w:r>
        <w:rPr>
          <w:rFonts w:hint="eastAsia" w:ascii="SimSun" w:hAnsi="SimSun" w:eastAsia="SimSun" w:cs="SimSun"/>
          <w:sz w:val="20"/>
        </w:rPr>
        <w:t>九五</w:t>
      </w:r>
      <w:r>
        <w:rPr>
          <w:rFonts w:hint="eastAsia" w:ascii="Times New Roman" w:hAnsi="Times New Roman" w:eastAsia="Times New Roman" w:cs="Times New Roman"/>
          <w:sz w:val="20"/>
        </w:rPr>
        <w:t>”“</w:t>
      </w:r>
      <w:r>
        <w:rPr>
          <w:rFonts w:hint="eastAsia" w:ascii="SimSun" w:hAnsi="SimSun" w:eastAsia="SimSun" w:cs="SimSun"/>
          <w:sz w:val="20"/>
        </w:rPr>
        <w:t>十五</w:t>
      </w:r>
      <w:r>
        <w:rPr>
          <w:rFonts w:hint="eastAsia" w:ascii="Times New Roman" w:hAnsi="Times New Roman" w:eastAsia="Times New Roman" w:cs="Times New Roman"/>
          <w:sz w:val="20"/>
        </w:rPr>
        <w:t>”</w:t>
      </w:r>
      <w:r>
        <w:rPr>
          <w:rFonts w:hint="eastAsia" w:ascii="SimSun" w:hAnsi="SimSun" w:eastAsia="SimSun" w:cs="SimSun"/>
          <w:sz w:val="20"/>
        </w:rPr>
        <w:t>期间。全国康复行业机构建设取得了长足发展，</w:t>
      </w:r>
      <w:r>
        <w:rPr>
          <w:rFonts w:hint="eastAsia" w:ascii="Times New Roman" w:hAnsi="Times New Roman" w:eastAsia="Times New Roman" w:cs="Times New Roman"/>
          <w:sz w:val="20"/>
        </w:rPr>
        <w:t>20</w:t>
      </w:r>
      <w:r>
        <w:rPr>
          <w:rFonts w:hint="eastAsia" w:ascii="SimSun" w:hAnsi="SimSun" w:eastAsia="SimSun" w:cs="SimSun"/>
          <w:sz w:val="20"/>
        </w:rPr>
        <w:t>余个省市自治区先后成立康复机构。实施康复服务与重点项目结合的方式，扩大客户服务面。</w:t>
      </w:r>
    </w:p>
    <w:p>
      <w:pPr>
        <w:autoSpaceDE w:val="false"/>
        <w:autoSpaceDN w:val="false"/>
        <w:spacing w:line="380" w:lineRule="exact"/>
        <w:ind w:left="480"/>
        <w:jc w:val="both"/>
      </w:pPr>
      <w:r>
        <w:rPr>
          <w:rFonts w:hint="eastAsia" w:ascii="TimesNewRomanPS-BoldMT" w:hAnsi="TimesNewRomanPS-BoldMT" w:eastAsia="TimesNewRomanPS-BoldMT" w:cs="TimesNewRomanPS-BoldMT"/>
          <w:b/>
          <w:sz w:val="20"/>
        </w:rPr>
        <w:t>3</w:t>
      </w:r>
      <w:r>
        <w:rPr>
          <w:rFonts w:hint="eastAsia" w:ascii="SimSun" w:hAnsi="SimSun" w:eastAsia="SimSun" w:cs="SimSun"/>
          <w:b/>
          <w:sz w:val="20"/>
        </w:rPr>
        <w:t>、全面发展阶段（</w:t>
      </w:r>
      <w:r>
        <w:rPr>
          <w:rFonts w:hint="eastAsia" w:ascii="TimesNewRomanPS-BoldMT" w:hAnsi="TimesNewRomanPS-BoldMT" w:eastAsia="TimesNewRomanPS-BoldMT" w:cs="TimesNewRomanPS-BoldMT"/>
          <w:b/>
          <w:sz w:val="20"/>
        </w:rPr>
        <w:t>2005</w:t>
      </w:r>
      <w:r>
        <w:rPr>
          <w:rFonts w:hint="eastAsia" w:ascii="SimSun" w:hAnsi="SimSun" w:eastAsia="SimSun" w:cs="SimSun"/>
          <w:b/>
          <w:sz w:val="20"/>
        </w:rPr>
        <w:t>年至今）</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2006</w:t>
      </w:r>
      <w:r>
        <w:rPr>
          <w:rFonts w:hint="eastAsia" w:ascii="SimSun" w:hAnsi="SimSun" w:eastAsia="SimSun" w:cs="SimSun"/>
          <w:sz w:val="20"/>
        </w:rPr>
        <w:t>年，中国残联制定下发了《残疾人康复中心建设标准》。从规模、人员配置、业务部门设置、技术水平等提出了明确的要求。</w:t>
      </w:r>
    </w:p>
    <w:p>
      <w:pPr>
        <w:autoSpaceDE w:val="false"/>
        <w:autoSpaceDN w:val="false"/>
        <w:spacing w:line="360" w:lineRule="exact"/>
        <w:ind w:left="60" w:right="60" w:firstLine="420"/>
        <w:jc w:val="both"/>
      </w:pPr>
      <w:r>
        <w:rPr>
          <w:rFonts w:hint="eastAsia" w:ascii="Times New Roman" w:hAnsi="Times New Roman" w:eastAsia="Times New Roman" w:cs="Times New Roman"/>
          <w:sz w:val="20"/>
        </w:rPr>
        <w:t>2017</w:t>
      </w:r>
      <w:r>
        <w:rPr>
          <w:rFonts w:hint="eastAsia" w:ascii="SimSun" w:hAnsi="SimSun" w:eastAsia="SimSun" w:cs="SimSun"/>
          <w:sz w:val="20"/>
        </w:rPr>
        <w:t>年国务院发布《残疾预防和残疾人康复条例》，帮助残疾人恢复或补偿社会功能，促进残疾人平等、充分参与社会生活等方面纳入到国家法律法规层面，在政策上给予了全方位的支持保障。</w:t>
      </w:r>
    </w:p>
    <w:p>
      <w:pPr>
        <w:autoSpaceDE w:val="false"/>
        <w:autoSpaceDN w:val="false"/>
        <w:spacing w:line="380" w:lineRule="exact"/>
        <w:ind w:left="60" w:right="0" w:firstLine="520"/>
        <w:jc w:val="both"/>
      </w:pPr>
      <w:r>
        <w:rPr>
          <w:rFonts w:hint="eastAsia" w:ascii="Times New Roman" w:hAnsi="Times New Roman" w:eastAsia="Times New Roman" w:cs="Times New Roman"/>
          <w:sz w:val="20"/>
        </w:rPr>
        <w:t>“19</w:t>
      </w:r>
      <w:r>
        <w:rPr>
          <w:rFonts w:hint="eastAsia" w:ascii="SimSun" w:hAnsi="SimSun" w:eastAsia="SimSun" w:cs="SimSun"/>
          <w:sz w:val="20"/>
        </w:rPr>
        <w:t>大</w:t>
      </w:r>
      <w:r>
        <w:rPr>
          <w:rFonts w:hint="eastAsia" w:ascii="Times New Roman" w:hAnsi="Times New Roman" w:eastAsia="Times New Roman" w:cs="Times New Roman"/>
          <w:sz w:val="20"/>
        </w:rPr>
        <w:t>”</w:t>
      </w:r>
      <w:r>
        <w:rPr>
          <w:rFonts w:hint="eastAsia" w:ascii="SimSun" w:hAnsi="SimSun" w:eastAsia="SimSun" w:cs="SimSun"/>
          <w:sz w:val="20"/>
        </w:rPr>
        <w:t>明确报告指出，发展残疾人事业，加强残疾人康复服务，国家关注康复面的扩大，客户数量的增长，同时兼顾康复质量的提高。</w:t>
      </w:r>
    </w:p>
    <w:p>
      <w:pPr>
        <w:autoSpaceDE w:val="false"/>
        <w:autoSpaceDN w:val="false"/>
        <w:spacing w:line="380" w:lineRule="exact"/>
        <w:ind w:left="60"/>
        <w:jc w:val="both"/>
      </w:pPr>
      <w:r>
        <w:rPr>
          <w:rFonts w:hint="eastAsia" w:ascii="SimSun" w:hAnsi="SimSun" w:eastAsia="SimSun" w:cs="SimSun"/>
          <w:b/>
          <w:sz w:val="20"/>
        </w:rPr>
        <w:t>二、康复服务体系及康复机构建设</w:t>
      </w:r>
    </w:p>
    <w:p>
      <w:pPr>
        <w:autoSpaceDE w:val="false"/>
        <w:autoSpaceDN w:val="false"/>
        <w:spacing w:line="360" w:lineRule="exact"/>
        <w:ind w:left="60"/>
        <w:jc w:val="both"/>
      </w:pPr>
      <w:r>
        <w:rPr>
          <w:rFonts w:hint="eastAsia" w:ascii="SimSun" w:hAnsi="SimSun" w:eastAsia="SimSun" w:cs="SimSun"/>
          <w:b/>
          <w:sz w:val="20"/>
        </w:rPr>
        <w:t>（一）三级康复网络服务理念</w:t>
      </w:r>
    </w:p>
    <w:p>
      <w:pPr>
        <w:autoSpaceDE w:val="false"/>
        <w:autoSpaceDN w:val="false"/>
        <w:spacing w:line="380" w:lineRule="exact"/>
        <w:ind w:left="60" w:right="4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、早期康复</w:t>
      </w:r>
      <w:r>
        <w:rPr>
          <w:rFonts w:hint="eastAsia" w:ascii="SimSun" w:hAnsi="SimSun" w:eastAsia="SimSun" w:cs="SimSun"/>
          <w:sz w:val="20"/>
        </w:rPr>
        <w:t>：以国家级、省级大型康复中心或有条件的综合医院为主，立足于疾病急性期的早期康复介入，与相关临床专科互相配合，提供及时有效、高水平的康复治疗，并承担人才培养（培训）任务。</w:t>
      </w:r>
    </w:p>
    <w:p>
      <w:pPr>
        <w:autoSpaceDE w:val="false"/>
        <w:autoSpaceDN w:val="false"/>
        <w:spacing w:line="360" w:lineRule="exact"/>
        <w:ind w:left="60" w:right="20" w:firstLine="42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、后期康复</w:t>
      </w:r>
      <w:r>
        <w:rPr>
          <w:rFonts w:hint="eastAsia" w:ascii="SimSun" w:hAnsi="SimSun" w:eastAsia="SimSun" w:cs="SimSun"/>
          <w:sz w:val="20"/>
        </w:rPr>
        <w:t>：以区域性康复中心或专科医院及综合医院康复医学科为主，为疾病恢复期患者提供专科化、专业化、系统的康复治疗。</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、社区康复</w:t>
      </w:r>
      <w:r>
        <w:rPr>
          <w:rFonts w:hint="eastAsia" w:ascii="SimSun" w:hAnsi="SimSun" w:eastAsia="SimSun" w:cs="SimSun"/>
          <w:sz w:val="20"/>
        </w:rPr>
        <w:t>：以社区康复机构或社区卫生服务机构为主，为疾病稳定期患者提供基本康复服务或家庭化的康复服务指导。</w:t>
      </w:r>
    </w:p>
    <w:p>
      <w:pPr>
        <w:autoSpaceDE w:val="false"/>
        <w:autoSpaceDN w:val="false"/>
        <w:spacing w:line="360" w:lineRule="exact"/>
        <w:ind w:left="60"/>
        <w:jc w:val="both"/>
      </w:pPr>
      <w:r>
        <w:rPr>
          <w:rFonts w:hint="eastAsia" w:ascii="SimSun" w:hAnsi="SimSun" w:eastAsia="SimSun" w:cs="SimSun"/>
          <w:b/>
          <w:sz w:val="20"/>
        </w:rPr>
        <w:t>（二）康复机构建设和服务现状</w:t>
      </w:r>
    </w:p>
    <w:p>
      <w:pPr>
        <w:autoSpaceDE w:val="false"/>
        <w:autoSpaceDN w:val="false"/>
        <w:spacing w:line="360" w:lineRule="exact"/>
        <w:ind w:left="60" w:right="0" w:firstLine="420"/>
        <w:jc w:val="both"/>
      </w:pPr>
      <w:r>
        <w:rPr>
          <w:rFonts w:hint="eastAsia" w:ascii="SimSun" w:hAnsi="SimSun" w:eastAsia="SimSun" w:cs="SimSun"/>
          <w:sz w:val="20"/>
        </w:rPr>
        <w:t>目前，国内可以提供服务的康复资源主要有中国残联系统建立的各级康复中心、三级综合医院康复医学科、二级医院开展的部分康复项目专门的康复中心或康复医院，一般三级医院的康复治疗场地较大，设备齐全，能够开展物理治疗、作业治疗、言语治疗、心理治疗和康复工程等。</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、中国残联系统康复服务体系</w:t>
      </w:r>
      <w:r>
        <w:rPr>
          <w:rFonts w:hint="eastAsia" w:ascii="SimSun" w:hAnsi="SimSun" w:eastAsia="SimSun" w:cs="SimSun"/>
          <w:sz w:val="20"/>
        </w:rPr>
        <w:t>：残疾人保证体系和服务体系建设基本上形成了覆盖全国的残疾人康复服务网络。</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、卫生部、地方政府管理的康复资源</w:t>
      </w:r>
      <w:r>
        <w:rPr>
          <w:rFonts w:hint="eastAsia" w:ascii="SimSun" w:hAnsi="SimSun" w:eastAsia="SimSun" w:cs="SimSun"/>
          <w:sz w:val="20"/>
        </w:rPr>
        <w:t>：主要存在于各级医院的康复医学科，这部分康复资源已具备了相当</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465" name="shape465"/>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465" o:spid="1583715809005"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466" name="shape466"/>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466" o:spid="1583715809005"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467" name="shape467"/>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467" o:spid="1583715809006"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468" name="shape468"/>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468" o:spid="1583715809007"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8192" behindDoc="0" locked="0" layoutInCell="1" allowOverlap="1">
                <wp:simplePos x="0" y="0"/>
                <wp:positionH relativeFrom="page">
                  <wp:posOffset>838200</wp:posOffset>
                </wp:positionH>
                <wp:positionV relativeFrom="page">
                  <wp:posOffset>5397500</wp:posOffset>
                </wp:positionV>
                <wp:extent cx="876300" cy="12700"/>
                <wp:effectExtent l="0" t="0" r="22225" b="31115"/>
                <wp:wrapNone/>
                <wp:docPr id="475" name="shape475"/>
                <wp:cNvGraphicFramePr/>
                <a:graphic>
                  <a:graphicData uri="http://schemas.microsoft.com/office/word/2010/wordprocessingShape">
                    <wps:wsp>
                      <wps:cNvSpPr/>
                      <wps:spPr>
                        <a:xfrm>
                          <a:off x="0" y="0"/>
                          <a:ext cx="876300" cy="12700"/>
                        </a:xfrm>
                        <a:custGeom>
                          <a:avLst/>
                          <a:rect l="l" t="t" r="r" b="b"/>
                          <a:pathLst>
                            <a:path w="876300" h="12700">
                              <a:moveTo>
                                <a:pt x="4444" y="11429"/>
                              </a:moveTo>
                              <a:lnTo>
                                <a:pt x="8712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66pt;margin-top:425pt;mso-wrap-style:square;z-index:10258192;mso-wrap-distance-left:9pt;mso-wrap-distance-top:0pt;mso-wrap-distance-right:9pt;mso-wrap-distance-bottom:0pt" id="shape475" o:spid="1583715809007" path="m4444,11429l871220,11429"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571500</wp:posOffset>
                </wp:positionH>
                <wp:positionV relativeFrom="page">
                  <wp:posOffset>7543800</wp:posOffset>
                </wp:positionV>
                <wp:extent cx="3213100" cy="12700"/>
                <wp:effectExtent l="0" t="0" r="22225" b="31115"/>
                <wp:wrapNone/>
                <wp:docPr id="486" name="shape486"/>
                <wp:cNvGraphicFramePr/>
                <a:graphic>
                  <a:graphicData uri="http://schemas.microsoft.com/office/word/2010/wordprocessingShape">
                    <wps:wsp>
                      <wps:cNvSpPr/>
                      <wps:spPr>
                        <a:xfrm>
                          <a:off x="0" y="0"/>
                          <a:ext cx="3213100" cy="12700"/>
                        </a:xfrm>
                        <a:custGeom>
                          <a:avLst/>
                          <a:rect l="l" t="t" r="r" b="b"/>
                          <a:pathLst>
                            <a:path w="3213100" h="12700">
                              <a:moveTo>
                                <a:pt x="4444" y="1904"/>
                              </a:moveTo>
                              <a:lnTo>
                                <a:pt x="320484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213100,12700" style="position:absolute;left:0;top:0;visibility:visible;mso-position-horizontal:absolute;mso-position-horizontal-relative:page;mso-position-vertical:absolute;mso-position-vertical-relative:page;width:253pt;height:1pt;margin-left:45pt;margin-top:594pt;mso-wrap-style:square;z-index:10269456;mso-wrap-distance-left:9pt;mso-wrap-distance-top:0pt;mso-wrap-distance-right:9pt;mso-wrap-distance-bottom:0pt" id="shape486" o:spid="1583715809007" path="m4444,1904l3204845,1904"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1117600</wp:posOffset>
                </wp:positionV>
                <wp:extent cx="1257300" cy="12700"/>
                <wp:effectExtent l="0" t="0" r="22225" b="31115"/>
                <wp:wrapNone/>
                <wp:docPr id="470" name="shape470"/>
                <wp:cNvGraphicFramePr/>
                <a:graphic>
                  <a:graphicData uri="http://schemas.microsoft.com/office/word/2010/wordprocessingShape">
                    <wps:wsp>
                      <wps:cNvSpPr/>
                      <wps:spPr>
                        <a:xfrm>
                          <a:off x="0" y="0"/>
                          <a:ext cx="1257300" cy="12700"/>
                        </a:xfrm>
                        <a:custGeom>
                          <a:avLst/>
                          <a:rect l="l" t="t" r="r" b="b"/>
                          <a:pathLst>
                            <a:path w="1257300" h="12700">
                              <a:moveTo>
                                <a:pt x="4444" y="12064"/>
                              </a:moveTo>
                              <a:lnTo>
                                <a:pt x="125730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57300,12700" style="position:absolute;left:0;top:0;visibility:visible;mso-position-horizontal:absolute;mso-position-horizontal-relative:page;mso-position-vertical:absolute;mso-position-vertical-relative:page;width:99pt;height:1pt;margin-left:66pt;margin-top:88pt;mso-wrap-style:square;z-index:10277648;mso-wrap-distance-left:9pt;mso-wrap-distance-top:0pt;mso-wrap-distance-right:9pt;mso-wrap-distance-bottom:0pt" id="shape470" o:spid="1583715809008" path="m4444,12064l1257300,12064"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838200</wp:posOffset>
                </wp:positionH>
                <wp:positionV relativeFrom="page">
                  <wp:posOffset>1600200</wp:posOffset>
                </wp:positionV>
                <wp:extent cx="2197100" cy="12700"/>
                <wp:effectExtent l="0" t="0" r="22225" b="31115"/>
                <wp:wrapNone/>
                <wp:docPr id="471" name="shape471"/>
                <wp:cNvGraphicFramePr/>
                <a:graphic>
                  <a:graphicData uri="http://schemas.microsoft.com/office/word/2010/wordprocessingShape">
                    <wps:wsp>
                      <wps:cNvSpPr/>
                      <wps:spPr>
                        <a:xfrm>
                          <a:off x="0" y="0"/>
                          <a:ext cx="2197100" cy="12700"/>
                        </a:xfrm>
                        <a:custGeom>
                          <a:avLst/>
                          <a:rect l="l" t="t" r="r" b="b"/>
                          <a:pathLst>
                            <a:path w="2197100" h="12700">
                              <a:moveTo>
                                <a:pt x="4444" y="5079"/>
                              </a:moveTo>
                              <a:lnTo>
                                <a:pt x="218503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97100,12700" style="position:absolute;left:0;top:0;visibility:visible;mso-position-horizontal:absolute;mso-position-horizontal-relative:page;mso-position-vertical:absolute;mso-position-vertical-relative:page;width:173pt;height:1pt;margin-left:66pt;margin-top:126pt;mso-wrap-style:square;z-index:10278672;mso-wrap-distance-left:9pt;mso-wrap-distance-top:0pt;mso-wrap-distance-right:9pt;mso-wrap-distance-bottom:0pt" id="shape471" o:spid="1583715809008" path="m4444,5079l2185035,5079"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2070100</wp:posOffset>
                </wp:positionV>
                <wp:extent cx="1257300" cy="12700"/>
                <wp:effectExtent l="0" t="0" r="22225" b="31115"/>
                <wp:wrapNone/>
                <wp:docPr id="472" name="shape472"/>
                <wp:cNvGraphicFramePr/>
                <a:graphic>
                  <a:graphicData uri="http://schemas.microsoft.com/office/word/2010/wordprocessingShape">
                    <wps:wsp>
                      <wps:cNvSpPr/>
                      <wps:spPr>
                        <a:xfrm>
                          <a:off x="0" y="0"/>
                          <a:ext cx="1257300" cy="12700"/>
                        </a:xfrm>
                        <a:custGeom>
                          <a:avLst/>
                          <a:rect l="l" t="t" r="r" b="b"/>
                          <a:pathLst>
                            <a:path w="1257300" h="12700">
                              <a:moveTo>
                                <a:pt x="4444" y="10794"/>
                              </a:moveTo>
                              <a:lnTo>
                                <a:pt x="125730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57300,12700" style="position:absolute;left:0;top:0;visibility:visible;mso-position-horizontal:absolute;mso-position-horizontal-relative:page;mso-position-vertical:absolute;mso-position-vertical-relative:page;width:99pt;height:1pt;margin-left:66pt;margin-top:163pt;mso-wrap-style:square;z-index:10279696;mso-wrap-distance-left:9pt;mso-wrap-distance-top:0pt;mso-wrap-distance-right:9pt;mso-wrap-distance-bottom:0pt" id="shape472" o:spid="1583715809008" path="m4444,10794l1257300,10794"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2552700</wp:posOffset>
                </wp:positionV>
                <wp:extent cx="1003300" cy="12700"/>
                <wp:effectExtent l="0" t="0" r="22225" b="31115"/>
                <wp:wrapNone/>
                <wp:docPr id="473" name="shape473"/>
                <wp:cNvGraphicFramePr/>
                <a:graphic>
                  <a:graphicData uri="http://schemas.microsoft.com/office/word/2010/wordprocessingShape">
                    <wps:wsp>
                      <wps:cNvSpPr/>
                      <wps:spPr>
                        <a:xfrm>
                          <a:off x="0" y="0"/>
                          <a:ext cx="1003300" cy="12700"/>
                        </a:xfrm>
                        <a:custGeom>
                          <a:avLst/>
                          <a:rect l="l" t="t" r="r" b="b"/>
                          <a:pathLst>
                            <a:path w="1003300" h="12700">
                              <a:moveTo>
                                <a:pt x="4444" y="1904"/>
                              </a:moveTo>
                              <a:lnTo>
                                <a:pt x="99187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03300,12700" style="position:absolute;left:0;top:0;visibility:visible;mso-position-horizontal:absolute;mso-position-horizontal-relative:page;mso-position-vertical:absolute;mso-position-vertical-relative:page;width:79pt;height:1pt;margin-left:66pt;margin-top:201pt;mso-wrap-style:square;z-index:10280720;mso-wrap-distance-left:9pt;mso-wrap-distance-top:0pt;mso-wrap-distance-right:9pt;mso-wrap-distance-bottom:0pt" id="shape473" o:spid="1583715809009" path="m4444,1904l991870,190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4686300</wp:posOffset>
                </wp:positionV>
                <wp:extent cx="469900" cy="12700"/>
                <wp:effectExtent l="0" t="0" r="22225" b="31115"/>
                <wp:wrapNone/>
                <wp:docPr id="474" name="shape474"/>
                <wp:cNvGraphicFramePr/>
                <a:graphic>
                  <a:graphicData uri="http://schemas.microsoft.com/office/word/2010/wordprocessingShape">
                    <wps:wsp>
                      <wps:cNvSpPr/>
                      <wps:spPr>
                        <a:xfrm>
                          <a:off x="0" y="0"/>
                          <a:ext cx="469900" cy="12700"/>
                        </a:xfrm>
                        <a:custGeom>
                          <a:avLst/>
                          <a:rect l="l" t="t" r="r" b="b"/>
                          <a:pathLst>
                            <a:path w="469900" h="12700">
                              <a:moveTo>
                                <a:pt x="4444" y="9524"/>
                              </a:moveTo>
                              <a:lnTo>
                                <a:pt x="464819" y="952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69900,12700" style="position:absolute;left:0;top:0;visibility:visible;mso-position-horizontal:absolute;mso-position-horizontal-relative:page;mso-position-vertical:absolute;mso-position-vertical-relative:page;width:37pt;height:1pt;margin-left:66pt;margin-top:369pt;mso-wrap-style:square;z-index:10281744;mso-wrap-distance-left:9pt;mso-wrap-distance-top:0pt;mso-wrap-distance-right:9pt;mso-wrap-distance-bottom:0pt" id="shape474" o:spid="1583715809009" path="m4444,9524l464819,952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838200</wp:posOffset>
                </wp:positionH>
                <wp:positionV relativeFrom="page">
                  <wp:posOffset>5638800</wp:posOffset>
                </wp:positionV>
                <wp:extent cx="863600" cy="12700"/>
                <wp:effectExtent l="0" t="0" r="22225" b="31115"/>
                <wp:wrapNone/>
                <wp:docPr id="476" name="shape476"/>
                <wp:cNvGraphicFramePr/>
                <a:graphic>
                  <a:graphicData uri="http://schemas.microsoft.com/office/word/2010/wordprocessingShape">
                    <wps:wsp>
                      <wps:cNvSpPr/>
                      <wps:spPr>
                        <a:xfrm>
                          <a:off x="0" y="0"/>
                          <a:ext cx="863600" cy="12700"/>
                        </a:xfrm>
                        <a:custGeom>
                          <a:avLst/>
                          <a:rect l="l" t="t" r="r" b="b"/>
                          <a:pathLst>
                            <a:path w="863600" h="12700">
                              <a:moveTo>
                                <a:pt x="4444" y="6349"/>
                              </a:moveTo>
                              <a:lnTo>
                                <a:pt x="855979" y="634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63600,12700" style="position:absolute;left:0;top:0;visibility:visible;mso-position-horizontal:absolute;mso-position-horizontal-relative:page;mso-position-vertical:absolute;mso-position-vertical-relative:page;width:68pt;height:1pt;margin-left:66pt;margin-top:444pt;mso-wrap-style:square;z-index:10282768;mso-wrap-distance-left:9pt;mso-wrap-distance-top:0pt;mso-wrap-distance-right:9pt;mso-wrap-distance-bottom:0pt" id="shape476" o:spid="1583715809009" path="m4444,6349l855979,6349"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6057900</wp:posOffset>
                </wp:positionH>
                <wp:positionV relativeFrom="page">
                  <wp:posOffset>5638800</wp:posOffset>
                </wp:positionV>
                <wp:extent cx="673100" cy="12700"/>
                <wp:effectExtent l="0" t="0" r="22225" b="31115"/>
                <wp:wrapNone/>
                <wp:docPr id="477" name="shape477"/>
                <wp:cNvGraphicFramePr/>
                <a:graphic>
                  <a:graphicData uri="http://schemas.microsoft.com/office/word/2010/wordprocessingShape">
                    <wps:wsp>
                      <wps:cNvSpPr/>
                      <wps:spPr>
                        <a:xfrm>
                          <a:off x="0" y="0"/>
                          <a:ext cx="673100" cy="12700"/>
                        </a:xfrm>
                        <a:custGeom>
                          <a:avLst/>
                          <a:rect l="l" t="t" r="r" b="b"/>
                          <a:pathLst>
                            <a:path w="673100" h="12700">
                              <a:moveTo>
                                <a:pt x="8890" y="5079"/>
                              </a:moveTo>
                              <a:lnTo>
                                <a:pt x="661034"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477pt;margin-top:444pt;mso-wrap-style:square;z-index:10283792;mso-wrap-distance-left:9pt;mso-wrap-distance-top:0pt;mso-wrap-distance-right:9pt;mso-wrap-distance-bottom:0pt" id="shape477" o:spid="1583715809010" path="m8890,5079l661034,507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838200</wp:posOffset>
                </wp:positionH>
                <wp:positionV relativeFrom="page">
                  <wp:posOffset>6108700</wp:posOffset>
                </wp:positionV>
                <wp:extent cx="850900" cy="12700"/>
                <wp:effectExtent l="0" t="0" r="22225" b="31115"/>
                <wp:wrapNone/>
                <wp:docPr id="478" name="shape478"/>
                <wp:cNvGraphicFramePr/>
                <a:graphic>
                  <a:graphicData uri="http://schemas.microsoft.com/office/word/2010/wordprocessingShape">
                    <wps:wsp>
                      <wps:cNvSpPr/>
                      <wps:spPr>
                        <a:xfrm>
                          <a:off x="0" y="0"/>
                          <a:ext cx="850900" cy="12700"/>
                        </a:xfrm>
                        <a:custGeom>
                          <a:avLst/>
                          <a:rect l="l" t="t" r="r" b="b"/>
                          <a:pathLst>
                            <a:path w="850900" h="12700">
                              <a:moveTo>
                                <a:pt x="4444" y="12064"/>
                              </a:moveTo>
                              <a:lnTo>
                                <a:pt x="850264"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50900,12700" style="position:absolute;left:0;top:0;visibility:visible;mso-position-horizontal:absolute;mso-position-horizontal-relative:page;mso-position-vertical:absolute;mso-position-vertical-relative:page;width:67pt;height:1pt;margin-left:66pt;margin-top:481pt;mso-wrap-style:square;z-index:10284816;mso-wrap-distance-left:9pt;mso-wrap-distance-top:0pt;mso-wrap-distance-right:9pt;mso-wrap-distance-bottom:0pt" id="shape478" o:spid="1583715809010" path="m4444,12064l850264,12064"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2197100</wp:posOffset>
                </wp:positionH>
                <wp:positionV relativeFrom="page">
                  <wp:posOffset>6108700</wp:posOffset>
                </wp:positionV>
                <wp:extent cx="939800" cy="12700"/>
                <wp:effectExtent l="0" t="0" r="22225" b="31115"/>
                <wp:wrapNone/>
                <wp:docPr id="479" name="shape479"/>
                <wp:cNvGraphicFramePr/>
                <a:graphic>
                  <a:graphicData uri="http://schemas.microsoft.com/office/word/2010/wordprocessingShape">
                    <wps:wsp>
                      <wps:cNvSpPr/>
                      <wps:spPr>
                        <a:xfrm>
                          <a:off x="0" y="0"/>
                          <a:ext cx="939800" cy="12700"/>
                        </a:xfrm>
                        <a:custGeom>
                          <a:avLst/>
                          <a:rect l="l" t="t" r="r" b="b"/>
                          <a:pathLst>
                            <a:path w="939800" h="12700">
                              <a:moveTo>
                                <a:pt x="3175" y="10794"/>
                              </a:moveTo>
                              <a:lnTo>
                                <a:pt x="93726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173pt;margin-top:481pt;mso-wrap-style:square;z-index:10285840;mso-wrap-distance-left:9pt;mso-wrap-distance-top:0pt;mso-wrap-distance-right:9pt;mso-wrap-distance-bottom:0pt" id="shape479" o:spid="1583715809010" path="m3175,10794l937260,10794"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4572000</wp:posOffset>
                </wp:positionH>
                <wp:positionV relativeFrom="page">
                  <wp:posOffset>6350000</wp:posOffset>
                </wp:positionV>
                <wp:extent cx="673100" cy="12700"/>
                <wp:effectExtent l="0" t="0" r="22225" b="31115"/>
                <wp:wrapNone/>
                <wp:docPr id="480" name="shape480"/>
                <wp:cNvGraphicFramePr/>
                <a:graphic>
                  <a:graphicData uri="http://schemas.microsoft.com/office/word/2010/wordprocessingShape">
                    <wps:wsp>
                      <wps:cNvSpPr/>
                      <wps:spPr>
                        <a:xfrm>
                          <a:off x="0" y="0"/>
                          <a:ext cx="673100" cy="12700"/>
                        </a:xfrm>
                        <a:custGeom>
                          <a:avLst/>
                          <a:rect l="l" t="t" r="r" b="b"/>
                          <a:pathLst>
                            <a:path w="673100" h="12700">
                              <a:moveTo>
                                <a:pt x="4445" y="6984"/>
                              </a:moveTo>
                              <a:lnTo>
                                <a:pt x="670559"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360pt;margin-top:500pt;mso-wrap-style:square;z-index:10286864;mso-wrap-distance-left:9pt;mso-wrap-distance-top:0pt;mso-wrap-distance-right:9pt;mso-wrap-distance-bottom:0pt" id="shape480" o:spid="1583715809011" path="m4445,6984l670559,6984"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838200</wp:posOffset>
                </wp:positionH>
                <wp:positionV relativeFrom="page">
                  <wp:posOffset>6591300</wp:posOffset>
                </wp:positionV>
                <wp:extent cx="863600" cy="12700"/>
                <wp:effectExtent l="0" t="0" r="22225" b="31115"/>
                <wp:wrapNone/>
                <wp:docPr id="481" name="shape481"/>
                <wp:cNvGraphicFramePr/>
                <a:graphic>
                  <a:graphicData uri="http://schemas.microsoft.com/office/word/2010/wordprocessingShape">
                    <wps:wsp>
                      <wps:cNvSpPr/>
                      <wps:spPr>
                        <a:xfrm>
                          <a:off x="0" y="0"/>
                          <a:ext cx="863600" cy="12700"/>
                        </a:xfrm>
                        <a:custGeom>
                          <a:avLst/>
                          <a:rect l="l" t="t" r="r" b="b"/>
                          <a:pathLst>
                            <a:path w="863600" h="12700">
                              <a:moveTo>
                                <a:pt x="4444" y="6350"/>
                              </a:moveTo>
                              <a:lnTo>
                                <a:pt x="86106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63600,12700" style="position:absolute;left:0;top:0;visibility:visible;mso-position-horizontal:absolute;mso-position-horizontal-relative:page;mso-position-vertical:absolute;mso-position-vertical-relative:page;width:68pt;height:1pt;margin-left:66pt;margin-top:519pt;mso-wrap-style:square;z-index:10287888;mso-wrap-distance-left:9pt;mso-wrap-distance-top:0pt;mso-wrap-distance-right:9pt;mso-wrap-distance-bottom:0pt" id="shape481" o:spid="1583715809011" path="m4444,6350l861060,6350" stroked="t" strokecolor="#0000ff" strokeweight="1pt"/>
            </w:pict>
          </mc:Fallback>
        </mc:AlternateContent>
      </w:r>
      <w:r>
        <mc:AlternateContent>
          <mc:Choice Requires="wps">
            <w:drawing>
              <wp:anchor distT="0" distB="0" distL="114300" distR="114300" simplePos="0" relativeHeight="10288912" behindDoc="0" locked="0" layoutInCell="1" allowOverlap="1">
                <wp:simplePos x="0" y="0"/>
                <wp:positionH relativeFrom="page">
                  <wp:posOffset>838200</wp:posOffset>
                </wp:positionH>
                <wp:positionV relativeFrom="page">
                  <wp:posOffset>7061200</wp:posOffset>
                </wp:positionV>
                <wp:extent cx="863600" cy="12700"/>
                <wp:effectExtent l="0" t="0" r="22225" b="31115"/>
                <wp:wrapNone/>
                <wp:docPr id="482" name="shape482"/>
                <wp:cNvGraphicFramePr/>
                <a:graphic>
                  <a:graphicData uri="http://schemas.microsoft.com/office/word/2010/wordprocessingShape">
                    <wps:wsp>
                      <wps:cNvSpPr/>
                      <wps:spPr>
                        <a:xfrm>
                          <a:off x="0" y="0"/>
                          <a:ext cx="863600" cy="12700"/>
                        </a:xfrm>
                        <a:custGeom>
                          <a:avLst/>
                          <a:rect l="l" t="t" r="r" b="b"/>
                          <a:pathLst>
                            <a:path w="863600" h="12700">
                              <a:moveTo>
                                <a:pt x="4444" y="12064"/>
                              </a:moveTo>
                              <a:lnTo>
                                <a:pt x="855979"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63600,12700" style="position:absolute;left:0;top:0;visibility:visible;mso-position-horizontal:absolute;mso-position-horizontal-relative:page;mso-position-vertical:absolute;mso-position-vertical-relative:page;width:68pt;height:1pt;margin-left:66pt;margin-top:556pt;mso-wrap-style:square;z-index:10288912;mso-wrap-distance-left:9pt;mso-wrap-distance-top:0pt;mso-wrap-distance-right:9pt;mso-wrap-distance-bottom:0pt" id="shape482" o:spid="1583715809011" path="m4444,12064l855979,12064"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5918200</wp:posOffset>
                </wp:positionH>
                <wp:positionV relativeFrom="page">
                  <wp:posOffset>7061200</wp:posOffset>
                </wp:positionV>
                <wp:extent cx="1066800" cy="12700"/>
                <wp:effectExtent l="0" t="0" r="22225" b="31115"/>
                <wp:wrapNone/>
                <wp:docPr id="483" name="shape483"/>
                <wp:cNvGraphicFramePr/>
                <a:graphic>
                  <a:graphicData uri="http://schemas.microsoft.com/office/word/2010/wordprocessingShape">
                    <wps:wsp>
                      <wps:cNvSpPr/>
                      <wps:spPr>
                        <a:xfrm>
                          <a:off x="0" y="0"/>
                          <a:ext cx="1066800" cy="12700"/>
                        </a:xfrm>
                        <a:custGeom>
                          <a:avLst/>
                          <a:rect l="l" t="t" r="r" b="b"/>
                          <a:pathLst>
                            <a:path w="1066800" h="12700">
                              <a:moveTo>
                                <a:pt x="634" y="8889"/>
                              </a:moveTo>
                              <a:lnTo>
                                <a:pt x="106616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66800,12700" style="position:absolute;left:0;top:0;visibility:visible;mso-position-horizontal:absolute;mso-position-horizontal-relative:page;mso-position-vertical:absolute;mso-position-vertical-relative:page;width:84pt;height:1pt;margin-left:466pt;margin-top:556pt;mso-wrap-style:square;z-index:10289936;mso-wrap-distance-left:9pt;mso-wrap-distance-top:0pt;mso-wrap-distance-right:9pt;mso-wrap-distance-bottom:0pt" id="shape483" o:spid="1583715809012" path="m634,8889l1066165,8889" stroked="t" strokecolor="#0000ff" strokeweight="1pt"/>
            </w:pict>
          </mc:Fallback>
        </mc:AlternateContent>
      </w:r>
      <w:r>
        <mc:AlternateContent>
          <mc:Choice Requires="wps">
            <w:drawing>
              <wp:anchor distT="0" distB="0" distL="114300" distR="114300" simplePos="0" relativeHeight="10290960" behindDoc="0" locked="0" layoutInCell="1" allowOverlap="1">
                <wp:simplePos x="0" y="0"/>
                <wp:positionH relativeFrom="page">
                  <wp:posOffset>571500</wp:posOffset>
                </wp:positionH>
                <wp:positionV relativeFrom="page">
                  <wp:posOffset>7302500</wp:posOffset>
                </wp:positionV>
                <wp:extent cx="406400" cy="12700"/>
                <wp:effectExtent l="0" t="0" r="22225" b="31115"/>
                <wp:wrapNone/>
                <wp:docPr id="484" name="shape484"/>
                <wp:cNvGraphicFramePr/>
                <a:graphic>
                  <a:graphicData uri="http://schemas.microsoft.com/office/word/2010/wordprocessingShape">
                    <wps:wsp>
                      <wps:cNvSpPr/>
                      <wps:spPr>
                        <a:xfrm>
                          <a:off x="0" y="0"/>
                          <a:ext cx="406400" cy="12700"/>
                        </a:xfrm>
                        <a:custGeom>
                          <a:avLst/>
                          <a:rect l="l" t="t" r="r" b="b"/>
                          <a:pathLst>
                            <a:path w="406400" h="12700">
                              <a:moveTo>
                                <a:pt x="4444" y="5714"/>
                              </a:moveTo>
                              <a:lnTo>
                                <a:pt x="40386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45pt;margin-top:575pt;mso-wrap-style:square;z-index:10290960;mso-wrap-distance-left:9pt;mso-wrap-distance-top:0pt;mso-wrap-distance-right:9pt;mso-wrap-distance-bottom:0pt" id="shape484" o:spid="1583715809012" path="m4444,5714l403860,5714" stroked="t" strokecolor="#0000ff" strokeweight="1pt"/>
            </w:pict>
          </mc:Fallback>
        </mc:AlternateContent>
      </w:r>
      <w:r>
        <mc:AlternateContent>
          <mc:Choice Requires="wps">
            <w:drawing>
              <wp:anchor distT="0" distB="0" distL="114300" distR="114300" simplePos="0" relativeHeight="10291984" behindDoc="0" locked="0" layoutInCell="1" allowOverlap="1">
                <wp:simplePos x="0" y="0"/>
                <wp:positionH relativeFrom="page">
                  <wp:posOffset>6845300</wp:posOffset>
                </wp:positionH>
                <wp:positionV relativeFrom="page">
                  <wp:posOffset>7302500</wp:posOffset>
                </wp:positionV>
                <wp:extent cx="139700" cy="12700"/>
                <wp:effectExtent l="0" t="0" r="22225" b="31115"/>
                <wp:wrapNone/>
                <wp:docPr id="485" name="shape485"/>
                <wp:cNvGraphicFramePr/>
                <a:graphic>
                  <a:graphicData uri="http://schemas.microsoft.com/office/word/2010/wordprocessingShape">
                    <wps:wsp>
                      <wps:cNvSpPr/>
                      <wps:spPr>
                        <a:xfrm>
                          <a:off x="0" y="0"/>
                          <a:ext cx="139700" cy="12700"/>
                        </a:xfrm>
                        <a:custGeom>
                          <a:avLst/>
                          <a:rect l="l" t="t" r="r" b="b"/>
                          <a:pathLst>
                            <a:path w="139700" h="12700">
                              <a:moveTo>
                                <a:pt x="5080" y="5714"/>
                              </a:moveTo>
                              <a:lnTo>
                                <a:pt x="137159"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12700" style="position:absolute;left:0;top:0;visibility:visible;mso-position-horizontal:absolute;mso-position-horizontal-relative:page;mso-position-vertical:absolute;mso-position-vertical-relative:page;width:11pt;height:1pt;margin-left:539pt;margin-top:575pt;mso-wrap-style:square;z-index:10291984;mso-wrap-distance-left:9pt;mso-wrap-distance-top:0pt;mso-wrap-distance-right:9pt;mso-wrap-distance-bottom:0pt" id="shape485" o:spid="1583715809012" path="m5080,5714l137159,5714" stroked="t" strokecolor="#0000ff" strokeweight="1pt"/>
            </w:pict>
          </mc:Fallback>
        </mc:AlternateContent>
      </w:r>
      <w:r>
        <mc:AlternateContent>
          <mc:Choice Requires="wps">
            <w:drawing>
              <wp:anchor distT="0" distB="0" distL="114300" distR="114300" simplePos="0" relativeHeight="10293008" behindDoc="0" locked="0" layoutInCell="1" allowOverlap="1">
                <wp:simplePos x="0" y="0"/>
                <wp:positionH relativeFrom="page">
                  <wp:posOffset>6451600</wp:posOffset>
                </wp:positionH>
                <wp:positionV relativeFrom="page">
                  <wp:posOffset>7772400</wp:posOffset>
                </wp:positionV>
                <wp:extent cx="533400" cy="12700"/>
                <wp:effectExtent l="0" t="0" r="22225" b="31115"/>
                <wp:wrapNone/>
                <wp:docPr id="488" name="shape488"/>
                <wp:cNvGraphicFramePr/>
                <a:graphic>
                  <a:graphicData uri="http://schemas.microsoft.com/office/word/2010/wordprocessingShape">
                    <wps:wsp>
                      <wps:cNvSpPr/>
                      <wps:spPr>
                        <a:xfrm>
                          <a:off x="0" y="0"/>
                          <a:ext cx="533400" cy="12700"/>
                        </a:xfrm>
                        <a:custGeom>
                          <a:avLst/>
                          <a:rect l="l" t="t" r="r" b="b"/>
                          <a:pathLst>
                            <a:path w="533400" h="12700">
                              <a:moveTo>
                                <a:pt x="11429" y="11429"/>
                              </a:moveTo>
                              <a:lnTo>
                                <a:pt x="53276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33400,12700" style="position:absolute;left:0;top:0;visibility:visible;mso-position-horizontal:absolute;mso-position-horizontal-relative:page;mso-position-vertical:absolute;mso-position-vertical-relative:page;width:42pt;height:1pt;margin-left:508pt;margin-top:612pt;mso-wrap-style:square;z-index:10293008;mso-wrap-distance-left:9pt;mso-wrap-distance-top:0pt;mso-wrap-distance-right:9pt;mso-wrap-distance-bottom:0pt" id="shape488" o:spid="1583715809013" path="m11429,11429l532765,11429" stroked="t" strokecolor="#0000ff" strokeweight="1pt"/>
            </w:pict>
          </mc:Fallback>
        </mc:AlternateContent>
      </w:r>
      <w:r>
        <mc:AlternateContent>
          <mc:Choice Requires="wps">
            <w:drawing>
              <wp:anchor distT="0" distB="0" distL="114300" distR="114300" simplePos="0" relativeHeight="10294032" behindDoc="0" locked="0" layoutInCell="1" allowOverlap="1">
                <wp:simplePos x="0" y="0"/>
                <wp:positionH relativeFrom="page">
                  <wp:posOffset>838200</wp:posOffset>
                </wp:positionH>
                <wp:positionV relativeFrom="page">
                  <wp:posOffset>7785100</wp:posOffset>
                </wp:positionV>
                <wp:extent cx="863600" cy="12700"/>
                <wp:effectExtent l="0" t="0" r="22225" b="31115"/>
                <wp:wrapNone/>
                <wp:docPr id="487" name="shape487"/>
                <wp:cNvGraphicFramePr/>
                <a:graphic>
                  <a:graphicData uri="http://schemas.microsoft.com/office/word/2010/wordprocessingShape">
                    <wps:wsp>
                      <wps:cNvSpPr/>
                      <wps:spPr>
                        <a:xfrm>
                          <a:off x="0" y="0"/>
                          <a:ext cx="863600" cy="12700"/>
                        </a:xfrm>
                        <a:custGeom>
                          <a:avLst/>
                          <a:rect l="l" t="t" r="r" b="b"/>
                          <a:pathLst>
                            <a:path w="863600" h="12700">
                              <a:moveTo>
                                <a:pt x="4444" y="1269"/>
                              </a:moveTo>
                              <a:lnTo>
                                <a:pt x="859154"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63600,12700" style="position:absolute;left:0;top:0;visibility:visible;mso-position-horizontal:absolute;mso-position-horizontal-relative:page;mso-position-vertical:absolute;mso-position-vertical-relative:page;width:68pt;height:1pt;margin-left:66pt;margin-top:613pt;mso-wrap-style:square;z-index:10294032;mso-wrap-distance-left:9pt;mso-wrap-distance-top:0pt;mso-wrap-distance-right:9pt;mso-wrap-distance-bottom:0pt" id="shape487" o:spid="1583715809013" path="m4444,1269l859154,1269" stroked="t" strokecolor="#0000ff" strokeweight="1pt"/>
            </w:pict>
          </mc:Fallback>
        </mc:AlternateContent>
      </w:r>
      <w:r>
        <mc:AlternateContent>
          <mc:Choice Requires="wps">
            <w:drawing>
              <wp:anchor distT="0" distB="0" distL="114300" distR="114300" simplePos="0" relativeHeight="10295056" behindDoc="0" locked="0" layoutInCell="1" allowOverlap="1">
                <wp:simplePos x="0" y="0"/>
                <wp:positionH relativeFrom="page">
                  <wp:posOffset>571500</wp:posOffset>
                </wp:positionH>
                <wp:positionV relativeFrom="page">
                  <wp:posOffset>8013700</wp:posOffset>
                </wp:positionV>
                <wp:extent cx="939800" cy="12700"/>
                <wp:effectExtent l="0" t="0" r="22225" b="31115"/>
                <wp:wrapNone/>
                <wp:docPr id="489" name="shape489"/>
                <wp:cNvGraphicFramePr/>
                <a:graphic>
                  <a:graphicData uri="http://schemas.microsoft.com/office/word/2010/wordprocessingShape">
                    <wps:wsp>
                      <wps:cNvSpPr/>
                      <wps:spPr>
                        <a:xfrm>
                          <a:off x="0" y="0"/>
                          <a:ext cx="939800" cy="12700"/>
                        </a:xfrm>
                        <a:custGeom>
                          <a:avLst/>
                          <a:rect l="l" t="t" r="r" b="b"/>
                          <a:pathLst>
                            <a:path w="939800" h="12700">
                              <a:moveTo>
                                <a:pt x="4444" y="8889"/>
                              </a:moveTo>
                              <a:lnTo>
                                <a:pt x="93726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45pt;margin-top:631pt;mso-wrap-style:square;z-index:10295056;mso-wrap-distance-left:9pt;mso-wrap-distance-top:0pt;mso-wrap-distance-right:9pt;mso-wrap-distance-bottom:0pt" id="shape489" o:spid="1583715809013" path="m4444,8889l937260,8889" stroked="t" strokecolor="#0000ff" strokeweight="1pt"/>
            </w:pict>
          </mc:Fallback>
        </mc:AlternateContent>
      </w:r>
      <w:r>
        <mc:AlternateContent>
          <mc:Choice Requires="wps">
            <w:drawing>
              <wp:anchor distT="0" distB="0" distL="114300" distR="114300" simplePos="0" relativeHeight="10296080" behindDoc="0" locked="0" layoutInCell="1" allowOverlap="1">
                <wp:simplePos x="0" y="0"/>
                <wp:positionH relativeFrom="page">
                  <wp:posOffset>2374900</wp:posOffset>
                </wp:positionH>
                <wp:positionV relativeFrom="page">
                  <wp:posOffset>8966200</wp:posOffset>
                </wp:positionV>
                <wp:extent cx="4140200" cy="12700"/>
                <wp:effectExtent l="0" t="0" r="22225" b="31115"/>
                <wp:wrapNone/>
                <wp:docPr id="490" name="shape490"/>
                <wp:cNvGraphicFramePr/>
                <a:graphic>
                  <a:graphicData uri="http://schemas.microsoft.com/office/word/2010/wordprocessingShape">
                    <wps:wsp>
                      <wps:cNvSpPr/>
                      <wps:spPr>
                        <a:xfrm>
                          <a:off x="0" y="0"/>
                          <a:ext cx="4140200" cy="12700"/>
                        </a:xfrm>
                        <a:custGeom>
                          <a:avLst/>
                          <a:rect l="l" t="t" r="r" b="b"/>
                          <a:pathLst>
                            <a:path w="4140200" h="12700">
                              <a:moveTo>
                                <a:pt x="635" y="6350"/>
                              </a:moveTo>
                              <a:lnTo>
                                <a:pt x="4135119"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40200,12700" style="position:absolute;left:0;top:0;visibility:visible;mso-position-horizontal:absolute;mso-position-horizontal-relative:page;mso-position-vertical:absolute;mso-position-vertical-relative:page;width:326pt;height:1pt;margin-left:187pt;margin-top:706pt;mso-wrap-style:square;z-index:10296080;mso-wrap-distance-left:9pt;mso-wrap-distance-top:0pt;mso-wrap-distance-right:9pt;mso-wrap-distance-bottom:0pt" id="shape490" o:spid="1583715809014" path="m635,6350l4135119,6350" stroked="t" strokecolor="#0000ff" strokeweight="1pt"/>
            </w:pict>
          </mc:Fallback>
        </mc:AlternateContent>
      </w:r>
      <w:r>
        <mc:AlternateContent>
          <mc:Choice Requires="wps">
            <w:drawing>
              <wp:anchor distT="0" distB="0" distL="114300" distR="114300" simplePos="0" relativeHeight="10297104" behindDoc="0" locked="0" layoutInCell="1" allowOverlap="1">
                <wp:simplePos x="0" y="0"/>
                <wp:positionH relativeFrom="page">
                  <wp:posOffset>2882900</wp:posOffset>
                </wp:positionH>
                <wp:positionV relativeFrom="page">
                  <wp:posOffset>9207500</wp:posOffset>
                </wp:positionV>
                <wp:extent cx="4102100" cy="12700"/>
                <wp:effectExtent l="0" t="0" r="22225" b="31115"/>
                <wp:wrapNone/>
                <wp:docPr id="491" name="shape491"/>
                <wp:cNvGraphicFramePr/>
                <a:graphic>
                  <a:graphicData uri="http://schemas.microsoft.com/office/word/2010/wordprocessingShape">
                    <wps:wsp>
                      <wps:cNvSpPr/>
                      <wps:spPr>
                        <a:xfrm>
                          <a:off x="0" y="0"/>
                          <a:ext cx="4102100" cy="12700"/>
                        </a:xfrm>
                        <a:custGeom>
                          <a:avLst/>
                          <a:rect l="l" t="t" r="r" b="b"/>
                          <a:pathLst>
                            <a:path w="4102100" h="12700">
                              <a:moveTo>
                                <a:pt x="7620" y="3809"/>
                              </a:moveTo>
                              <a:lnTo>
                                <a:pt x="410146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02100,12700" style="position:absolute;left:0;top:0;visibility:visible;mso-position-horizontal:absolute;mso-position-horizontal-relative:page;mso-position-vertical:absolute;mso-position-vertical-relative:page;width:323pt;height:1pt;margin-left:227pt;margin-top:725pt;mso-wrap-style:square;z-index:10297104;mso-wrap-distance-left:9pt;mso-wrap-distance-top:0pt;mso-wrap-distance-right:9pt;mso-wrap-distance-bottom:0pt" id="shape491" o:spid="1583715809014" path="m7620,3809l4101465,3809" stroked="t" strokecolor="#0000ff" strokeweight="1pt"/>
            </w:pict>
          </mc:Fallback>
        </mc:AlternateContent>
      </w:r>
      <w:r>
        <mc:AlternateContent>
          <mc:Choice Requires="wps">
            <w:drawing>
              <wp:anchor distT="0" distB="0" distL="114300" distR="114300" simplePos="0" relativeHeight="10298128" behindDoc="0" locked="0" layoutInCell="1" allowOverlap="1">
                <wp:simplePos x="0" y="0"/>
                <wp:positionH relativeFrom="page">
                  <wp:posOffset>571500</wp:posOffset>
                </wp:positionH>
                <wp:positionV relativeFrom="page">
                  <wp:posOffset>9436100</wp:posOffset>
                </wp:positionV>
                <wp:extent cx="3873500" cy="12700"/>
                <wp:effectExtent l="0" t="0" r="22225" b="31115"/>
                <wp:wrapNone/>
                <wp:docPr id="492" name="shape492"/>
                <wp:cNvGraphicFramePr/>
                <a:graphic>
                  <a:graphicData uri="http://schemas.microsoft.com/office/word/2010/wordprocessingShape">
                    <wps:wsp>
                      <wps:cNvSpPr/>
                      <wps:spPr>
                        <a:xfrm>
                          <a:off x="0" y="0"/>
                          <a:ext cx="3873500" cy="12700"/>
                        </a:xfrm>
                        <a:custGeom>
                          <a:avLst/>
                          <a:rect l="l" t="t" r="r" b="b"/>
                          <a:pathLst>
                            <a:path w="3873500" h="12700">
                              <a:moveTo>
                                <a:pt x="4444" y="11429"/>
                              </a:moveTo>
                              <a:lnTo>
                                <a:pt x="387095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873500,12700" style="position:absolute;left:0;top:0;visibility:visible;mso-position-horizontal:absolute;mso-position-horizontal-relative:page;mso-position-vertical:absolute;mso-position-vertical-relative:page;width:305pt;height:1pt;margin-left:45pt;margin-top:743pt;mso-wrap-style:square;z-index:10298128;mso-wrap-distance-left:9pt;mso-wrap-distance-top:0pt;mso-wrap-distance-right:9pt;mso-wrap-distance-bottom:0pt" id="shape492" o:spid="1583715809014" path="m4444,11429l3870959,11429" stroked="t" strokecolor="#0000ff" strokeweight="1pt"/>
            </w:pict>
          </mc:Fallback>
        </mc:AlternateContent>
      </w:r>
      <w:r>
        <mc:AlternateContent>
          <mc:Choice Requires="wps">
            <w:drawing>
              <wp:anchor distT="0" distB="0" distL="114300" distR="114300" simplePos="0" relativeHeight="10299152" behindDoc="0" locked="0" layoutInCell="1" allowOverlap="1">
                <wp:simplePos x="0" y="0"/>
                <wp:positionH relativeFrom="page">
                  <wp:posOffset>4902200</wp:posOffset>
                </wp:positionH>
                <wp:positionV relativeFrom="page">
                  <wp:posOffset>9677400</wp:posOffset>
                </wp:positionV>
                <wp:extent cx="1612900" cy="12700"/>
                <wp:effectExtent l="0" t="0" r="22225" b="31115"/>
                <wp:wrapNone/>
                <wp:docPr id="493" name="shape493"/>
                <wp:cNvGraphicFramePr/>
                <a:graphic>
                  <a:graphicData uri="http://schemas.microsoft.com/office/word/2010/wordprocessingShape">
                    <wps:wsp>
                      <wps:cNvSpPr/>
                      <wps:spPr>
                        <a:xfrm>
                          <a:off x="0" y="0"/>
                          <a:ext cx="1612900" cy="12700"/>
                        </a:xfrm>
                        <a:custGeom>
                          <a:avLst/>
                          <a:rect l="l" t="t" r="r" b="b"/>
                          <a:pathLst>
                            <a:path w="1612900" h="12700">
                              <a:moveTo>
                                <a:pt x="7620" y="9525"/>
                              </a:moveTo>
                              <a:lnTo>
                                <a:pt x="1607819"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12900,12700" style="position:absolute;left:0;top:0;visibility:visible;mso-position-horizontal:absolute;mso-position-horizontal-relative:page;mso-position-vertical:absolute;mso-position-vertical-relative:page;width:127pt;height:1pt;margin-left:386pt;margin-top:762pt;mso-wrap-style:square;z-index:10299152;mso-wrap-distance-left:9pt;mso-wrap-distance-top:0pt;mso-wrap-distance-right:9pt;mso-wrap-distance-bottom:0pt" id="shape493" o:spid="1583715809015" path="m7620,9525l1607819,9525"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494" name="image494" descr=""/>
            <wp:cNvGraphicFramePr>
              <a:graphicFrameLocks noChangeAspect="true"/>
            </wp:cNvGraphicFramePr>
            <a:graphic>
              <a:graphicData uri="http://schemas.openxmlformats.org/drawingml/2006/picture">
                <pic:pic>
                  <pic:nvPicPr>
                    <pic:cNvPr id="494" name="image494"/>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大的规模，但服务水平参差不齐，缺乏现代康复理念和技术。</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、民政系统康复资源</w:t>
      </w:r>
      <w:r>
        <w:rPr>
          <w:rFonts w:hint="eastAsia" w:ascii="SimSun" w:hAnsi="SimSun" w:eastAsia="SimSun" w:cs="SimSun"/>
          <w:sz w:val="20"/>
        </w:rPr>
        <w:t>：主要集中在各级民政部门设置的疗养机构，治疗理念以休闲、疗养为主兼顾一部分康复，服务对象多局限于特定人群。</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、人事和社会劳动保障系统康复资源</w:t>
      </w:r>
      <w:r>
        <w:rPr>
          <w:rFonts w:hint="eastAsia" w:ascii="SimSun" w:hAnsi="SimSun" w:eastAsia="SimSun" w:cs="SimSun"/>
          <w:sz w:val="20"/>
        </w:rPr>
        <w:t>：开始建立专门为工伤患者提供康复服务的工伤康复机构，服务模式以后期康复和职业康复为主。</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、教育系统康复资源</w:t>
      </w:r>
      <w:r>
        <w:rPr>
          <w:rFonts w:hint="eastAsia" w:ascii="SimSun" w:hAnsi="SimSun" w:eastAsia="SimSun" w:cs="SimSun"/>
          <w:sz w:val="20"/>
        </w:rPr>
        <w:t>：大多分布在一些特殊教育学校，以特殊教育和某类特定疾病的康复为主，如聋哑学校开展的言语康复，盲校开展的低视力康复，弱智学校开展的智力康复等。</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、民办康复资源</w:t>
      </w:r>
      <w:r>
        <w:rPr>
          <w:rFonts w:hint="eastAsia" w:ascii="SimSun" w:hAnsi="SimSun" w:eastAsia="SimSun" w:cs="SimSun"/>
          <w:sz w:val="20"/>
        </w:rPr>
        <w:t>：这些康复机构通常规模较小，大部分以营利为主要目的，提供的康复手段十分有限。服务人群主要是收入相对较低，需要康复的人群。</w:t>
      </w:r>
    </w:p>
    <w:p>
      <w:pPr>
        <w:autoSpaceDE w:val="false"/>
        <w:autoSpaceDN w:val="false"/>
        <w:spacing w:line="380" w:lineRule="exact"/>
        <w:ind w:left="480"/>
        <w:jc w:val="both"/>
      </w:pPr>
      <w:r>
        <w:rPr>
          <w:rFonts w:hint="eastAsia" w:ascii="SimSun" w:hAnsi="SimSun" w:eastAsia="SimSun" w:cs="SimSun"/>
          <w:b/>
          <w:sz w:val="20"/>
        </w:rPr>
        <w:t>第十一章 康复医学基础知识</w:t>
      </w:r>
    </w:p>
    <w:p>
      <w:pPr>
        <w:autoSpaceDE w:val="false"/>
        <w:autoSpaceDN w:val="false"/>
        <w:spacing w:line="360" w:lineRule="exact"/>
        <w:ind w:left="480"/>
        <w:jc w:val="both"/>
      </w:pPr>
      <w:r>
        <w:rPr>
          <w:rFonts w:hint="eastAsia" w:ascii="SimSun" w:hAnsi="SimSun" w:eastAsia="SimSun" w:cs="SimSun"/>
          <w:b/>
          <w:sz w:val="20"/>
        </w:rPr>
        <w:t>第二节 康复医学基本概念</w:t>
      </w:r>
    </w:p>
    <w:p>
      <w:pPr>
        <w:autoSpaceDE w:val="false"/>
        <w:autoSpaceDN w:val="false"/>
        <w:spacing w:line="380" w:lineRule="exact"/>
        <w:ind w:left="480"/>
        <w:jc w:val="both"/>
      </w:pPr>
      <w:r>
        <w:rPr>
          <w:rFonts w:hint="eastAsia" w:ascii="SimSun" w:hAnsi="SimSun" w:eastAsia="SimSun" w:cs="SimSun"/>
          <w:sz w:val="20"/>
        </w:rPr>
        <w:t>一、康复与康复医学</w:t>
      </w:r>
    </w:p>
    <w:p>
      <w:pPr>
        <w:autoSpaceDE w:val="false"/>
        <w:autoSpaceDN w:val="false"/>
        <w:spacing w:line="380" w:lineRule="exact"/>
        <w:ind w:left="480"/>
        <w:jc w:val="both"/>
      </w:pPr>
      <w:r>
        <w:rPr>
          <w:rFonts w:hint="eastAsia" w:ascii="SimSun" w:hAnsi="SimSun" w:eastAsia="SimSun" w:cs="SimSun"/>
          <w:sz w:val="20"/>
        </w:rPr>
        <w:t>二、国际功能、残疾和健康分类</w:t>
      </w:r>
    </w:p>
    <w:p>
      <w:pPr>
        <w:autoSpaceDE w:val="false"/>
        <w:autoSpaceDN w:val="false"/>
        <w:spacing w:line="380" w:lineRule="exact"/>
        <w:ind w:left="480"/>
        <w:jc w:val="both"/>
      </w:pPr>
      <w:r>
        <w:rPr>
          <w:rFonts w:hint="eastAsia" w:ascii="SimSun" w:hAnsi="SimSun" w:eastAsia="SimSun" w:cs="SimSun"/>
          <w:sz w:val="20"/>
        </w:rPr>
        <w:t>三、残疾与残疾学</w:t>
      </w:r>
    </w:p>
    <w:p>
      <w:pPr>
        <w:autoSpaceDE w:val="false"/>
        <w:autoSpaceDN w:val="false"/>
        <w:spacing w:line="360" w:lineRule="exact"/>
        <w:ind w:left="60"/>
        <w:jc w:val="both"/>
      </w:pPr>
      <w:r>
        <w:rPr>
          <w:rFonts w:hint="eastAsia" w:ascii="SimSun" w:hAnsi="SimSun" w:eastAsia="SimSun" w:cs="SimSun"/>
          <w:b/>
          <w:sz w:val="20"/>
        </w:rPr>
        <w:t>一、康复与康复医学</w:t>
      </w:r>
    </w:p>
    <w:p>
      <w:pPr>
        <w:autoSpaceDE w:val="false"/>
        <w:autoSpaceDN w:val="false"/>
        <w:spacing w:line="380" w:lineRule="exact"/>
        <w:ind w:left="60"/>
        <w:jc w:val="both"/>
      </w:pPr>
      <w:r>
        <w:rPr>
          <w:rFonts w:hint="eastAsia" w:ascii="SimSun" w:hAnsi="SimSun" w:eastAsia="SimSun" w:cs="SimSun"/>
          <w:b/>
          <w:sz w:val="20"/>
        </w:rPr>
        <w:t>（一）康复</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、康复</w:t>
      </w:r>
      <w:r>
        <w:rPr>
          <w:rFonts w:hint="eastAsia" w:ascii="SimSun" w:hAnsi="SimSun" w:eastAsia="SimSun" w:cs="SimSun"/>
          <w:sz w:val="20"/>
        </w:rPr>
        <w:t>：指综合地、协调地应用医学的、教育的、社会的、职业的各种方法，使病、伤、残者（包括先天性残疾）已经丧失的功能尽快地、最大可能地得到恢复和重建，使他们在体格上、精神上、社会上和经济上的能力得到尽可能的恢复，重新走向生活、工作和社会。</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、康复内容：</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）医学康复</w:t>
      </w:r>
      <w:r>
        <w:rPr>
          <w:rFonts w:hint="eastAsia" w:ascii="SimSun" w:hAnsi="SimSun" w:eastAsia="SimSun" w:cs="SimSun"/>
          <w:sz w:val="20"/>
        </w:rPr>
        <w:t>：是指通过应用医学的方法和手段帮助病伤残者实现全面康复的目标，包括</w:t>
      </w:r>
      <w:r>
        <w:rPr>
          <w:rFonts w:hint="eastAsia" w:ascii="SimSun" w:hAnsi="SimSun" w:eastAsia="SimSun" w:cs="SimSun"/>
          <w:color w:val="0000ff"/>
          <w:sz w:val="20"/>
        </w:rPr>
        <w:t>药物、手术</w:t>
      </w:r>
      <w:r>
        <w:rPr>
          <w:rFonts w:hint="eastAsia" w:ascii="SimSun" w:hAnsi="SimSun" w:eastAsia="SimSun" w:cs="SimSun"/>
          <w:sz w:val="20"/>
        </w:rPr>
        <w:t>物理疗法等治疗手段，是康复的首要内容和基础。</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）教育康复</w:t>
      </w:r>
      <w:r>
        <w:rPr>
          <w:rFonts w:hint="eastAsia" w:ascii="SimSun" w:hAnsi="SimSun" w:eastAsia="SimSun" w:cs="SimSun"/>
          <w:sz w:val="20"/>
        </w:rPr>
        <w:t>：即通过</w:t>
      </w:r>
      <w:r>
        <w:rPr>
          <w:rFonts w:hint="eastAsia" w:ascii="SimSun" w:hAnsi="SimSun" w:eastAsia="SimSun" w:cs="SimSun"/>
          <w:color w:val="0000ff"/>
          <w:sz w:val="20"/>
        </w:rPr>
        <w:t>特殊教育和培训</w:t>
      </w:r>
      <w:r>
        <w:rPr>
          <w:rFonts w:hint="eastAsia" w:ascii="SimSun" w:hAnsi="SimSun" w:eastAsia="SimSun" w:cs="SimSun"/>
          <w:sz w:val="20"/>
        </w:rPr>
        <w:t>促进康复，包括对肢体残疾进行的普及教育，对视力、听力、语言、智力及精神残疾者进行的特殊教育，以及对全民进行康复知识普及与</w:t>
      </w:r>
      <w:r>
        <w:rPr>
          <w:rFonts w:hint="eastAsia" w:ascii="SimSun" w:hAnsi="SimSun" w:eastAsia="SimSun" w:cs="SimSun"/>
          <w:color w:val="0000ff"/>
          <w:sz w:val="20"/>
        </w:rPr>
        <w:t>预防的教育</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）职业康复</w:t>
      </w:r>
      <w:r>
        <w:rPr>
          <w:rFonts w:hint="eastAsia" w:ascii="SimSun" w:hAnsi="SimSun" w:eastAsia="SimSun" w:cs="SimSun"/>
          <w:sz w:val="20"/>
        </w:rPr>
        <w:t>：即恢复就业能力、取得就业机会的康复，包括职业评定、职业咨询、职业培训和职业指导等连续的过程，最终使残疾者能找到合适的工作。</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）社会康复</w:t>
      </w:r>
      <w:r>
        <w:rPr>
          <w:rFonts w:hint="eastAsia" w:ascii="SimSun" w:hAnsi="SimSun" w:eastAsia="SimSun" w:cs="SimSun"/>
          <w:sz w:val="20"/>
        </w:rPr>
        <w:t>：即在社会层面上采取与社会有关的措施，促使残疾人重返社会。包括为</w:t>
      </w:r>
      <w:r>
        <w:rPr>
          <w:rFonts w:hint="eastAsia" w:ascii="SimSun" w:hAnsi="SimSun" w:eastAsia="SimSun" w:cs="SimSun"/>
          <w:color w:val="0000ff"/>
          <w:sz w:val="20"/>
        </w:rPr>
        <w:t>残疾人建立无障碍设施；</w:t>
      </w:r>
      <w:r>
        <w:rPr>
          <w:rFonts w:hint="eastAsia" w:ascii="SimSun" w:hAnsi="SimSun" w:eastAsia="SimSun" w:cs="SimSun"/>
          <w:sz w:val="20"/>
        </w:rPr>
        <w:t>改善经济环境，最大限度地获得经济能力的恢复；改善法律环境，维护和保障残疾人的基本权益等。</w:t>
      </w:r>
      <w:r>
        <w:rPr>
          <w:rFonts w:hint="eastAsia" w:ascii="SimSun" w:hAnsi="SimSun" w:eastAsia="SimSun" w:cs="SimSun"/>
          <w:color w:val="0000ff"/>
          <w:sz w:val="20"/>
        </w:rPr>
        <w:t>是实现医学康复、教育康复和职业康复目标的最终保障。</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）康复工程</w:t>
      </w:r>
      <w:r>
        <w:rPr>
          <w:rFonts w:hint="eastAsia" w:ascii="SimSun" w:hAnsi="SimSun" w:eastAsia="SimSun" w:cs="SimSun"/>
          <w:sz w:val="20"/>
        </w:rPr>
        <w:t>：即应用现代工程学的原理和方法，研究残疾人康复过程中的工程技术问题，通过</w:t>
      </w:r>
      <w:r>
        <w:rPr>
          <w:rFonts w:hint="eastAsia" w:ascii="SimSun" w:hAnsi="SimSun" w:eastAsia="SimSun" w:cs="SimSun"/>
          <w:color w:val="0000ff"/>
          <w:sz w:val="20"/>
        </w:rPr>
        <w:t>假肢、矫形器、辅助工具</w:t>
      </w:r>
      <w:r>
        <w:rPr>
          <w:rFonts w:hint="eastAsia" w:ascii="SimSun" w:hAnsi="SimSun" w:eastAsia="SimSun" w:cs="SimSun"/>
          <w:sz w:val="20"/>
        </w:rPr>
        <w:t>以及环境改造等途径，最大限度地帮助残疾人恢复躯体功能。</w:t>
      </w:r>
    </w:p>
    <w:p>
      <w:pPr>
        <w:autoSpaceDE w:val="false"/>
        <w:autoSpaceDN w:val="false"/>
        <w:spacing w:line="380" w:lineRule="exact"/>
        <w:ind w:left="60"/>
        <w:jc w:val="both"/>
      </w:pPr>
      <w:r>
        <w:rPr>
          <w:rFonts w:hint="eastAsia" w:ascii="SimSun" w:hAnsi="SimSun" w:eastAsia="SimSun" w:cs="SimSun"/>
          <w:b/>
          <w:sz w:val="20"/>
        </w:rPr>
        <w:t>（二）康复医学</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、概念：是一门具有独立的理论基础、功能评定方法、治疗技能和规范的医学应用学科，旨在预防和改善服务对象的功能障碍，提高生活质量，回归家庭、社会、学习、工作。</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、康复医学的内容：包含</w:t>
      </w:r>
      <w:r>
        <w:rPr>
          <w:rFonts w:hint="eastAsia" w:ascii="SimSun" w:hAnsi="SimSun" w:eastAsia="SimSun" w:cs="SimSun"/>
          <w:color w:val="0000ff"/>
          <w:sz w:val="20"/>
        </w:rPr>
        <w:t>康复基础学、康复评定学、康复治疗学、康复临床学和社区康复学等。</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3</w:t>
      </w:r>
      <w:r>
        <w:rPr>
          <w:rFonts w:hint="eastAsia" w:ascii="SimSun" w:hAnsi="SimSun" w:eastAsia="SimSun" w:cs="SimSun"/>
          <w:sz w:val="20"/>
        </w:rPr>
        <w:t>、康复团队模式与康复评定会：由</w:t>
      </w:r>
      <w:r>
        <w:rPr>
          <w:rFonts w:hint="eastAsia" w:ascii="SimSun" w:hAnsi="SimSun" w:eastAsia="SimSun" w:cs="SimSun"/>
          <w:color w:val="0000ff"/>
          <w:sz w:val="20"/>
        </w:rPr>
        <w:t>康复医师召集物理治疗师、作业治疗师、言语治疗师、康复护师、心理医生、假肢及矫形器技师、社会工作者、营养师以及相关科室医生</w:t>
      </w:r>
      <w:r>
        <w:rPr>
          <w:rFonts w:hint="eastAsia" w:ascii="SimSun" w:hAnsi="SimSun" w:eastAsia="SimSun" w:cs="SimSun"/>
          <w:sz w:val="20"/>
        </w:rPr>
        <w:t>等出席康复评定会。</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、康复医学工作模式：从自然哲学医学模式，到生物医学模式，再到</w:t>
      </w:r>
      <w:r>
        <w:rPr>
          <w:rFonts w:hint="eastAsia" w:ascii="SimSun" w:hAnsi="SimSun" w:eastAsia="SimSun" w:cs="SimSun"/>
          <w:color w:val="0000ff"/>
          <w:sz w:val="20"/>
        </w:rPr>
        <w:t>生物</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心理</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社会康复模式</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、康复团队模式的优缺点</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495" name="shape495"/>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495" o:spid="1583715809102"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496" name="shape496"/>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496" o:spid="158371580910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497" name="shape497"/>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497" o:spid="158371580910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498" name="shape498"/>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498" o:spid="158371580910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1600200</wp:posOffset>
                </wp:positionV>
                <wp:extent cx="1346200" cy="12700"/>
                <wp:effectExtent l="0" t="0" r="22225" b="31115"/>
                <wp:wrapNone/>
                <wp:docPr id="500" name="shape500"/>
                <wp:cNvGraphicFramePr/>
                <a:graphic>
                  <a:graphicData uri="http://schemas.microsoft.com/office/word/2010/wordprocessingShape">
                    <wps:wsp>
                      <wps:cNvSpPr/>
                      <wps:spPr>
                        <a:xfrm>
                          <a:off x="0" y="0"/>
                          <a:ext cx="1346200" cy="12700"/>
                        </a:xfrm>
                        <a:custGeom>
                          <a:avLst/>
                          <a:rect l="l" t="t" r="r" b="b"/>
                          <a:pathLst>
                            <a:path w="1346200" h="12700">
                              <a:moveTo>
                                <a:pt x="4444" y="1904"/>
                              </a:moveTo>
                              <a:lnTo>
                                <a:pt x="133794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66pt;margin-top:126pt;mso-wrap-style:square;z-index:10266384;mso-wrap-distance-left:9pt;mso-wrap-distance-top:0pt;mso-wrap-distance-right:9pt;mso-wrap-distance-bottom:0pt" id="shape500" o:spid="1583715809105" path="m4444,1904l1337945,190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2070100</wp:posOffset>
                </wp:positionV>
                <wp:extent cx="609600" cy="12700"/>
                <wp:effectExtent l="0" t="0" r="22225" b="31115"/>
                <wp:wrapNone/>
                <wp:docPr id="501" name="shape501"/>
                <wp:cNvGraphicFramePr/>
                <a:graphic>
                  <a:graphicData uri="http://schemas.microsoft.com/office/word/2010/wordprocessingShape">
                    <wps:wsp>
                      <wps:cNvSpPr/>
                      <wps:spPr>
                        <a:xfrm>
                          <a:off x="0" y="0"/>
                          <a:ext cx="609600" cy="12700"/>
                        </a:xfrm>
                        <a:custGeom>
                          <a:avLst/>
                          <a:rect l="l" t="t" r="r" b="b"/>
                          <a:pathLst>
                            <a:path w="609600" h="12700">
                              <a:moveTo>
                                <a:pt x="4444" y="10794"/>
                              </a:moveTo>
                              <a:lnTo>
                                <a:pt x="604519"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163pt;mso-wrap-style:square;z-index:10267408;mso-wrap-distance-left:9pt;mso-wrap-distance-top:0pt;mso-wrap-distance-right:9pt;mso-wrap-distance-bottom:0pt" id="shape501" o:spid="1583715809105" path="m4444,10794l604519,10794"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2552700</wp:posOffset>
                </wp:positionV>
                <wp:extent cx="609600" cy="12700"/>
                <wp:effectExtent l="0" t="0" r="22225" b="31115"/>
                <wp:wrapNone/>
                <wp:docPr id="502" name="shape502"/>
                <wp:cNvGraphicFramePr/>
                <a:graphic>
                  <a:graphicData uri="http://schemas.microsoft.com/office/word/2010/wordprocessingShape">
                    <wps:wsp>
                      <wps:cNvSpPr/>
                      <wps:spPr>
                        <a:xfrm>
                          <a:off x="0" y="0"/>
                          <a:ext cx="609600" cy="12700"/>
                        </a:xfrm>
                        <a:custGeom>
                          <a:avLst/>
                          <a:rect l="l" t="t" r="r" b="b"/>
                          <a:pathLst>
                            <a:path w="609600" h="12700">
                              <a:moveTo>
                                <a:pt x="4444" y="1904"/>
                              </a:moveTo>
                              <a:lnTo>
                                <a:pt x="604519"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201pt;mso-wrap-style:square;z-index:10268432;mso-wrap-distance-left:9pt;mso-wrap-distance-top:0pt;mso-wrap-distance-right:9pt;mso-wrap-distance-bottom:0pt" id="shape502" o:spid="1583715809106" path="m4444,1904l604519,190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2781300</wp:posOffset>
                </wp:positionV>
                <wp:extent cx="863600" cy="12700"/>
                <wp:effectExtent l="0" t="0" r="22225" b="31115"/>
                <wp:wrapNone/>
                <wp:docPr id="503" name="shape503"/>
                <wp:cNvGraphicFramePr/>
                <a:graphic>
                  <a:graphicData uri="http://schemas.microsoft.com/office/word/2010/wordprocessingShape">
                    <wps:wsp>
                      <wps:cNvSpPr/>
                      <wps:spPr>
                        <a:xfrm>
                          <a:off x="0" y="0"/>
                          <a:ext cx="863600" cy="12700"/>
                        </a:xfrm>
                        <a:custGeom>
                          <a:avLst/>
                          <a:rect l="l" t="t" r="r" b="b"/>
                          <a:pathLst>
                            <a:path w="863600" h="12700">
                              <a:moveTo>
                                <a:pt x="4444" y="12700"/>
                              </a:moveTo>
                              <a:lnTo>
                                <a:pt x="855979"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63600,12700" style="position:absolute;left:0;top:0;visibility:visible;mso-position-horizontal:absolute;mso-position-horizontal-relative:page;mso-position-vertical:absolute;mso-position-vertical-relative:page;width:68pt;height:1pt;margin-left:66pt;margin-top:219pt;mso-wrap-style:square;z-index:10269456;mso-wrap-distance-left:9pt;mso-wrap-distance-top:0pt;mso-wrap-distance-right:9pt;mso-wrap-distance-bottom:0pt" id="shape503" o:spid="1583715809106" path="m4444,12700l855979,12700"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3263900</wp:posOffset>
                </wp:positionV>
                <wp:extent cx="2209800" cy="12700"/>
                <wp:effectExtent l="0" t="0" r="22225" b="31115"/>
                <wp:wrapNone/>
                <wp:docPr id="504" name="shape504"/>
                <wp:cNvGraphicFramePr/>
                <a:graphic>
                  <a:graphicData uri="http://schemas.microsoft.com/office/word/2010/wordprocessingShape">
                    <wps:wsp>
                      <wps:cNvSpPr/>
                      <wps:spPr>
                        <a:xfrm>
                          <a:off x="0" y="0"/>
                          <a:ext cx="2209800" cy="12700"/>
                        </a:xfrm>
                        <a:custGeom>
                          <a:avLst/>
                          <a:rect l="l" t="t" r="r" b="b"/>
                          <a:pathLst>
                            <a:path w="2209800" h="12700">
                              <a:moveTo>
                                <a:pt x="4444" y="3809"/>
                              </a:moveTo>
                              <a:lnTo>
                                <a:pt x="220472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09800,12700" style="position:absolute;left:0;top:0;visibility:visible;mso-position-horizontal:absolute;mso-position-horizontal-relative:page;mso-position-vertical:absolute;mso-position-vertical-relative:page;width:174pt;height:1pt;margin-left:66pt;margin-top:257pt;mso-wrap-style:square;z-index:10270480;mso-wrap-distance-left:9pt;mso-wrap-distance-top:0pt;mso-wrap-distance-right:9pt;mso-wrap-distance-bottom:0pt" id="shape504" o:spid="1583715809106" path="m4444,3809l2204720,380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3733800</wp:posOffset>
                </wp:positionV>
                <wp:extent cx="876300" cy="12700"/>
                <wp:effectExtent l="0" t="0" r="22225" b="31115"/>
                <wp:wrapNone/>
                <wp:docPr id="505" name="shape505"/>
                <wp:cNvGraphicFramePr/>
                <a:graphic>
                  <a:graphicData uri="http://schemas.microsoft.com/office/word/2010/wordprocessingShape">
                    <wps:wsp>
                      <wps:cNvSpPr/>
                      <wps:spPr>
                        <a:xfrm>
                          <a:off x="0" y="0"/>
                          <a:ext cx="876300" cy="12700"/>
                        </a:xfrm>
                        <a:custGeom>
                          <a:avLst/>
                          <a:rect l="l" t="t" r="r" b="b"/>
                          <a:pathLst>
                            <a:path w="876300" h="12700">
                              <a:moveTo>
                                <a:pt x="4444" y="9525"/>
                              </a:moveTo>
                              <a:lnTo>
                                <a:pt x="87122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66pt;margin-top:294pt;mso-wrap-style:square;z-index:10271504;mso-wrap-distance-left:9pt;mso-wrap-distance-top:0pt;mso-wrap-distance-right:9pt;mso-wrap-distance-bottom:0pt" id="shape505" o:spid="1583715809107" path="m4444,9525l871220,9525"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7302500</wp:posOffset>
                </wp:positionV>
                <wp:extent cx="1143000" cy="12700"/>
                <wp:effectExtent l="0" t="0" r="22225" b="31115"/>
                <wp:wrapNone/>
                <wp:docPr id="506" name="shape506"/>
                <wp:cNvGraphicFramePr/>
                <a:graphic>
                  <a:graphicData uri="http://schemas.microsoft.com/office/word/2010/wordprocessingShape">
                    <wps:wsp>
                      <wps:cNvSpPr/>
                      <wps:spPr>
                        <a:xfrm>
                          <a:off x="0" y="0"/>
                          <a:ext cx="1143000" cy="12700"/>
                        </a:xfrm>
                        <a:custGeom>
                          <a:avLst/>
                          <a:rect l="l" t="t" r="r" b="b"/>
                          <a:pathLst>
                            <a:path w="1143000" h="12700">
                              <a:moveTo>
                                <a:pt x="4444" y="6984"/>
                              </a:moveTo>
                              <a:lnTo>
                                <a:pt x="113792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575pt;mso-wrap-style:square;z-index:10272528;mso-wrap-distance-left:9pt;mso-wrap-distance-top:0pt;mso-wrap-distance-right:9pt;mso-wrap-distance-bottom:0pt" id="shape506" o:spid="1583715809107" path="m4444,6984l1137920,698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6502400</wp:posOffset>
                </wp:positionH>
                <wp:positionV relativeFrom="page">
                  <wp:posOffset>7302500</wp:posOffset>
                </wp:positionV>
                <wp:extent cx="279400" cy="12700"/>
                <wp:effectExtent l="0" t="0" r="22225" b="31115"/>
                <wp:wrapNone/>
                <wp:docPr id="507" name="shape507"/>
                <wp:cNvGraphicFramePr/>
                <a:graphic>
                  <a:graphicData uri="http://schemas.microsoft.com/office/word/2010/wordprocessingShape">
                    <wps:wsp>
                      <wps:cNvSpPr/>
                      <wps:spPr>
                        <a:xfrm>
                          <a:off x="0" y="0"/>
                          <a:ext cx="279400" cy="12700"/>
                        </a:xfrm>
                        <a:custGeom>
                          <a:avLst/>
                          <a:rect l="l" t="t" r="r" b="b"/>
                          <a:pathLst>
                            <a:path w="279400" h="12700">
                              <a:moveTo>
                                <a:pt x="7619" y="5714"/>
                              </a:moveTo>
                              <a:lnTo>
                                <a:pt x="274319"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512pt;margin-top:575pt;mso-wrap-style:square;z-index:10273552;mso-wrap-distance-left:9pt;mso-wrap-distance-top:0pt;mso-wrap-distance-right:9pt;mso-wrap-distance-bottom:0pt" id="shape507" o:spid="1583715809107" path="m7619,5714l274319,571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838200</wp:posOffset>
                </wp:positionH>
                <wp:positionV relativeFrom="page">
                  <wp:posOffset>7543800</wp:posOffset>
                </wp:positionV>
                <wp:extent cx="482600" cy="12700"/>
                <wp:effectExtent l="0" t="0" r="22225" b="31115"/>
                <wp:wrapNone/>
                <wp:docPr id="508" name="shape508"/>
                <wp:cNvGraphicFramePr/>
                <a:graphic>
                  <a:graphicData uri="http://schemas.microsoft.com/office/word/2010/wordprocessingShape">
                    <wps:wsp>
                      <wps:cNvSpPr/>
                      <wps:spPr>
                        <a:xfrm>
                          <a:off x="0" y="0"/>
                          <a:ext cx="482600" cy="12700"/>
                        </a:xfrm>
                        <a:custGeom>
                          <a:avLst/>
                          <a:rect l="l" t="t" r="r" b="b"/>
                          <a:pathLst>
                            <a:path w="482600" h="12700">
                              <a:moveTo>
                                <a:pt x="4444" y="5079"/>
                              </a:moveTo>
                              <a:lnTo>
                                <a:pt x="47053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82600,12700" style="position:absolute;left:0;top:0;visibility:visible;mso-position-horizontal:absolute;mso-position-horizontal-relative:page;mso-position-vertical:absolute;mso-position-vertical-relative:page;width:38pt;height:1pt;margin-left:66pt;margin-top:594pt;mso-wrap-style:square;z-index:10274576;mso-wrap-distance-left:9pt;mso-wrap-distance-top:0pt;mso-wrap-distance-right:9pt;mso-wrap-distance-bottom:0pt" id="shape508" o:spid="1583715809108" path="m4444,5079l470535,507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3035300</wp:posOffset>
                </wp:positionH>
                <wp:positionV relativeFrom="page">
                  <wp:posOffset>7543800</wp:posOffset>
                </wp:positionV>
                <wp:extent cx="660400" cy="12700"/>
                <wp:effectExtent l="0" t="0" r="22225" b="31115"/>
                <wp:wrapNone/>
                <wp:docPr id="509" name="shape509"/>
                <wp:cNvGraphicFramePr/>
                <a:graphic>
                  <a:graphicData uri="http://schemas.microsoft.com/office/word/2010/wordprocessingShape">
                    <wps:wsp>
                      <wps:cNvSpPr/>
                      <wps:spPr>
                        <a:xfrm>
                          <a:off x="0" y="0"/>
                          <a:ext cx="660400" cy="12700"/>
                        </a:xfrm>
                        <a:custGeom>
                          <a:avLst/>
                          <a:rect l="l" t="t" r="r" b="b"/>
                          <a:pathLst>
                            <a:path w="660400" h="12700">
                              <a:moveTo>
                                <a:pt x="7620" y="5079"/>
                              </a:moveTo>
                              <a:lnTo>
                                <a:pt x="65849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60400,12700" style="position:absolute;left:0;top:0;visibility:visible;mso-position-horizontal:absolute;mso-position-horizontal-relative:page;mso-position-vertical:absolute;mso-position-vertical-relative:page;width:52pt;height:1pt;margin-left:239pt;margin-top:594pt;mso-wrap-style:square;z-index:10275600;mso-wrap-distance-left:9pt;mso-wrap-distance-top:0pt;mso-wrap-distance-right:9pt;mso-wrap-distance-bottom:0pt" id="shape509" o:spid="1583715809108" path="m7620,5079l658495,507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7785100</wp:posOffset>
                </wp:positionV>
                <wp:extent cx="482600" cy="12700"/>
                <wp:effectExtent l="0" t="0" r="22225" b="31115"/>
                <wp:wrapNone/>
                <wp:docPr id="510" name="shape510"/>
                <wp:cNvGraphicFramePr/>
                <a:graphic>
                  <a:graphicData uri="http://schemas.microsoft.com/office/word/2010/wordprocessingShape">
                    <wps:wsp>
                      <wps:cNvSpPr/>
                      <wps:spPr>
                        <a:xfrm>
                          <a:off x="0" y="0"/>
                          <a:ext cx="482600" cy="12700"/>
                        </a:xfrm>
                        <a:custGeom>
                          <a:avLst/>
                          <a:rect l="l" t="t" r="r" b="b"/>
                          <a:pathLst>
                            <a:path w="482600" h="12700">
                              <a:moveTo>
                                <a:pt x="4444" y="1269"/>
                              </a:moveTo>
                              <a:lnTo>
                                <a:pt x="47053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82600,12700" style="position:absolute;left:0;top:0;visibility:visible;mso-position-horizontal:absolute;mso-position-horizontal-relative:page;mso-position-vertical:absolute;mso-position-vertical-relative:page;width:38pt;height:1pt;margin-left:66pt;margin-top:613pt;mso-wrap-style:square;z-index:10276624;mso-wrap-distance-left:9pt;mso-wrap-distance-top:0pt;mso-wrap-distance-right:9pt;mso-wrap-distance-bottom:0pt" id="shape510" o:spid="1583715809108" path="m4444,1269l470535,126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3302000</wp:posOffset>
                </wp:positionH>
                <wp:positionV relativeFrom="page">
                  <wp:posOffset>7785100</wp:posOffset>
                </wp:positionV>
                <wp:extent cx="660400" cy="12700"/>
                <wp:effectExtent l="0" t="0" r="22225" b="31115"/>
                <wp:wrapNone/>
                <wp:docPr id="511" name="shape511"/>
                <wp:cNvGraphicFramePr/>
                <a:graphic>
                  <a:graphicData uri="http://schemas.microsoft.com/office/word/2010/wordprocessingShape">
                    <wps:wsp>
                      <wps:cNvSpPr/>
                      <wps:spPr>
                        <a:xfrm>
                          <a:off x="0" y="0"/>
                          <a:ext cx="660400" cy="12700"/>
                        </a:xfrm>
                        <a:custGeom>
                          <a:avLst/>
                          <a:rect l="l" t="t" r="r" b="b"/>
                          <a:pathLst>
                            <a:path w="660400" h="12700">
                              <a:moveTo>
                                <a:pt x="7620" y="1269"/>
                              </a:moveTo>
                              <a:lnTo>
                                <a:pt x="65849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60400,12700" style="position:absolute;left:0;top:0;visibility:visible;mso-position-horizontal:absolute;mso-position-horizontal-relative:page;mso-position-vertical:absolute;mso-position-vertical-relative:page;width:52pt;height:1pt;margin-left:260pt;margin-top:613pt;mso-wrap-style:square;z-index:10277648;mso-wrap-distance-left:9pt;mso-wrap-distance-top:0pt;mso-wrap-distance-right:9pt;mso-wrap-distance-bottom:0pt" id="shape511" o:spid="1583715809109" path="m7620,1269l658495,126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512" name="image512" descr=""/>
            <wp:cNvGraphicFramePr>
              <a:graphicFrameLocks noChangeAspect="true"/>
            </wp:cNvGraphicFramePr>
            <a:graphic>
              <a:graphicData uri="http://schemas.openxmlformats.org/drawingml/2006/picture">
                <pic:pic>
                  <pic:nvPicPr>
                    <pic:cNvPr id="512" name="image512"/>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59216" behindDoc="0" locked="0" layoutInCell="1" allowOverlap="1">
            <wp:simplePos x="0" y="0"/>
            <wp:positionH relativeFrom="page">
              <wp:posOffset>838200</wp:posOffset>
            </wp:positionH>
            <wp:positionV relativeFrom="page">
              <wp:posOffset>4546600</wp:posOffset>
            </wp:positionV>
            <wp:extent cx="4165600" cy="2324100"/>
            <wp:effectExtent l="0" t="0" r="0" b="0"/>
            <wp:wrapNone/>
            <wp:docPr id="513" name="image513" descr=""/>
            <wp:cNvGraphicFramePr>
              <a:graphicFrameLocks noChangeAspect="true"/>
            </wp:cNvGraphicFramePr>
            <a:graphic>
              <a:graphicData uri="http://schemas.openxmlformats.org/drawingml/2006/picture">
                <pic:pic>
                  <pic:nvPicPr>
                    <pic:cNvPr id="513" name="image513"/>
                    <pic:cNvPicPr/>
                  </pic:nvPicPr>
                  <pic:blipFill>
                    <a:blip r:embed="rId17"/>
                    <a:stretch>
                      <a:fillRect/>
                    </a:stretch>
                  </pic:blipFill>
                  <pic:spPr>
                    <a:xfrm>
                      <a:off x="0" y="0"/>
                      <a:ext cx="4165600" cy="23241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）优点：针对患者制定的康复治疗方案全面，治疗技术精良，效率较高；</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缺点：分工过细，需要专业人员太多，康复事业落后地区或国家较难办到。此外，这种团队康复模式需要较好的管理和组织，否则成员间容易产生相互依赖、脱节、矛盾等现象。世界卫生组织对发展中国家提倡培养</w:t>
      </w:r>
      <w:r>
        <w:rPr>
          <w:rFonts w:hint="eastAsia" w:ascii="SimSun" w:hAnsi="SimSun" w:eastAsia="SimSun" w:cs="SimSun"/>
          <w:color w:val="0000ff"/>
          <w:sz w:val="20"/>
        </w:rPr>
        <w:t>一专多能的康复治疗师</w:t>
      </w:r>
      <w:r>
        <w:rPr>
          <w:rFonts w:hint="eastAsia" w:ascii="SimSun" w:hAnsi="SimSun" w:eastAsia="SimSun" w:cs="SimSun"/>
          <w:sz w:val="20"/>
        </w:rPr>
        <w:t>，以解决分工过细，人员编制过多的问题。</w:t>
      </w:r>
    </w:p>
    <w:p>
      <w:pPr>
        <w:autoSpaceDE w:val="false"/>
        <w:autoSpaceDN w:val="false"/>
        <w:spacing w:line="380" w:lineRule="exact"/>
        <w:ind w:left="60"/>
        <w:jc w:val="both"/>
      </w:pPr>
      <w:r>
        <w:rPr>
          <w:rFonts w:hint="eastAsia" w:ascii="SimSun" w:hAnsi="SimSun" w:eastAsia="SimSun" w:cs="SimSun"/>
          <w:b/>
          <w:sz w:val="20"/>
        </w:rPr>
        <w:t>（三）服务对象</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、残疾人</w:t>
      </w:r>
      <w:r>
        <w:rPr>
          <w:rFonts w:hint="eastAsia" w:ascii="SimSun" w:hAnsi="SimSun" w:eastAsia="SimSun" w:cs="SimSun"/>
          <w:sz w:val="20"/>
        </w:rPr>
        <w:t>：视力残疾、听力残疾、言语残疾、智力残疾 精神残疾、多重残疾等。我国目前最新数据显示残疾人数</w:t>
      </w:r>
      <w:r>
        <w:rPr>
          <w:rFonts w:hint="eastAsia" w:ascii="Times New Roman" w:hAnsi="Times New Roman" w:eastAsia="Times New Roman" w:cs="Times New Roman"/>
          <w:sz w:val="20"/>
        </w:rPr>
        <w:t xml:space="preserve"> 8500</w:t>
      </w:r>
      <w:r>
        <w:rPr>
          <w:rFonts w:hint="eastAsia" w:ascii="SimSun" w:hAnsi="SimSun" w:eastAsia="SimSun" w:cs="SimSun"/>
          <w:sz w:val="20"/>
        </w:rPr>
        <w:t>万，涉及</w:t>
      </w:r>
      <w:r>
        <w:rPr>
          <w:rFonts w:hint="eastAsia" w:ascii="Times New Roman" w:hAnsi="Times New Roman" w:eastAsia="Times New Roman" w:cs="Times New Roman"/>
          <w:sz w:val="20"/>
        </w:rPr>
        <w:t xml:space="preserve"> 2.6</w:t>
      </w:r>
      <w:r>
        <w:rPr>
          <w:rFonts w:hint="eastAsia" w:ascii="SimSun" w:hAnsi="SimSun" w:eastAsia="SimSun" w:cs="SimSun"/>
          <w:sz w:val="20"/>
        </w:rPr>
        <w:t>亿家庭，其中</w:t>
      </w:r>
      <w:r>
        <w:rPr>
          <w:rFonts w:hint="eastAsia" w:ascii="Times New Roman" w:hAnsi="Times New Roman" w:eastAsia="Times New Roman" w:cs="Times New Roman"/>
          <w:sz w:val="20"/>
        </w:rPr>
        <w:t xml:space="preserve"> 60%</w:t>
      </w:r>
      <w:r>
        <w:rPr>
          <w:rFonts w:hint="eastAsia" w:ascii="SimSun" w:hAnsi="SimSun" w:eastAsia="SimSun" w:cs="SimSun"/>
          <w:sz w:val="20"/>
        </w:rPr>
        <w:t>的残疾人有康复需求，总数超</w:t>
      </w:r>
      <w:r>
        <w:rPr>
          <w:rFonts w:hint="eastAsia" w:ascii="Times New Roman" w:hAnsi="Times New Roman" w:eastAsia="Times New Roman" w:cs="Times New Roman"/>
          <w:sz w:val="20"/>
        </w:rPr>
        <w:t xml:space="preserve"> 5000</w:t>
      </w:r>
      <w:r>
        <w:rPr>
          <w:rFonts w:hint="eastAsia" w:ascii="SimSun" w:hAnsi="SimSun" w:eastAsia="SimSun" w:cs="SimSun"/>
          <w:sz w:val="20"/>
        </w:rPr>
        <w:t>万。</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、老年人</w:t>
      </w:r>
      <w:r>
        <w:rPr>
          <w:rFonts w:hint="eastAsia" w:ascii="SimSun" w:hAnsi="SimSun" w:eastAsia="SimSun" w:cs="SimSun"/>
          <w:sz w:val="20"/>
        </w:rPr>
        <w:t>：目前有</w:t>
      </w:r>
      <w:r>
        <w:rPr>
          <w:rFonts w:hint="eastAsia" w:ascii="Times New Roman" w:hAnsi="Times New Roman" w:eastAsia="Times New Roman" w:cs="Times New Roman"/>
          <w:sz w:val="20"/>
        </w:rPr>
        <w:t xml:space="preserve"> 60</w:t>
      </w:r>
      <w:r>
        <w:rPr>
          <w:rFonts w:hint="eastAsia" w:ascii="SimSun" w:hAnsi="SimSun" w:eastAsia="SimSun" w:cs="SimSun"/>
          <w:sz w:val="20"/>
        </w:rPr>
        <w:t>岁以上老年人</w:t>
      </w:r>
      <w:r>
        <w:rPr>
          <w:rFonts w:hint="eastAsia" w:ascii="Times New Roman" w:hAnsi="Times New Roman" w:eastAsia="Times New Roman" w:cs="Times New Roman"/>
          <w:sz w:val="20"/>
        </w:rPr>
        <w:t xml:space="preserve"> 2.41</w:t>
      </w:r>
      <w:r>
        <w:rPr>
          <w:rFonts w:hint="eastAsia" w:ascii="SimSun" w:hAnsi="SimSun" w:eastAsia="SimSun" w:cs="SimSun"/>
          <w:sz w:val="20"/>
        </w:rPr>
        <w:t>亿，其中约有</w:t>
      </w:r>
      <w:r>
        <w:rPr>
          <w:rFonts w:hint="eastAsia" w:ascii="Times New Roman" w:hAnsi="Times New Roman" w:eastAsia="Times New Roman" w:cs="Times New Roman"/>
          <w:sz w:val="20"/>
        </w:rPr>
        <w:t xml:space="preserve"> 1</w:t>
      </w:r>
      <w:r>
        <w:rPr>
          <w:rFonts w:hint="eastAsia" w:ascii="SimSun" w:hAnsi="SimSun" w:eastAsia="SimSun" w:cs="SimSun"/>
          <w:sz w:val="20"/>
        </w:rPr>
        <w:t>亿老年人有康复需求。</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、慢性病患者</w:t>
      </w:r>
      <w:r>
        <w:rPr>
          <w:rFonts w:hint="eastAsia" w:ascii="SimSun" w:hAnsi="SimSun" w:eastAsia="SimSun" w:cs="SimSun"/>
          <w:sz w:val="20"/>
        </w:rPr>
        <w:t>：主要是指各种内脏疾病、神经疾病和运动系统疾病患者。目前我国有康复需求的慢性病患者已超过</w:t>
      </w:r>
      <w:r>
        <w:rPr>
          <w:rFonts w:hint="eastAsia" w:ascii="Times New Roman" w:hAnsi="Times New Roman" w:eastAsia="Times New Roman" w:cs="Times New Roman"/>
          <w:sz w:val="20"/>
        </w:rPr>
        <w:t xml:space="preserve"> 2</w:t>
      </w:r>
      <w:r>
        <w:rPr>
          <w:rFonts w:hint="eastAsia" w:ascii="SimSun" w:hAnsi="SimSun" w:eastAsia="SimSun" w:cs="SimSun"/>
          <w:sz w:val="20"/>
        </w:rPr>
        <w:t>亿。</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、疾病和损伤的急性期和恢复期患者</w:t>
      </w:r>
      <w:r>
        <w:rPr>
          <w:rFonts w:hint="eastAsia" w:ascii="SimSun" w:hAnsi="SimSun" w:eastAsia="SimSun" w:cs="SimSun"/>
          <w:sz w:val="20"/>
        </w:rPr>
        <w:t>：急性期及恢复早期的许多疾病和损伤的患者需早期开展康复治疗。</w:t>
      </w:r>
    </w:p>
    <w:p>
      <w:pPr>
        <w:autoSpaceDE w:val="false"/>
        <w:autoSpaceDN w:val="false"/>
        <w:spacing w:line="380" w:lineRule="exact"/>
        <w:ind w:left="60"/>
        <w:jc w:val="both"/>
      </w:pPr>
      <w:r>
        <w:rPr>
          <w:rFonts w:hint="eastAsia" w:ascii="SimSun" w:hAnsi="SimSun" w:eastAsia="SimSun" w:cs="SimSun"/>
          <w:sz w:val="20"/>
        </w:rPr>
        <w:t>这类人群已经成为康复医学最主要的治疗对象。</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、亚健康人群</w:t>
      </w:r>
      <w:r>
        <w:rPr>
          <w:rFonts w:hint="eastAsia" w:ascii="SimSun" w:hAnsi="SimSun" w:eastAsia="SimSun" w:cs="SimSun"/>
          <w:sz w:val="20"/>
        </w:rPr>
        <w:t>：机体无器质性病变 ，但是有一些功能改变的状态。</w:t>
      </w:r>
    </w:p>
    <w:p>
      <w:pPr>
        <w:autoSpaceDE w:val="false"/>
        <w:autoSpaceDN w:val="false"/>
        <w:spacing w:line="380" w:lineRule="exact"/>
        <w:ind w:left="60"/>
        <w:jc w:val="both"/>
      </w:pPr>
      <w:r>
        <w:rPr>
          <w:rFonts w:hint="eastAsia" w:ascii="SimSun" w:hAnsi="SimSun" w:eastAsia="SimSun" w:cs="SimSun"/>
          <w:b/>
          <w:sz w:val="20"/>
        </w:rPr>
        <w:t>二、国际功能、残疾和健康分类</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2001</w:t>
      </w:r>
      <w:r>
        <w:rPr>
          <w:rFonts w:hint="eastAsia" w:ascii="SimSun" w:hAnsi="SimSun" w:eastAsia="SimSun" w:cs="SimSun"/>
          <w:sz w:val="20"/>
        </w:rPr>
        <w:t>年，世界卫生组织又修订通过了</w:t>
      </w:r>
      <w:r>
        <w:rPr>
          <w:rFonts w:hint="eastAsia" w:ascii="Times New Roman" w:hAnsi="Times New Roman" w:eastAsia="Times New Roman" w:cs="Times New Roman"/>
          <w:sz w:val="20"/>
        </w:rPr>
        <w:t>“</w:t>
      </w:r>
      <w:r>
        <w:rPr>
          <w:rFonts w:hint="eastAsia" w:ascii="SimSun" w:hAnsi="SimSun" w:eastAsia="SimSun" w:cs="SimSun"/>
          <w:sz w:val="20"/>
        </w:rPr>
        <w:t>国际功能、残疾、健康分类（</w:t>
      </w:r>
      <w:r>
        <w:rPr>
          <w:rFonts w:hint="eastAsia" w:ascii="Times New Roman" w:hAnsi="Times New Roman" w:eastAsia="Times New Roman" w:cs="Times New Roman"/>
          <w:sz w:val="20"/>
        </w:rPr>
        <w:t>ICF</w:t>
      </w:r>
      <w:r>
        <w:rPr>
          <w:rFonts w:hint="eastAsia" w:ascii="SimSun" w:hAnsi="SimSun" w:eastAsia="SimSun" w:cs="SimSun"/>
          <w:sz w:val="20"/>
        </w:rPr>
        <w:t>）。用身体功能、个体功能、社会功能来表示健康功能状态。可以用残损、活动受限、参与受限评定残疾。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480"/>
        <w:jc w:val="both"/>
      </w:pPr>
      <w:r>
        <w:rPr>
          <w:rFonts w:hint="eastAsia" w:ascii="TimesNewRomanPS-BoldMT" w:hAnsi="TimesNewRomanPS-BoldMT" w:eastAsia="TimesNewRomanPS-BoldMT" w:cs="TimesNewRomanPS-BoldMT"/>
          <w:b/>
          <w:sz w:val="20"/>
        </w:rPr>
        <w:t>ICF</w:t>
      </w:r>
      <w:r>
        <w:rPr>
          <w:rFonts w:hint="eastAsia" w:ascii="SimSun" w:hAnsi="SimSun" w:eastAsia="SimSun" w:cs="SimSun"/>
          <w:b/>
          <w:sz w:val="20"/>
        </w:rPr>
        <w:t>包括三个关键部分：</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、身体功能和结构</w:t>
      </w:r>
      <w:r>
        <w:rPr>
          <w:rFonts w:hint="eastAsia" w:ascii="SimSun" w:hAnsi="SimSun" w:eastAsia="SimSun" w:cs="SimSun"/>
          <w:sz w:val="20"/>
        </w:rPr>
        <w:t>：分别是指生理功能和解剖部分，缺失或偏离正常的身体功能和结构都被称为</w:t>
      </w:r>
      <w:r>
        <w:rPr>
          <w:rFonts w:hint="eastAsia" w:ascii="SimSun" w:hAnsi="SimSun" w:eastAsia="SimSun" w:cs="SimSun"/>
          <w:color w:val="0000ff"/>
          <w:sz w:val="20"/>
        </w:rPr>
        <w:t>损伤</w:t>
      </w:r>
      <w:r>
        <w:rPr>
          <w:rFonts w:hint="eastAsia" w:ascii="SimSun" w:hAnsi="SimSun" w:eastAsia="SimSun" w:cs="SimSun"/>
          <w:sz w:val="20"/>
        </w:rPr>
        <w:t>。</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、活动</w:t>
      </w:r>
      <w:r>
        <w:rPr>
          <w:rFonts w:hint="eastAsia" w:ascii="SimSun" w:hAnsi="SimSun" w:eastAsia="SimSun" w:cs="SimSun"/>
          <w:sz w:val="20"/>
        </w:rPr>
        <w:t>：是指个体的任务执行情况；</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活动受限</w:t>
      </w:r>
      <w:r>
        <w:rPr>
          <w:rFonts w:hint="eastAsia" w:ascii="Times New Roman" w:hAnsi="Times New Roman" w:eastAsia="Times New Roman" w:cs="Times New Roman"/>
          <w:color w:val="0000ff"/>
          <w:sz w:val="20"/>
        </w:rPr>
        <w:t>”</w:t>
      </w:r>
      <w:r>
        <w:rPr>
          <w:rFonts w:hint="eastAsia" w:ascii="SimSun" w:hAnsi="SimSun" w:eastAsia="SimSun" w:cs="SimSun"/>
          <w:sz w:val="20"/>
        </w:rPr>
        <w:t>是指个人在执行中可能遇到的困难。</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、参与</w:t>
      </w:r>
      <w:r>
        <w:rPr>
          <w:rFonts w:hint="eastAsia" w:ascii="SimSun" w:hAnsi="SimSun" w:eastAsia="SimSun" w:cs="SimSun"/>
          <w:sz w:val="20"/>
        </w:rPr>
        <w:t>：指的是与生活状态有关的方面；</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参与局限</w:t>
      </w:r>
      <w:r>
        <w:rPr>
          <w:rFonts w:hint="eastAsia" w:ascii="Times New Roman" w:hAnsi="Times New Roman" w:eastAsia="Times New Roman" w:cs="Times New Roman"/>
          <w:color w:val="0000ff"/>
          <w:sz w:val="20"/>
        </w:rPr>
        <w:t>”</w:t>
      </w:r>
      <w:r>
        <w:rPr>
          <w:rFonts w:hint="eastAsia" w:ascii="SimSun" w:hAnsi="SimSun" w:eastAsia="SimSun" w:cs="SimSun"/>
          <w:sz w:val="20"/>
        </w:rPr>
        <w:t>是个体投入到生活情景中可能体验到的问题。</w:t>
      </w:r>
    </w:p>
    <w:p>
      <w:pPr>
        <w:autoSpaceDE w:val="false"/>
        <w:autoSpaceDN w:val="false"/>
        <w:spacing w:line="380" w:lineRule="exact"/>
        <w:ind w:left="60"/>
        <w:jc w:val="both"/>
      </w:pPr>
      <w:r>
        <w:rPr>
          <w:rFonts w:hint="eastAsia" w:ascii="SimSun" w:hAnsi="SimSun" w:eastAsia="SimSun" w:cs="SimSun"/>
          <w:b/>
          <w:sz w:val="20"/>
        </w:rPr>
        <w:t>三、残疾与残疾学</w:t>
      </w:r>
    </w:p>
    <w:p>
      <w:pPr>
        <w:autoSpaceDE w:val="false"/>
        <w:autoSpaceDN w:val="false"/>
        <w:spacing w:line="380" w:lineRule="exact"/>
        <w:ind w:left="60"/>
        <w:jc w:val="both"/>
      </w:pPr>
      <w:r>
        <w:rPr>
          <w:rFonts w:hint="eastAsia" w:ascii="SimSun" w:hAnsi="SimSun" w:eastAsia="SimSun" w:cs="SimSun"/>
          <w:b/>
          <w:sz w:val="20"/>
        </w:rPr>
        <w:t>（一）残疾</w:t>
      </w:r>
    </w:p>
    <w:p>
      <w:pPr>
        <w:autoSpaceDE w:val="false"/>
        <w:autoSpaceDN w:val="false"/>
        <w:spacing w:line="360" w:lineRule="exact"/>
        <w:ind w:left="60" w:right="0" w:firstLine="420"/>
        <w:jc w:val="both"/>
      </w:pPr>
      <w:r>
        <w:rPr>
          <w:rFonts w:hint="eastAsia" w:ascii="SimSun" w:hAnsi="SimSun" w:eastAsia="SimSun" w:cs="SimSun"/>
          <w:sz w:val="20"/>
        </w:rPr>
        <w:t>是指由于各种躯体、身心、精神疾病或损伤以及先天异常所致人体解剖结构、生理功能的异常和（或）丧失，造成机体长期、持续或永久性的功能障碍状态，并影响到身体活动、日常生活、工作、学习和社会交往活动能力。</w:t>
      </w:r>
    </w:p>
    <w:p>
      <w:pPr>
        <w:autoSpaceDE w:val="false"/>
        <w:autoSpaceDN w:val="false"/>
        <w:spacing w:line="360" w:lineRule="exact"/>
        <w:ind w:left="60"/>
        <w:jc w:val="both"/>
      </w:pPr>
      <w:r>
        <w:rPr>
          <w:rFonts w:hint="eastAsia" w:ascii="SimSun" w:hAnsi="SimSun" w:eastAsia="SimSun" w:cs="SimSun"/>
          <w:b/>
          <w:sz w:val="20"/>
        </w:rPr>
        <w:t>（二）残疾学</w:t>
      </w:r>
    </w:p>
    <w:p>
      <w:pPr>
        <w:autoSpaceDE w:val="false"/>
        <w:autoSpaceDN w:val="false"/>
        <w:spacing w:line="380" w:lineRule="exact"/>
        <w:ind w:left="60" w:right="0" w:firstLine="420"/>
        <w:jc w:val="both"/>
      </w:pPr>
      <w:r>
        <w:rPr>
          <w:rFonts w:hint="eastAsia" w:ascii="SimSun" w:hAnsi="SimSun" w:eastAsia="SimSun" w:cs="SimSun"/>
          <w:sz w:val="20"/>
        </w:rPr>
        <w:t>是针对残疾人及残疾状态，研究残疾病因、流行规律、表现特点、发展规律、结局以及评定、康复与预防的学科。</w:t>
      </w:r>
    </w:p>
    <w:p>
      <w:pPr>
        <w:autoSpaceDE w:val="false"/>
        <w:autoSpaceDN w:val="false"/>
        <w:spacing w:line="380" w:lineRule="exact"/>
        <w:ind w:left="60"/>
        <w:jc w:val="both"/>
      </w:pPr>
      <w:r>
        <w:rPr>
          <w:rFonts w:hint="eastAsia" w:ascii="SimSun" w:hAnsi="SimSun" w:eastAsia="SimSun" w:cs="SimSun"/>
          <w:b/>
          <w:sz w:val="20"/>
        </w:rPr>
        <w:t>（三）残疾分类</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514" name="shape514"/>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514" o:spid="158371580927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515" name="shape515"/>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515" o:spid="158371580927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516" name="shape516"/>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516" o:spid="158371580927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517" name="shape517"/>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517" o:spid="158371580927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889000</wp:posOffset>
                </wp:positionV>
                <wp:extent cx="749300" cy="12700"/>
                <wp:effectExtent l="0" t="0" r="22225" b="31115"/>
                <wp:wrapNone/>
                <wp:docPr id="519" name="shape519"/>
                <wp:cNvGraphicFramePr/>
                <a:graphic>
                  <a:graphicData uri="http://schemas.microsoft.com/office/word/2010/wordprocessingShape">
                    <wps:wsp>
                      <wps:cNvSpPr/>
                      <wps:spPr>
                        <a:xfrm>
                          <a:off x="0" y="0"/>
                          <a:ext cx="749300" cy="12700"/>
                        </a:xfrm>
                        <a:custGeom>
                          <a:avLst/>
                          <a:rect l="l" t="t" r="r" b="b"/>
                          <a:pathLst>
                            <a:path w="749300" h="12700">
                              <a:moveTo>
                                <a:pt x="4444" y="3175"/>
                              </a:moveTo>
                              <a:lnTo>
                                <a:pt x="737235"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70pt;mso-wrap-style:square;z-index:10273552;mso-wrap-distance-left:9pt;mso-wrap-distance-top:0pt;mso-wrap-distance-right:9pt;mso-wrap-distance-bottom:0pt" id="shape519" o:spid="1583715809275" path="m4444,3175l737235,3175"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3441700</wp:posOffset>
                </wp:positionH>
                <wp:positionV relativeFrom="page">
                  <wp:posOffset>889000</wp:posOffset>
                </wp:positionV>
                <wp:extent cx="279400" cy="12700"/>
                <wp:effectExtent l="0" t="0" r="22225" b="31115"/>
                <wp:wrapNone/>
                <wp:docPr id="520" name="shape520"/>
                <wp:cNvGraphicFramePr/>
                <a:graphic>
                  <a:graphicData uri="http://schemas.microsoft.com/office/word/2010/wordprocessingShape">
                    <wps:wsp>
                      <wps:cNvSpPr/>
                      <wps:spPr>
                        <a:xfrm>
                          <a:off x="0" y="0"/>
                          <a:ext cx="279400" cy="12700"/>
                        </a:xfrm>
                        <a:custGeom>
                          <a:avLst/>
                          <a:rect l="l" t="t" r="r" b="b"/>
                          <a:pathLst>
                            <a:path w="279400" h="12700">
                              <a:moveTo>
                                <a:pt x="634" y="1269"/>
                              </a:moveTo>
                              <a:lnTo>
                                <a:pt x="267334"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271pt;margin-top:70pt;mso-wrap-style:square;z-index:10274576;mso-wrap-distance-left:9pt;mso-wrap-distance-top:0pt;mso-wrap-distance-right:9pt;mso-wrap-distance-bottom:0pt" id="shape520" o:spid="1583715809275" path="m634,1269l267334,126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1117600</wp:posOffset>
                </wp:positionV>
                <wp:extent cx="749300" cy="12700"/>
                <wp:effectExtent l="0" t="0" r="22225" b="31115"/>
                <wp:wrapNone/>
                <wp:docPr id="521" name="shape521"/>
                <wp:cNvGraphicFramePr/>
                <a:graphic>
                  <a:graphicData uri="http://schemas.microsoft.com/office/word/2010/wordprocessingShape">
                    <wps:wsp>
                      <wps:cNvSpPr/>
                      <wps:spPr>
                        <a:xfrm>
                          <a:off x="0" y="0"/>
                          <a:ext cx="749300" cy="12700"/>
                        </a:xfrm>
                        <a:custGeom>
                          <a:avLst/>
                          <a:rect l="l" t="t" r="r" b="b"/>
                          <a:pathLst>
                            <a:path w="749300" h="12700">
                              <a:moveTo>
                                <a:pt x="4444" y="12064"/>
                              </a:moveTo>
                              <a:lnTo>
                                <a:pt x="73723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88pt;mso-wrap-style:square;z-index:10275600;mso-wrap-distance-left:9pt;mso-wrap-distance-top:0pt;mso-wrap-distance-right:9pt;mso-wrap-distance-bottom:0pt" id="shape521" o:spid="1583715809276" path="m4444,12064l737235,1206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2768600</wp:posOffset>
                </wp:positionH>
                <wp:positionV relativeFrom="page">
                  <wp:posOffset>1117600</wp:posOffset>
                </wp:positionV>
                <wp:extent cx="279400" cy="12700"/>
                <wp:effectExtent l="0" t="0" r="22225" b="31115"/>
                <wp:wrapNone/>
                <wp:docPr id="522" name="shape522"/>
                <wp:cNvGraphicFramePr/>
                <a:graphic>
                  <a:graphicData uri="http://schemas.microsoft.com/office/word/2010/wordprocessingShape">
                    <wps:wsp>
                      <wps:cNvSpPr/>
                      <wps:spPr>
                        <a:xfrm>
                          <a:off x="0" y="0"/>
                          <a:ext cx="279400" cy="12700"/>
                        </a:xfrm>
                        <a:custGeom>
                          <a:avLst/>
                          <a:rect l="l" t="t" r="r" b="b"/>
                          <a:pathLst>
                            <a:path w="279400" h="12700">
                              <a:moveTo>
                                <a:pt x="7620" y="8889"/>
                              </a:moveTo>
                              <a:lnTo>
                                <a:pt x="27432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218pt;margin-top:88pt;mso-wrap-style:square;z-index:10276624;mso-wrap-distance-left:9pt;mso-wrap-distance-top:0pt;mso-wrap-distance-right:9pt;mso-wrap-distance-bottom:0pt" id="shape522" o:spid="1583715809276" path="m7620,8889l274320,888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1358900</wp:posOffset>
                </wp:positionV>
                <wp:extent cx="736600" cy="12700"/>
                <wp:effectExtent l="0" t="0" r="22225" b="31115"/>
                <wp:wrapNone/>
                <wp:docPr id="523" name="shape523"/>
                <wp:cNvGraphicFramePr/>
                <a:graphic>
                  <a:graphicData uri="http://schemas.microsoft.com/office/word/2010/wordprocessingShape">
                    <wps:wsp>
                      <wps:cNvSpPr/>
                      <wps:spPr>
                        <a:xfrm>
                          <a:off x="0" y="0"/>
                          <a:ext cx="736600" cy="12700"/>
                        </a:xfrm>
                        <a:custGeom>
                          <a:avLst/>
                          <a:rect l="l" t="t" r="r" b="b"/>
                          <a:pathLst>
                            <a:path w="736600" h="12700">
                              <a:moveTo>
                                <a:pt x="4444" y="6984"/>
                              </a:moveTo>
                              <a:lnTo>
                                <a:pt x="726439"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36600,12700" style="position:absolute;left:0;top:0;visibility:visible;mso-position-horizontal:absolute;mso-position-horizontal-relative:page;mso-position-vertical:absolute;mso-position-vertical-relative:page;width:58pt;height:1pt;margin-left:66pt;margin-top:107pt;mso-wrap-style:square;z-index:10277648;mso-wrap-distance-left:9pt;mso-wrap-distance-top:0pt;mso-wrap-distance-right:9pt;mso-wrap-distance-bottom:0pt" id="shape523" o:spid="1583715809276" path="m4444,6984l726439,6984"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2298700</wp:posOffset>
                </wp:positionH>
                <wp:positionV relativeFrom="page">
                  <wp:posOffset>1600200</wp:posOffset>
                </wp:positionV>
                <wp:extent cx="279400" cy="12700"/>
                <wp:effectExtent l="0" t="0" r="22225" b="31115"/>
                <wp:wrapNone/>
                <wp:docPr id="524" name="shape524"/>
                <wp:cNvGraphicFramePr/>
                <a:graphic>
                  <a:graphicData uri="http://schemas.microsoft.com/office/word/2010/wordprocessingShape">
                    <wps:wsp>
                      <wps:cNvSpPr/>
                      <wps:spPr>
                        <a:xfrm>
                          <a:off x="0" y="0"/>
                          <a:ext cx="279400" cy="12700"/>
                        </a:xfrm>
                        <a:custGeom>
                          <a:avLst/>
                          <a:rect l="l" t="t" r="r" b="b"/>
                          <a:pathLst>
                            <a:path w="279400" h="12700">
                              <a:moveTo>
                                <a:pt x="10160" y="1904"/>
                              </a:moveTo>
                              <a:lnTo>
                                <a:pt x="27686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181pt;margin-top:126pt;mso-wrap-style:square;z-index:10278672;mso-wrap-distance-left:9pt;mso-wrap-distance-top:0pt;mso-wrap-distance-right:9pt;mso-wrap-distance-bottom:0pt" id="shape524" o:spid="1583715809277" path="m10160,1904l276860,1904"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1841500</wp:posOffset>
                </wp:positionV>
                <wp:extent cx="736600" cy="12700"/>
                <wp:effectExtent l="0" t="0" r="22225" b="31115"/>
                <wp:wrapNone/>
                <wp:docPr id="525" name="shape525"/>
                <wp:cNvGraphicFramePr/>
                <a:graphic>
                  <a:graphicData uri="http://schemas.microsoft.com/office/word/2010/wordprocessingShape">
                    <wps:wsp>
                      <wps:cNvSpPr/>
                      <wps:spPr>
                        <a:xfrm>
                          <a:off x="0" y="0"/>
                          <a:ext cx="736600" cy="12700"/>
                        </a:xfrm>
                        <a:custGeom>
                          <a:avLst/>
                          <a:rect l="l" t="t" r="r" b="b"/>
                          <a:pathLst>
                            <a:path w="736600" h="12700">
                              <a:moveTo>
                                <a:pt x="4444" y="1269"/>
                              </a:moveTo>
                              <a:lnTo>
                                <a:pt x="729614"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36600,12700" style="position:absolute;left:0;top:0;visibility:visible;mso-position-horizontal:absolute;mso-position-horizontal-relative:page;mso-position-vertical:absolute;mso-position-vertical-relative:page;width:58pt;height:1pt;margin-left:66pt;margin-top:145pt;mso-wrap-style:square;z-index:10279696;mso-wrap-distance-left:9pt;mso-wrap-distance-top:0pt;mso-wrap-distance-right:9pt;mso-wrap-distance-bottom:0pt" id="shape525" o:spid="1583715809277" path="m4444,1269l729614,1269"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2311400</wp:posOffset>
                </wp:positionV>
                <wp:extent cx="749300" cy="12700"/>
                <wp:effectExtent l="0" t="0" r="22225" b="31115"/>
                <wp:wrapNone/>
                <wp:docPr id="526" name="shape526"/>
                <wp:cNvGraphicFramePr/>
                <a:graphic>
                  <a:graphicData uri="http://schemas.microsoft.com/office/word/2010/wordprocessingShape">
                    <wps:wsp>
                      <wps:cNvSpPr/>
                      <wps:spPr>
                        <a:xfrm>
                          <a:off x="0" y="0"/>
                          <a:ext cx="749300" cy="12700"/>
                        </a:xfrm>
                        <a:custGeom>
                          <a:avLst/>
                          <a:rect l="l" t="t" r="r" b="b"/>
                          <a:pathLst>
                            <a:path w="749300" h="12700">
                              <a:moveTo>
                                <a:pt x="4444" y="6984"/>
                              </a:moveTo>
                              <a:lnTo>
                                <a:pt x="73723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182pt;mso-wrap-style:square;z-index:10280720;mso-wrap-distance-left:9pt;mso-wrap-distance-top:0pt;mso-wrap-distance-right:9pt;mso-wrap-distance-bottom:0pt" id="shape526" o:spid="1583715809277" path="m4444,6984l737235,698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2552700</wp:posOffset>
                </wp:positionV>
                <wp:extent cx="736600" cy="12700"/>
                <wp:effectExtent l="0" t="0" r="22225" b="31115"/>
                <wp:wrapNone/>
                <wp:docPr id="527" name="shape527"/>
                <wp:cNvGraphicFramePr/>
                <a:graphic>
                  <a:graphicData uri="http://schemas.microsoft.com/office/word/2010/wordprocessingShape">
                    <wps:wsp>
                      <wps:cNvSpPr/>
                      <wps:spPr>
                        <a:xfrm>
                          <a:off x="0" y="0"/>
                          <a:ext cx="736600" cy="12700"/>
                        </a:xfrm>
                        <a:custGeom>
                          <a:avLst/>
                          <a:rect l="l" t="t" r="r" b="b"/>
                          <a:pathLst>
                            <a:path w="736600" h="12700">
                              <a:moveTo>
                                <a:pt x="4444" y="1904"/>
                              </a:moveTo>
                              <a:lnTo>
                                <a:pt x="725169"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36600,12700" style="position:absolute;left:0;top:0;visibility:visible;mso-position-horizontal:absolute;mso-position-horizontal-relative:page;mso-position-vertical:absolute;mso-position-vertical-relative:page;width:58pt;height:1pt;margin-left:66pt;margin-top:201pt;mso-wrap-style:square;z-index:10281744;mso-wrap-distance-left:9pt;mso-wrap-distance-top:0pt;mso-wrap-distance-right:9pt;mso-wrap-distance-bottom:0pt" id="shape527" o:spid="1583715809278" path="m4444,1904l725169,190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3009900</wp:posOffset>
                </wp:positionH>
                <wp:positionV relativeFrom="page">
                  <wp:posOffset>2552700</wp:posOffset>
                </wp:positionV>
                <wp:extent cx="952500" cy="12700"/>
                <wp:effectExtent l="0" t="0" r="22225" b="31115"/>
                <wp:wrapNone/>
                <wp:docPr id="528" name="shape528"/>
                <wp:cNvGraphicFramePr/>
                <a:graphic>
                  <a:graphicData uri="http://schemas.microsoft.com/office/word/2010/wordprocessingShape">
                    <wps:wsp>
                      <wps:cNvSpPr/>
                      <wps:spPr>
                        <a:xfrm>
                          <a:off x="0" y="0"/>
                          <a:ext cx="952500" cy="12700"/>
                        </a:xfrm>
                        <a:custGeom>
                          <a:avLst/>
                          <a:rect l="l" t="t" r="r" b="b"/>
                          <a:pathLst>
                            <a:path w="952500" h="12700">
                              <a:moveTo>
                                <a:pt x="8889" y="634"/>
                              </a:moveTo>
                              <a:lnTo>
                                <a:pt x="942975"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52500,12700" style="position:absolute;left:0;top:0;visibility:visible;mso-position-horizontal:absolute;mso-position-horizontal-relative:page;mso-position-vertical:absolute;mso-position-vertical-relative:page;width:75pt;height:1pt;margin-left:237pt;margin-top:201pt;mso-wrap-style:square;z-index:10282768;mso-wrap-distance-left:9pt;mso-wrap-distance-top:0pt;mso-wrap-distance-right:9pt;mso-wrap-distance-bottom:0pt" id="shape528" o:spid="1583715809278" path="m8889,634l942975,634"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1638300</wp:posOffset>
                </wp:positionH>
                <wp:positionV relativeFrom="page">
                  <wp:posOffset>2781300</wp:posOffset>
                </wp:positionV>
                <wp:extent cx="406400" cy="12700"/>
                <wp:effectExtent l="0" t="0" r="22225" b="31115"/>
                <wp:wrapNone/>
                <wp:docPr id="529" name="shape529"/>
                <wp:cNvGraphicFramePr/>
                <a:graphic>
                  <a:graphicData uri="http://schemas.microsoft.com/office/word/2010/wordprocessingShape">
                    <wps:wsp>
                      <wps:cNvSpPr/>
                      <wps:spPr>
                        <a:xfrm>
                          <a:off x="0" y="0"/>
                          <a:ext cx="406400" cy="12700"/>
                        </a:xfrm>
                        <a:custGeom>
                          <a:avLst/>
                          <a:rect l="l" t="t" r="r" b="b"/>
                          <a:pathLst>
                            <a:path w="406400" h="12700">
                              <a:moveTo>
                                <a:pt x="4445" y="9525"/>
                              </a:moveTo>
                              <a:lnTo>
                                <a:pt x="40386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129pt;margin-top:219pt;mso-wrap-style:square;z-index:10283792;mso-wrap-distance-left:9pt;mso-wrap-distance-top:0pt;mso-wrap-distance-right:9pt;mso-wrap-distance-bottom:0pt" id="shape529" o:spid="1583715809278" path="m4445,9525l403860,9525"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838200</wp:posOffset>
                </wp:positionH>
                <wp:positionV relativeFrom="page">
                  <wp:posOffset>3022600</wp:posOffset>
                </wp:positionV>
                <wp:extent cx="749300" cy="12700"/>
                <wp:effectExtent l="0" t="0" r="22225" b="31115"/>
                <wp:wrapNone/>
                <wp:docPr id="530" name="shape530"/>
                <wp:cNvGraphicFramePr/>
                <a:graphic>
                  <a:graphicData uri="http://schemas.microsoft.com/office/word/2010/wordprocessingShape">
                    <wps:wsp>
                      <wps:cNvSpPr/>
                      <wps:spPr>
                        <a:xfrm>
                          <a:off x="0" y="0"/>
                          <a:ext cx="749300" cy="12700"/>
                        </a:xfrm>
                        <a:custGeom>
                          <a:avLst/>
                          <a:rect l="l" t="t" r="r" b="b"/>
                          <a:pathLst>
                            <a:path w="749300" h="12700">
                              <a:moveTo>
                                <a:pt x="4444" y="8889"/>
                              </a:moveTo>
                              <a:lnTo>
                                <a:pt x="73723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38pt;mso-wrap-style:square;z-index:10284816;mso-wrap-distance-left:9pt;mso-wrap-distance-top:0pt;mso-wrap-distance-right:9pt;mso-wrap-distance-bottom:0pt" id="shape530" o:spid="1583715809279" path="m4444,8889l737235,8889"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2641600</wp:posOffset>
                </wp:positionH>
                <wp:positionV relativeFrom="page">
                  <wp:posOffset>3022600</wp:posOffset>
                </wp:positionV>
                <wp:extent cx="939800" cy="12700"/>
                <wp:effectExtent l="0" t="0" r="22225" b="31115"/>
                <wp:wrapNone/>
                <wp:docPr id="531" name="shape531"/>
                <wp:cNvGraphicFramePr/>
                <a:graphic>
                  <a:graphicData uri="http://schemas.microsoft.com/office/word/2010/wordprocessingShape">
                    <wps:wsp>
                      <wps:cNvSpPr/>
                      <wps:spPr>
                        <a:xfrm>
                          <a:off x="0" y="0"/>
                          <a:ext cx="939800" cy="12700"/>
                        </a:xfrm>
                        <a:custGeom>
                          <a:avLst/>
                          <a:rect l="l" t="t" r="r" b="b"/>
                          <a:pathLst>
                            <a:path w="939800" h="12700">
                              <a:moveTo>
                                <a:pt x="635" y="6350"/>
                              </a:moveTo>
                              <a:lnTo>
                                <a:pt x="93472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208pt;margin-top:238pt;mso-wrap-style:square;z-index:10285840;mso-wrap-distance-left:9pt;mso-wrap-distance-top:0pt;mso-wrap-distance-right:9pt;mso-wrap-distance-bottom:0pt" id="shape531" o:spid="1583715809279" path="m635,6350l934720,6350"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838200</wp:posOffset>
                </wp:positionH>
                <wp:positionV relativeFrom="page">
                  <wp:posOffset>3733800</wp:posOffset>
                </wp:positionV>
                <wp:extent cx="4406900" cy="12700"/>
                <wp:effectExtent l="0" t="0" r="22225" b="31115"/>
                <wp:wrapNone/>
                <wp:docPr id="532" name="shape532"/>
                <wp:cNvGraphicFramePr/>
                <a:graphic>
                  <a:graphicData uri="http://schemas.microsoft.com/office/word/2010/wordprocessingShape">
                    <wps:wsp>
                      <wps:cNvSpPr/>
                      <wps:spPr>
                        <a:xfrm>
                          <a:off x="0" y="0"/>
                          <a:ext cx="4406900" cy="12700"/>
                        </a:xfrm>
                        <a:custGeom>
                          <a:avLst/>
                          <a:rect l="l" t="t" r="r" b="b"/>
                          <a:pathLst>
                            <a:path w="4406900" h="12700">
                              <a:moveTo>
                                <a:pt x="4444" y="8254"/>
                              </a:moveTo>
                              <a:lnTo>
                                <a:pt x="4404359"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406900,12700" style="position:absolute;left:0;top:0;visibility:visible;mso-position-horizontal:absolute;mso-position-horizontal-relative:page;mso-position-vertical:absolute;mso-position-vertical-relative:page;width:347pt;height:1pt;margin-left:66pt;margin-top:294pt;mso-wrap-style:square;z-index:10286864;mso-wrap-distance-left:9pt;mso-wrap-distance-top:0pt;mso-wrap-distance-right:9pt;mso-wrap-distance-bottom:0pt" id="shape532" o:spid="1583715809279" path="m4444,8254l4404359,8254"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3098800</wp:posOffset>
                </wp:positionH>
                <wp:positionV relativeFrom="page">
                  <wp:posOffset>3975100</wp:posOffset>
                </wp:positionV>
                <wp:extent cx="546100" cy="12700"/>
                <wp:effectExtent l="0" t="0" r="22225" b="31115"/>
                <wp:wrapNone/>
                <wp:docPr id="533" name="shape533"/>
                <wp:cNvGraphicFramePr/>
                <a:graphic>
                  <a:graphicData uri="http://schemas.microsoft.com/office/word/2010/wordprocessingShape">
                    <wps:wsp>
                      <wps:cNvSpPr/>
                      <wps:spPr>
                        <a:xfrm>
                          <a:off x="0" y="0"/>
                          <a:ext cx="546100" cy="12700"/>
                        </a:xfrm>
                        <a:custGeom>
                          <a:avLst/>
                          <a:rect l="l" t="t" r="r" b="b"/>
                          <a:pathLst>
                            <a:path w="546100" h="12700">
                              <a:moveTo>
                                <a:pt x="10160" y="4444"/>
                              </a:moveTo>
                              <a:lnTo>
                                <a:pt x="54355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244pt;margin-top:313pt;mso-wrap-style:square;z-index:10287888;mso-wrap-distance-left:9pt;mso-wrap-distance-top:0pt;mso-wrap-distance-right:9pt;mso-wrap-distance-bottom:0pt" id="shape533" o:spid="1583715809279" path="m10160,4444l543559,4444" stroked="t" strokecolor="#0000ff" strokeweight="1pt"/>
            </w:pict>
          </mc:Fallback>
        </mc:AlternateContent>
      </w:r>
      <w:r>
        <mc:AlternateContent>
          <mc:Choice Requires="wps">
            <w:drawing>
              <wp:anchor distT="0" distB="0" distL="114300" distR="114300" simplePos="0" relativeHeight="10288912" behindDoc="0" locked="0" layoutInCell="1" allowOverlap="1">
                <wp:simplePos x="0" y="0"/>
                <wp:positionH relativeFrom="page">
                  <wp:posOffset>838200</wp:posOffset>
                </wp:positionH>
                <wp:positionV relativeFrom="page">
                  <wp:posOffset>5638800</wp:posOffset>
                </wp:positionV>
                <wp:extent cx="2273300" cy="12700"/>
                <wp:effectExtent l="0" t="0" r="22225" b="31115"/>
                <wp:wrapNone/>
                <wp:docPr id="534" name="shape534"/>
                <wp:cNvGraphicFramePr/>
                <a:graphic>
                  <a:graphicData uri="http://schemas.microsoft.com/office/word/2010/wordprocessingShape">
                    <wps:wsp>
                      <wps:cNvSpPr/>
                      <wps:spPr>
                        <a:xfrm>
                          <a:off x="0" y="0"/>
                          <a:ext cx="2273300" cy="12700"/>
                        </a:xfrm>
                        <a:custGeom>
                          <a:avLst/>
                          <a:rect l="l" t="t" r="r" b="b"/>
                          <a:pathLst>
                            <a:path w="2273300" h="12700">
                              <a:moveTo>
                                <a:pt x="4444" y="5079"/>
                              </a:moveTo>
                              <a:lnTo>
                                <a:pt x="2273300"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73300,12700" style="position:absolute;left:0;top:0;visibility:visible;mso-position-horizontal:absolute;mso-position-horizontal-relative:page;mso-position-vertical:absolute;mso-position-vertical-relative:page;width:179pt;height:1pt;margin-left:66pt;margin-top:444pt;mso-wrap-style:square;z-index:10288912;mso-wrap-distance-left:9pt;mso-wrap-distance-top:0pt;mso-wrap-distance-right:9pt;mso-wrap-distance-bottom:0pt" id="shape534" o:spid="1583715809280" path="m4444,5079l2273300,5079"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965200</wp:posOffset>
                </wp:positionH>
                <wp:positionV relativeFrom="page">
                  <wp:posOffset>6591300</wp:posOffset>
                </wp:positionV>
                <wp:extent cx="2146300" cy="12700"/>
                <wp:effectExtent l="0" t="0" r="22225" b="31115"/>
                <wp:wrapNone/>
                <wp:docPr id="535" name="shape535"/>
                <wp:cNvGraphicFramePr/>
                <a:graphic>
                  <a:graphicData uri="http://schemas.microsoft.com/office/word/2010/wordprocessingShape">
                    <wps:wsp>
                      <wps:cNvSpPr/>
                      <wps:spPr>
                        <a:xfrm>
                          <a:off x="0" y="0"/>
                          <a:ext cx="2146300" cy="12700"/>
                        </a:xfrm>
                        <a:custGeom>
                          <a:avLst/>
                          <a:rect l="l" t="t" r="r" b="b"/>
                          <a:pathLst>
                            <a:path w="2146300" h="12700">
                              <a:moveTo>
                                <a:pt x="10160" y="3809"/>
                              </a:moveTo>
                              <a:lnTo>
                                <a:pt x="214630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46300,12700" style="position:absolute;left:0;top:0;visibility:visible;mso-position-horizontal:absolute;mso-position-horizontal-relative:page;mso-position-vertical:absolute;mso-position-vertical-relative:page;width:169pt;height:1pt;margin-left:76pt;margin-top:519pt;mso-wrap-style:square;z-index:10289936;mso-wrap-distance-left:9pt;mso-wrap-distance-top:0pt;mso-wrap-distance-right:9pt;mso-wrap-distance-bottom:0pt" id="shape535" o:spid="1583715809280" path="m10160,3809l2146300,3809" stroked="t" strokecolor="#0000ff" strokeweight="1pt"/>
            </w:pict>
          </mc:Fallback>
        </mc:AlternateContent>
      </w:r>
      <w:r>
        <mc:AlternateContent>
          <mc:Choice Requires="wps">
            <w:drawing>
              <wp:anchor distT="0" distB="0" distL="114300" distR="114300" simplePos="0" relativeHeight="10290960" behindDoc="0" locked="0" layoutInCell="1" allowOverlap="1">
                <wp:simplePos x="0" y="0"/>
                <wp:positionH relativeFrom="page">
                  <wp:posOffset>965200</wp:posOffset>
                </wp:positionH>
                <wp:positionV relativeFrom="page">
                  <wp:posOffset>8013700</wp:posOffset>
                </wp:positionV>
                <wp:extent cx="812800" cy="12700"/>
                <wp:effectExtent l="0" t="0" r="22225" b="31115"/>
                <wp:wrapNone/>
                <wp:docPr id="536" name="shape536"/>
                <wp:cNvGraphicFramePr/>
                <a:graphic>
                  <a:graphicData uri="http://schemas.microsoft.com/office/word/2010/wordprocessingShape">
                    <wps:wsp>
                      <wps:cNvSpPr/>
                      <wps:spPr>
                        <a:xfrm>
                          <a:off x="0" y="0"/>
                          <a:ext cx="812800" cy="12700"/>
                        </a:xfrm>
                        <a:custGeom>
                          <a:avLst/>
                          <a:rect l="l" t="t" r="r" b="b"/>
                          <a:pathLst>
                            <a:path w="812800" h="12700">
                              <a:moveTo>
                                <a:pt x="10160" y="8889"/>
                              </a:moveTo>
                              <a:lnTo>
                                <a:pt x="81026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76pt;margin-top:631pt;mso-wrap-style:square;z-index:10290960;mso-wrap-distance-left:9pt;mso-wrap-distance-top:0pt;mso-wrap-distance-right:9pt;mso-wrap-distance-bottom:0pt" id="shape536" o:spid="1583715809280" path="m10160,8889l810260,8889" stroked="t" strokecolor="#0000ff" strokeweight="1pt"/>
            </w:pict>
          </mc:Fallback>
        </mc:AlternateContent>
      </w:r>
      <w:r>
        <mc:AlternateContent>
          <mc:Choice Requires="wps">
            <w:drawing>
              <wp:anchor distT="0" distB="0" distL="114300" distR="114300" simplePos="0" relativeHeight="10291984" behindDoc="0" locked="0" layoutInCell="1" allowOverlap="1">
                <wp:simplePos x="0" y="0"/>
                <wp:positionH relativeFrom="page">
                  <wp:posOffset>5105400</wp:posOffset>
                </wp:positionH>
                <wp:positionV relativeFrom="page">
                  <wp:posOffset>8013700</wp:posOffset>
                </wp:positionV>
                <wp:extent cx="977900" cy="12700"/>
                <wp:effectExtent l="0" t="0" r="22225" b="31115"/>
                <wp:wrapNone/>
                <wp:docPr id="537" name="shape537"/>
                <wp:cNvGraphicFramePr/>
                <a:graphic>
                  <a:graphicData uri="http://schemas.microsoft.com/office/word/2010/wordprocessingShape">
                    <wps:wsp>
                      <wps:cNvSpPr/>
                      <wps:spPr>
                        <a:xfrm>
                          <a:off x="0" y="0"/>
                          <a:ext cx="977900" cy="12700"/>
                        </a:xfrm>
                        <a:custGeom>
                          <a:avLst/>
                          <a:rect l="l" t="t" r="r" b="b"/>
                          <a:pathLst>
                            <a:path w="977900" h="12700">
                              <a:moveTo>
                                <a:pt x="4445" y="8889"/>
                              </a:moveTo>
                              <a:lnTo>
                                <a:pt x="97027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77900,12700" style="position:absolute;left:0;top:0;visibility:visible;mso-position-horizontal:absolute;mso-position-horizontal-relative:page;mso-position-vertical:absolute;mso-position-vertical-relative:page;width:77pt;height:1pt;margin-left:402pt;margin-top:631pt;mso-wrap-style:square;z-index:10291984;mso-wrap-distance-left:9pt;mso-wrap-distance-top:0pt;mso-wrap-distance-right:9pt;mso-wrap-distance-bottom:0pt" id="shape537" o:spid="1583715809281" path="m4445,8889l970279,8889" stroked="t" strokecolor="#0000ff" strokeweight="1pt"/>
            </w:pict>
          </mc:Fallback>
        </mc:AlternateContent>
      </w:r>
      <w:r>
        <mc:AlternateContent>
          <mc:Choice Requires="wps">
            <w:drawing>
              <wp:anchor distT="0" distB="0" distL="114300" distR="114300" simplePos="0" relativeHeight="10293008" behindDoc="0" locked="0" layoutInCell="1" allowOverlap="1">
                <wp:simplePos x="0" y="0"/>
                <wp:positionH relativeFrom="page">
                  <wp:posOffset>965200</wp:posOffset>
                </wp:positionH>
                <wp:positionV relativeFrom="page">
                  <wp:posOffset>8966200</wp:posOffset>
                </wp:positionV>
                <wp:extent cx="812800" cy="12700"/>
                <wp:effectExtent l="0" t="0" r="22225" b="31115"/>
                <wp:wrapNone/>
                <wp:docPr id="538" name="shape538"/>
                <wp:cNvGraphicFramePr/>
                <a:graphic>
                  <a:graphicData uri="http://schemas.microsoft.com/office/word/2010/wordprocessingShape">
                    <wps:wsp>
                      <wps:cNvSpPr/>
                      <wps:spPr>
                        <a:xfrm>
                          <a:off x="0" y="0"/>
                          <a:ext cx="812800" cy="12700"/>
                        </a:xfrm>
                        <a:custGeom>
                          <a:avLst/>
                          <a:rect l="l" t="t" r="r" b="b"/>
                          <a:pathLst>
                            <a:path w="812800" h="12700">
                              <a:moveTo>
                                <a:pt x="10160" y="6350"/>
                              </a:moveTo>
                              <a:lnTo>
                                <a:pt x="81026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76pt;margin-top:706pt;mso-wrap-style:square;z-index:10293008;mso-wrap-distance-left:9pt;mso-wrap-distance-top:0pt;mso-wrap-distance-right:9pt;mso-wrap-distance-bottom:0pt" id="shape538" o:spid="1583715809281" path="m10160,6350l810260,6350"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539" name="image539" descr=""/>
            <wp:cNvGraphicFramePr>
              <a:graphicFrameLocks noChangeAspect="true"/>
            </wp:cNvGraphicFramePr>
            <a:graphic>
              <a:graphicData uri="http://schemas.openxmlformats.org/drawingml/2006/picture">
                <pic:pic>
                  <pic:nvPicPr>
                    <pic:cNvPr id="539" name="image539"/>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、视力残疾</w:t>
      </w:r>
      <w:r>
        <w:rPr>
          <w:rFonts w:hint="eastAsia" w:ascii="SimSun" w:hAnsi="SimSun" w:eastAsia="SimSun" w:cs="SimSun"/>
          <w:sz w:val="20"/>
        </w:rPr>
        <w:t>：视力残疾包括因各种原因导致</w:t>
      </w:r>
      <w:r>
        <w:rPr>
          <w:rFonts w:hint="eastAsia" w:ascii="SimSun" w:hAnsi="SimSun" w:eastAsia="SimSun" w:cs="SimSun"/>
          <w:color w:val="0000ff"/>
          <w:sz w:val="20"/>
        </w:rPr>
        <w:t>双眼</w:t>
      </w:r>
      <w:r>
        <w:rPr>
          <w:rFonts w:hint="eastAsia" w:ascii="SimSun" w:hAnsi="SimSun" w:eastAsia="SimSun" w:cs="SimSun"/>
          <w:sz w:val="20"/>
        </w:rPr>
        <w:t>视力低下并且不能矫正或双眼视野缩小，盲及低视力。</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、听力残疾</w:t>
      </w:r>
      <w:r>
        <w:rPr>
          <w:rFonts w:hint="eastAsia" w:ascii="SimSun" w:hAnsi="SimSun" w:eastAsia="SimSun" w:cs="SimSun"/>
          <w:sz w:val="20"/>
        </w:rPr>
        <w:t>：指因各种原因导致</w:t>
      </w:r>
      <w:r>
        <w:rPr>
          <w:rFonts w:hint="eastAsia" w:ascii="SimSun" w:hAnsi="SimSun" w:eastAsia="SimSun" w:cs="SimSun"/>
          <w:color w:val="0000ff"/>
          <w:sz w:val="20"/>
        </w:rPr>
        <w:t>双耳</w:t>
      </w:r>
      <w:r>
        <w:rPr>
          <w:rFonts w:hint="eastAsia" w:ascii="SimSun" w:hAnsi="SimSun" w:eastAsia="SimSun" w:cs="SimSun"/>
          <w:sz w:val="20"/>
        </w:rPr>
        <w:t>不同程度的永久性听力障碍。</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、言语残疾</w:t>
      </w:r>
      <w:r>
        <w:rPr>
          <w:rFonts w:hint="eastAsia" w:ascii="SimSun" w:hAnsi="SimSun" w:eastAsia="SimSun" w:cs="SimSun"/>
          <w:sz w:val="20"/>
        </w:rPr>
        <w:t>：因各种原因导致的不同程度的言语障碍包括：失语、运动性构音障碍、器质性构音障碍、发声障碍、儿童言语发育迟滞、</w:t>
      </w:r>
      <w:r>
        <w:rPr>
          <w:rFonts w:hint="eastAsia" w:ascii="SimSun" w:hAnsi="SimSun" w:eastAsia="SimSun" w:cs="SimSun"/>
          <w:color w:val="0000ff"/>
          <w:sz w:val="20"/>
        </w:rPr>
        <w:t>口吃</w:t>
      </w:r>
      <w:r>
        <w:rPr>
          <w:rFonts w:hint="eastAsia" w:ascii="SimSun" w:hAnsi="SimSun" w:eastAsia="SimSun" w:cs="SimSun"/>
          <w:sz w:val="20"/>
        </w:rPr>
        <w:t>等。</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、肢体残疾</w:t>
      </w:r>
      <w:r>
        <w:rPr>
          <w:rFonts w:hint="eastAsia" w:ascii="SimSun" w:hAnsi="SimSun" w:eastAsia="SimSun" w:cs="SimSun"/>
          <w:sz w:val="20"/>
        </w:rPr>
        <w:t>：人体运动系统的结构、功能损伤造成的四肢残缺或四肢、躯干麻痹（瘫痪）、畸形等导致人体运动功能不同程度丧失以及活动受限或参与局限。</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、智力残疾</w:t>
      </w:r>
      <w:r>
        <w:rPr>
          <w:rFonts w:hint="eastAsia" w:ascii="SimSun" w:hAnsi="SimSun" w:eastAsia="SimSun" w:cs="SimSun"/>
          <w:sz w:val="20"/>
        </w:rPr>
        <w:t>：指智力显著低于一般人水平，并伴有适应行为的障碍。</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、精神残疾</w:t>
      </w:r>
      <w:r>
        <w:rPr>
          <w:rFonts w:hint="eastAsia" w:ascii="SimSun" w:hAnsi="SimSun" w:eastAsia="SimSun" w:cs="SimSun"/>
          <w:sz w:val="20"/>
        </w:rPr>
        <w:t>：是指各类精神障碍持续</w:t>
      </w:r>
      <w:r>
        <w:rPr>
          <w:rFonts w:hint="eastAsia" w:ascii="SimSun" w:hAnsi="SimSun" w:eastAsia="SimSun" w:cs="SimSun"/>
          <w:color w:val="0000ff"/>
          <w:sz w:val="20"/>
        </w:rPr>
        <w:t>一年以上未痊愈</w:t>
      </w:r>
      <w:r>
        <w:rPr>
          <w:rFonts w:hint="eastAsia" w:ascii="SimSun" w:hAnsi="SimSun" w:eastAsia="SimSun" w:cs="SimSun"/>
          <w:sz w:val="20"/>
        </w:rPr>
        <w:t>，由于存在认知、情感和行为障碍，以致影响其日常生活和社会参与。</w:t>
      </w:r>
      <w:r>
        <w:rPr>
          <w:rFonts w:hint="eastAsia" w:ascii="SimSun" w:hAnsi="SimSun" w:eastAsia="SimSun" w:cs="SimSun"/>
          <w:color w:val="0000ff"/>
          <w:sz w:val="20"/>
        </w:rPr>
        <w:t>自闭症</w:t>
      </w:r>
      <w:r>
        <w:rPr>
          <w:rFonts w:hint="eastAsia" w:ascii="SimSun" w:hAnsi="SimSun" w:eastAsia="SimSun" w:cs="SimSun"/>
          <w:sz w:val="20"/>
        </w:rPr>
        <w:t>一般划归为精神残疾范畴。</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7</w:t>
      </w:r>
      <w:r>
        <w:rPr>
          <w:rFonts w:hint="eastAsia" w:ascii="SimSun" w:hAnsi="SimSun" w:eastAsia="SimSun" w:cs="SimSun"/>
          <w:color w:val="0000ff"/>
          <w:sz w:val="20"/>
        </w:rPr>
        <w:t>、多重残疾</w:t>
      </w:r>
      <w:r>
        <w:rPr>
          <w:rFonts w:hint="eastAsia" w:ascii="SimSun" w:hAnsi="SimSun" w:eastAsia="SimSun" w:cs="SimSun"/>
          <w:sz w:val="20"/>
        </w:rPr>
        <w:t>：多重残疾是指有</w:t>
      </w:r>
      <w:r>
        <w:rPr>
          <w:rFonts w:hint="eastAsia" w:ascii="SimSun" w:hAnsi="SimSun" w:eastAsia="SimSun" w:cs="SimSun"/>
          <w:color w:val="0000ff"/>
          <w:sz w:val="20"/>
        </w:rPr>
        <w:t>两种及两种以上</w:t>
      </w:r>
      <w:r>
        <w:rPr>
          <w:rFonts w:hint="eastAsia" w:ascii="SimSun" w:hAnsi="SimSun" w:eastAsia="SimSun" w:cs="SimSun"/>
          <w:sz w:val="20"/>
        </w:rPr>
        <w:t>的残疾。</w:t>
      </w:r>
    </w:p>
    <w:p>
      <w:pPr>
        <w:autoSpaceDE w:val="false"/>
        <w:autoSpaceDN w:val="false"/>
        <w:spacing w:line="360" w:lineRule="exact"/>
        <w:ind w:left="60"/>
        <w:jc w:val="both"/>
      </w:pPr>
      <w:r>
        <w:rPr>
          <w:rFonts w:hint="eastAsia" w:ascii="SimSun" w:hAnsi="SimSun" w:eastAsia="SimSun" w:cs="SimSun"/>
          <w:b/>
          <w:sz w:val="20"/>
        </w:rPr>
        <w:t>（四）残疾分级</w:t>
      </w:r>
    </w:p>
    <w:p>
      <w:pPr>
        <w:autoSpaceDE w:val="false"/>
        <w:autoSpaceDN w:val="false"/>
        <w:spacing w:line="380" w:lineRule="exact"/>
        <w:ind w:left="480"/>
        <w:jc w:val="both"/>
      </w:pPr>
      <w:r>
        <w:rPr>
          <w:rFonts w:hint="eastAsia" w:ascii="SimSun" w:hAnsi="SimSun" w:eastAsia="SimSun" w:cs="SimSun"/>
          <w:sz w:val="20"/>
        </w:rPr>
        <w:t>各类残疾按残疾程度分为四级：残疾一级、残疾二级、残疾三级和残疾四级。</w:t>
      </w:r>
    </w:p>
    <w:p>
      <w:pPr>
        <w:autoSpaceDE w:val="false"/>
        <w:autoSpaceDN w:val="false"/>
        <w:spacing w:line="380" w:lineRule="exact"/>
        <w:ind w:left="480"/>
        <w:jc w:val="both"/>
      </w:pPr>
      <w:r>
        <w:rPr>
          <w:rFonts w:hint="eastAsia" w:ascii="SimSun" w:hAnsi="SimSun" w:eastAsia="SimSun" w:cs="SimSun"/>
          <w:color w:val="0000ff"/>
          <w:sz w:val="20"/>
        </w:rPr>
        <w:t>残疾一级为极重度，残疾二级为重度，残疾三级为中度，残疾四级为轻度。</w:t>
      </w:r>
    </w:p>
    <w:p>
      <w:pPr>
        <w:autoSpaceDE w:val="false"/>
        <w:autoSpaceDN w:val="false"/>
        <w:spacing w:line="380" w:lineRule="exact"/>
        <w:ind w:left="480"/>
        <w:jc w:val="both"/>
      </w:pPr>
      <w:r>
        <w:rPr>
          <w:rFonts w:hint="eastAsia" w:ascii="SimSun" w:hAnsi="SimSun" w:eastAsia="SimSun" w:cs="SimSun"/>
          <w:sz w:val="20"/>
        </w:rPr>
        <w:t>多重残疾分级按照所属残疾中残疾程度</w:t>
      </w:r>
      <w:r>
        <w:rPr>
          <w:rFonts w:hint="eastAsia" w:ascii="SimSun" w:hAnsi="SimSun" w:eastAsia="SimSun" w:cs="SimSun"/>
          <w:color w:val="0000ff"/>
          <w:sz w:val="20"/>
        </w:rPr>
        <w:t>最重类别</w:t>
      </w:r>
      <w:r>
        <w:rPr>
          <w:rFonts w:hint="eastAsia" w:ascii="SimSun" w:hAnsi="SimSun" w:eastAsia="SimSun" w:cs="SimSun"/>
          <w:sz w:val="20"/>
        </w:rPr>
        <w:t>的分级确定其残疾等级。</w:t>
      </w:r>
    </w:p>
    <w:p>
      <w:pPr>
        <w:autoSpaceDE w:val="false"/>
        <w:autoSpaceDN w:val="false"/>
        <w:spacing w:line="360" w:lineRule="exact"/>
        <w:ind w:left="480"/>
        <w:jc w:val="both"/>
      </w:pPr>
      <w:r>
        <w:rPr>
          <w:rFonts w:hint="eastAsia" w:ascii="SimSun" w:hAnsi="SimSun" w:eastAsia="SimSun" w:cs="SimSun"/>
          <w:b/>
          <w:sz w:val="20"/>
        </w:rPr>
        <w:t>第十一章 康复医学基础知识</w:t>
      </w:r>
    </w:p>
    <w:p>
      <w:pPr>
        <w:autoSpaceDE w:val="false"/>
        <w:autoSpaceDN w:val="false"/>
        <w:spacing w:line="380" w:lineRule="exact"/>
        <w:ind w:left="480"/>
        <w:jc w:val="both"/>
      </w:pPr>
      <w:r>
        <w:rPr>
          <w:rFonts w:hint="eastAsia" w:ascii="SimSun" w:hAnsi="SimSun" w:eastAsia="SimSun" w:cs="SimSun"/>
          <w:b/>
          <w:sz w:val="20"/>
        </w:rPr>
        <w:t>第三节 康复医学的基本内容</w:t>
      </w:r>
    </w:p>
    <w:p>
      <w:pPr>
        <w:autoSpaceDE w:val="false"/>
        <w:autoSpaceDN w:val="false"/>
        <w:spacing w:line="380" w:lineRule="exact"/>
        <w:ind w:left="480"/>
        <w:jc w:val="both"/>
      </w:pPr>
      <w:r>
        <w:rPr>
          <w:rFonts w:hint="eastAsia" w:ascii="SimSun" w:hAnsi="SimSun" w:eastAsia="SimSun" w:cs="SimSun"/>
          <w:sz w:val="20"/>
        </w:rPr>
        <w:t>一、康复预防</w:t>
      </w:r>
    </w:p>
    <w:p>
      <w:pPr>
        <w:autoSpaceDE w:val="false"/>
        <w:autoSpaceDN w:val="false"/>
        <w:spacing w:line="380" w:lineRule="exact"/>
        <w:ind w:left="480"/>
        <w:jc w:val="both"/>
      </w:pPr>
      <w:r>
        <w:rPr>
          <w:rFonts w:hint="eastAsia" w:ascii="SimSun" w:hAnsi="SimSun" w:eastAsia="SimSun" w:cs="SimSun"/>
          <w:sz w:val="20"/>
        </w:rPr>
        <w:t>二、康复评定</w:t>
      </w:r>
    </w:p>
    <w:p>
      <w:pPr>
        <w:autoSpaceDE w:val="false"/>
        <w:autoSpaceDN w:val="false"/>
        <w:spacing w:line="360" w:lineRule="exact"/>
        <w:ind w:left="480"/>
        <w:jc w:val="both"/>
      </w:pPr>
      <w:r>
        <w:rPr>
          <w:rFonts w:hint="eastAsia" w:ascii="SimSun" w:hAnsi="SimSun" w:eastAsia="SimSun" w:cs="SimSun"/>
          <w:sz w:val="20"/>
        </w:rPr>
        <w:t>三、康复治疗</w:t>
      </w:r>
    </w:p>
    <w:p>
      <w:pPr>
        <w:autoSpaceDE w:val="false"/>
        <w:autoSpaceDN w:val="false"/>
        <w:spacing w:line="380" w:lineRule="exact"/>
        <w:ind w:left="60"/>
        <w:jc w:val="both"/>
      </w:pPr>
      <w:r>
        <w:rPr>
          <w:rFonts w:hint="eastAsia" w:ascii="SimSun" w:hAnsi="SimSun" w:eastAsia="SimSun" w:cs="SimSun"/>
          <w:b/>
          <w:sz w:val="20"/>
        </w:rPr>
        <w:t>一、康复预防</w:t>
      </w:r>
    </w:p>
    <w:p>
      <w:pPr>
        <w:autoSpaceDE w:val="false"/>
        <w:autoSpaceDN w:val="false"/>
        <w:spacing w:line="360" w:lineRule="exact"/>
        <w:ind w:left="60" w:right="0" w:firstLine="420"/>
        <w:jc w:val="both"/>
      </w:pPr>
      <w:r>
        <w:rPr>
          <w:rFonts w:hint="eastAsia" w:ascii="SimSun" w:hAnsi="SimSun" w:eastAsia="SimSun" w:cs="SimSun"/>
          <w:color w:val="0000ff"/>
          <w:sz w:val="20"/>
        </w:rPr>
        <w:t>康复医学的首要任务是预防残疾的发生</w:t>
      </w:r>
      <w:r>
        <w:rPr>
          <w:rFonts w:hint="eastAsia" w:ascii="SimSun" w:hAnsi="SimSun" w:eastAsia="SimSun" w:cs="SimSun"/>
          <w:sz w:val="20"/>
        </w:rPr>
        <w:t>，保护患者的身体功能和各种能力。残疾预防是指在了解致残原因的基础上，积极采取各种有效措施、途径，防止、控制或延迟残疾的发生，分为三级，即在三个层次来预防伤残或功能障碍的发生。</w:t>
      </w:r>
    </w:p>
    <w:p>
      <w:pPr>
        <w:autoSpaceDE w:val="false"/>
        <w:autoSpaceDN w:val="false"/>
        <w:spacing w:line="380" w:lineRule="exact"/>
        <w:ind w:left="60"/>
        <w:jc w:val="both"/>
      </w:pPr>
      <w:r>
        <w:rPr>
          <w:rFonts w:hint="eastAsia" w:ascii="SimSun" w:hAnsi="SimSun" w:eastAsia="SimSun" w:cs="SimSun"/>
          <w:b/>
          <w:sz w:val="20"/>
        </w:rPr>
        <w:t>（一）一级预防：</w:t>
      </w:r>
    </w:p>
    <w:p>
      <w:pPr>
        <w:autoSpaceDE w:val="false"/>
        <w:autoSpaceDN w:val="false"/>
        <w:spacing w:line="360" w:lineRule="exact"/>
        <w:ind w:left="60" w:right="120" w:firstLine="420"/>
        <w:jc w:val="both"/>
      </w:pPr>
      <w:r>
        <w:rPr>
          <w:rFonts w:hint="eastAsia" w:ascii="SimSun" w:hAnsi="SimSun" w:eastAsia="SimSun" w:cs="SimSun"/>
          <w:sz w:val="20"/>
        </w:rPr>
        <w:t>指</w:t>
      </w:r>
      <w:r>
        <w:rPr>
          <w:rFonts w:hint="eastAsia" w:ascii="SimSun" w:hAnsi="SimSun" w:eastAsia="SimSun" w:cs="SimSun"/>
          <w:color w:val="0000ff"/>
          <w:sz w:val="20"/>
        </w:rPr>
        <w:t>预防可能导致残疾的各种损伤和疾病</w:t>
      </w:r>
      <w:r>
        <w:rPr>
          <w:rFonts w:hint="eastAsia" w:ascii="SimSun" w:hAnsi="SimSun" w:eastAsia="SimSun" w:cs="SimSun"/>
          <w:sz w:val="20"/>
        </w:rPr>
        <w:t>，避免发生原发性残疾的过程。其主要目的是减少残损的发生率，通过有效的预防措施可降低残疾发生率</w:t>
      </w:r>
      <w:r>
        <w:rPr>
          <w:rFonts w:hint="eastAsia" w:ascii="Times New Roman" w:hAnsi="Times New Roman" w:eastAsia="Times New Roman" w:cs="Times New Roman"/>
          <w:sz w:val="20"/>
        </w:rPr>
        <w:t xml:space="preserve"> 70</w:t>
      </w:r>
      <w:r>
        <w:rPr>
          <w:rFonts w:hint="eastAsia" w:ascii="SimSun" w:hAnsi="SimSun" w:eastAsia="SimSun" w:cs="SimSun"/>
          <w:sz w:val="20"/>
        </w:rPr>
        <w:t>％。</w:t>
      </w:r>
    </w:p>
    <w:p>
      <w:pPr>
        <w:autoSpaceDE w:val="false"/>
        <w:autoSpaceDN w:val="false"/>
        <w:spacing w:line="360" w:lineRule="exact"/>
        <w:ind w:left="60" w:right="40" w:firstLine="420"/>
        <w:jc w:val="both"/>
      </w:pPr>
      <w:r>
        <w:rPr>
          <w:rFonts w:hint="eastAsia" w:ascii="SimSun" w:hAnsi="SimSun" w:eastAsia="SimSun" w:cs="SimSun"/>
          <w:sz w:val="20"/>
        </w:rPr>
        <w:t>主要措施：免疫接种、预防性咨询指导、预防性保健、避免引发残疾的危险因素、实行健康的生活方式、提倡合理行为及精神卫生。安全防护预防职业性工伤事故；加强学校、家庭、社会的宣传教育及交通安全教育，减少各种意外事故造成的残疾等。</w:t>
      </w:r>
    </w:p>
    <w:p>
      <w:pPr>
        <w:autoSpaceDE w:val="false"/>
        <w:autoSpaceDN w:val="false"/>
        <w:spacing w:line="380" w:lineRule="exact"/>
        <w:ind w:left="60"/>
        <w:jc w:val="both"/>
      </w:pPr>
      <w:r>
        <w:rPr>
          <w:rFonts w:hint="eastAsia" w:ascii="SimSun" w:hAnsi="SimSun" w:eastAsia="SimSun" w:cs="SimSun"/>
          <w:b/>
          <w:sz w:val="20"/>
        </w:rPr>
        <w:t>（二）二级预防：</w:t>
      </w:r>
    </w:p>
    <w:p>
      <w:pPr>
        <w:autoSpaceDE w:val="false"/>
        <w:autoSpaceDN w:val="false"/>
        <w:spacing w:line="380" w:lineRule="exact"/>
        <w:ind w:left="480"/>
        <w:jc w:val="both"/>
      </w:pPr>
      <w:r>
        <w:rPr>
          <w:rFonts w:hint="eastAsia" w:ascii="SimSun" w:hAnsi="SimSun" w:eastAsia="SimSun" w:cs="SimSun"/>
          <w:sz w:val="20"/>
        </w:rPr>
        <w:t>指</w:t>
      </w:r>
      <w:r>
        <w:rPr>
          <w:rFonts w:hint="eastAsia" w:ascii="SimSun" w:hAnsi="SimSun" w:eastAsia="SimSun" w:cs="SimSun"/>
          <w:color w:val="0000ff"/>
          <w:sz w:val="20"/>
        </w:rPr>
        <w:t>疾病或损伤发</w:t>
      </w:r>
      <w:r>
        <w:rPr>
          <w:rFonts w:hint="eastAsia" w:ascii="SimSun" w:hAnsi="SimSun" w:eastAsia="SimSun" w:cs="SimSun"/>
          <w:sz w:val="20"/>
        </w:rPr>
        <w:t>生后采取积极主动的措施限制或逆转由损伤造成的残疾可</w:t>
      </w:r>
      <w:r>
        <w:rPr>
          <w:rFonts w:hint="eastAsia" w:ascii="SimSun" w:hAnsi="SimSun" w:eastAsia="SimSun" w:cs="SimSun"/>
          <w:color w:val="0000ff"/>
          <w:sz w:val="20"/>
        </w:rPr>
        <w:t>降低残疾发生率</w:t>
      </w:r>
      <w:r>
        <w:rPr>
          <w:rFonts w:hint="eastAsia" w:ascii="Times New Roman" w:hAnsi="Times New Roman" w:eastAsia="Times New Roman" w:cs="Times New Roman"/>
          <w:sz w:val="20"/>
        </w:rPr>
        <w:t xml:space="preserve"> 10-20</w:t>
      </w:r>
      <w:r>
        <w:rPr>
          <w:rFonts w:hint="eastAsia" w:ascii="SimSun" w:hAnsi="SimSun" w:eastAsia="SimSun" w:cs="SimSun"/>
          <w:sz w:val="20"/>
        </w:rPr>
        <w:t>％。</w:t>
      </w:r>
    </w:p>
    <w:p>
      <w:pPr>
        <w:autoSpaceDE w:val="false"/>
        <w:autoSpaceDN w:val="false"/>
        <w:spacing w:line="360" w:lineRule="exact"/>
        <w:ind w:left="60" w:right="0" w:firstLine="420"/>
        <w:jc w:val="both"/>
      </w:pPr>
      <w:r>
        <w:rPr>
          <w:rFonts w:hint="eastAsia" w:ascii="SimSun" w:hAnsi="SimSun" w:eastAsia="SimSun" w:cs="SimSun"/>
          <w:sz w:val="20"/>
        </w:rPr>
        <w:t>主要措施：残疾早期筛查、定期康复体检、控制危险因素改变不良生活方式、必要的药物治疗、必要的手术、及时提供系统的康复治疗。</w:t>
      </w:r>
    </w:p>
    <w:p>
      <w:pPr>
        <w:autoSpaceDE w:val="false"/>
        <w:autoSpaceDN w:val="false"/>
        <w:spacing w:line="380" w:lineRule="exact"/>
        <w:ind w:left="60"/>
        <w:jc w:val="both"/>
      </w:pPr>
      <w:r>
        <w:rPr>
          <w:rFonts w:hint="eastAsia" w:ascii="SimSun" w:hAnsi="SimSun" w:eastAsia="SimSun" w:cs="SimSun"/>
          <w:b/>
          <w:sz w:val="20"/>
        </w:rPr>
        <w:t>（三）三级预防：</w:t>
      </w:r>
    </w:p>
    <w:p>
      <w:pPr>
        <w:autoSpaceDE w:val="false"/>
        <w:autoSpaceDN w:val="false"/>
        <w:spacing w:line="380" w:lineRule="exact"/>
        <w:ind w:left="480"/>
        <w:jc w:val="both"/>
      </w:pPr>
      <w:r>
        <w:rPr>
          <w:rFonts w:hint="eastAsia" w:ascii="SimSun" w:hAnsi="SimSun" w:eastAsia="SimSun" w:cs="SimSun"/>
          <w:sz w:val="20"/>
        </w:rPr>
        <w:t>指</w:t>
      </w:r>
      <w:r>
        <w:rPr>
          <w:rFonts w:hint="eastAsia" w:ascii="SimSun" w:hAnsi="SimSun" w:eastAsia="SimSun" w:cs="SimSun"/>
          <w:color w:val="0000ff"/>
          <w:sz w:val="20"/>
        </w:rPr>
        <w:t>残疾已经发生</w:t>
      </w:r>
      <w:r>
        <w:rPr>
          <w:rFonts w:hint="eastAsia" w:ascii="SimSun" w:hAnsi="SimSun" w:eastAsia="SimSun" w:cs="SimSun"/>
          <w:sz w:val="20"/>
        </w:rPr>
        <w:t>，采取各种积极措施防止残疾恶化过程，以减少残疾障碍给个人社会家庭的影响。</w:t>
      </w:r>
    </w:p>
    <w:p>
      <w:pPr>
        <w:autoSpaceDE w:val="false"/>
        <w:autoSpaceDN w:val="false"/>
        <w:spacing w:line="360" w:lineRule="exact"/>
        <w:ind w:left="60" w:right="100" w:firstLine="420"/>
        <w:jc w:val="both"/>
      </w:pPr>
      <w:r>
        <w:rPr>
          <w:rFonts w:hint="eastAsia" w:ascii="SimSun" w:hAnsi="SimSun" w:eastAsia="SimSun" w:cs="SimSun"/>
          <w:sz w:val="20"/>
        </w:rPr>
        <w:t>主要措施：安装假肢、训练、康复治疗、职业咨询和训练提高生活自理能力，改变社会公众的态度行为、保险等，促使残疾者重返家庭和社会。</w:t>
      </w:r>
    </w:p>
    <w:p>
      <w:pPr>
        <w:autoSpaceDE w:val="false"/>
        <w:autoSpaceDN w:val="false"/>
        <w:spacing w:line="380" w:lineRule="exact"/>
        <w:ind w:left="60"/>
        <w:jc w:val="both"/>
      </w:pPr>
      <w:r>
        <w:rPr>
          <w:rFonts w:hint="eastAsia" w:ascii="SimSun" w:hAnsi="SimSun" w:eastAsia="SimSun" w:cs="SimSun"/>
          <w:b/>
          <w:sz w:val="20"/>
        </w:rPr>
        <w:t>二、康复评定</w:t>
      </w:r>
    </w:p>
    <w:p>
      <w:pPr>
        <w:autoSpaceDE w:val="false"/>
        <w:autoSpaceDN w:val="false"/>
        <w:spacing w:line="380" w:lineRule="exact"/>
        <w:ind w:left="60"/>
        <w:jc w:val="both"/>
      </w:pPr>
      <w:r>
        <w:rPr>
          <w:rFonts w:hint="eastAsia" w:ascii="SimSun" w:hAnsi="SimSun" w:eastAsia="SimSun" w:cs="SimSun"/>
          <w:b/>
          <w:sz w:val="20"/>
        </w:rPr>
        <w:t>（一）概念</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540" name="shape540"/>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540" o:spid="1583715809350"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541" name="shape541"/>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541" o:spid="1583715809350"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542" name="shape542"/>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542" o:spid="1583715809351"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543" name="shape543"/>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543" o:spid="1583715809352"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2552700</wp:posOffset>
                </wp:positionV>
                <wp:extent cx="749300" cy="12700"/>
                <wp:effectExtent l="0" t="0" r="22225" b="31115"/>
                <wp:wrapNone/>
                <wp:docPr id="545" name="shape545"/>
                <wp:cNvGraphicFramePr/>
                <a:graphic>
                  <a:graphicData uri="http://schemas.microsoft.com/office/word/2010/wordprocessingShape">
                    <wps:wsp>
                      <wps:cNvSpPr/>
                      <wps:spPr>
                        <a:xfrm>
                          <a:off x="0" y="0"/>
                          <a:ext cx="749300" cy="12700"/>
                        </a:xfrm>
                        <a:custGeom>
                          <a:avLst/>
                          <a:rect l="l" t="t" r="r" b="b"/>
                          <a:pathLst>
                            <a:path w="749300" h="12700">
                              <a:moveTo>
                                <a:pt x="4444" y="1904"/>
                              </a:moveTo>
                              <a:lnTo>
                                <a:pt x="7372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01pt;mso-wrap-style:square;z-index:10268432;mso-wrap-distance-left:9pt;mso-wrap-distance-top:0pt;mso-wrap-distance-right:9pt;mso-wrap-distance-bottom:0pt" id="shape545" o:spid="1583715809352" path="m4444,1904l737235,190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1841500</wp:posOffset>
                </wp:positionH>
                <wp:positionV relativeFrom="page">
                  <wp:posOffset>2552700</wp:posOffset>
                </wp:positionV>
                <wp:extent cx="2540000" cy="12700"/>
                <wp:effectExtent l="0" t="0" r="22225" b="31115"/>
                <wp:wrapNone/>
                <wp:docPr id="546" name="shape546"/>
                <wp:cNvGraphicFramePr/>
                <a:graphic>
                  <a:graphicData uri="http://schemas.microsoft.com/office/word/2010/wordprocessingShape">
                    <wps:wsp>
                      <wps:cNvSpPr/>
                      <wps:spPr>
                        <a:xfrm>
                          <a:off x="0" y="0"/>
                          <a:ext cx="2540000" cy="12700"/>
                        </a:xfrm>
                        <a:custGeom>
                          <a:avLst/>
                          <a:rect l="l" t="t" r="r" b="b"/>
                          <a:pathLst>
                            <a:path w="2540000" h="12700">
                              <a:moveTo>
                                <a:pt x="635" y="634"/>
                              </a:moveTo>
                              <a:lnTo>
                                <a:pt x="2534920"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540000,12700" style="position:absolute;left:0;top:0;visibility:visible;mso-position-horizontal:absolute;mso-position-horizontal-relative:page;mso-position-vertical:absolute;mso-position-vertical-relative:page;width:200pt;height:1pt;margin-left:145pt;margin-top:201pt;mso-wrap-style:square;z-index:10269456;mso-wrap-distance-left:9pt;mso-wrap-distance-top:0pt;mso-wrap-distance-right:9pt;mso-wrap-distance-bottom:0pt" id="shape546" o:spid="1583715809352" path="m635,634l2534920,634"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3022600</wp:posOffset>
                </wp:positionV>
                <wp:extent cx="723900" cy="12700"/>
                <wp:effectExtent l="0" t="0" r="22225" b="31115"/>
                <wp:wrapNone/>
                <wp:docPr id="547" name="shape547"/>
                <wp:cNvGraphicFramePr/>
                <a:graphic>
                  <a:graphicData uri="http://schemas.microsoft.com/office/word/2010/wordprocessingShape">
                    <wps:wsp>
                      <wps:cNvSpPr/>
                      <wps:spPr>
                        <a:xfrm>
                          <a:off x="0" y="0"/>
                          <a:ext cx="723900" cy="12700"/>
                        </a:xfrm>
                        <a:custGeom>
                          <a:avLst/>
                          <a:rect l="l" t="t" r="r" b="b"/>
                          <a:pathLst>
                            <a:path w="723900" h="12700">
                              <a:moveTo>
                                <a:pt x="4444" y="8889"/>
                              </a:moveTo>
                              <a:lnTo>
                                <a:pt x="72390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23900,12700" style="position:absolute;left:0;top:0;visibility:visible;mso-position-horizontal:absolute;mso-position-horizontal-relative:page;mso-position-vertical:absolute;mso-position-vertical-relative:page;width:57pt;height:1pt;margin-left:66pt;margin-top:238pt;mso-wrap-style:square;z-index:10270480;mso-wrap-distance-left:9pt;mso-wrap-distance-top:0pt;mso-wrap-distance-right:9pt;mso-wrap-distance-bottom:0pt" id="shape547" o:spid="1583715809353" path="m4444,8889l723900,888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1803400</wp:posOffset>
                </wp:positionH>
                <wp:positionV relativeFrom="page">
                  <wp:posOffset>3022600</wp:posOffset>
                </wp:positionV>
                <wp:extent cx="1079500" cy="12700"/>
                <wp:effectExtent l="0" t="0" r="22225" b="31115"/>
                <wp:wrapNone/>
                <wp:docPr id="548" name="shape548"/>
                <wp:cNvGraphicFramePr/>
                <a:graphic>
                  <a:graphicData uri="http://schemas.microsoft.com/office/word/2010/wordprocessingShape">
                    <wps:wsp>
                      <wps:cNvSpPr/>
                      <wps:spPr>
                        <a:xfrm>
                          <a:off x="0" y="0"/>
                          <a:ext cx="1079500" cy="12700"/>
                        </a:xfrm>
                        <a:custGeom>
                          <a:avLst/>
                          <a:rect l="l" t="t" r="r" b="b"/>
                          <a:pathLst>
                            <a:path w="1079500" h="12700">
                              <a:moveTo>
                                <a:pt x="10160" y="6350"/>
                              </a:moveTo>
                              <a:lnTo>
                                <a:pt x="107696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142pt;margin-top:238pt;mso-wrap-style:square;z-index:10271504;mso-wrap-distance-left:9pt;mso-wrap-distance-top:0pt;mso-wrap-distance-right:9pt;mso-wrap-distance-bottom:0pt" id="shape548" o:spid="1583715809353" path="m10160,6350l1076960,6350"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3771900</wp:posOffset>
                </wp:positionH>
                <wp:positionV relativeFrom="page">
                  <wp:posOffset>3263900</wp:posOffset>
                </wp:positionV>
                <wp:extent cx="1206500" cy="12700"/>
                <wp:effectExtent l="0" t="0" r="22225" b="31115"/>
                <wp:wrapNone/>
                <wp:docPr id="549" name="shape549"/>
                <wp:cNvGraphicFramePr/>
                <a:graphic>
                  <a:graphicData uri="http://schemas.microsoft.com/office/word/2010/wordprocessingShape">
                    <wps:wsp>
                      <wps:cNvSpPr/>
                      <wps:spPr>
                        <a:xfrm>
                          <a:off x="0" y="0"/>
                          <a:ext cx="1206500" cy="12700"/>
                        </a:xfrm>
                        <a:custGeom>
                          <a:avLst/>
                          <a:rect l="l" t="t" r="r" b="b"/>
                          <a:pathLst>
                            <a:path w="1206500" h="12700">
                              <a:moveTo>
                                <a:pt x="4445" y="2539"/>
                              </a:moveTo>
                              <a:lnTo>
                                <a:pt x="1203959"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297pt;margin-top:257pt;mso-wrap-style:square;z-index:10272528;mso-wrap-distance-left:9pt;mso-wrap-distance-top:0pt;mso-wrap-distance-right:9pt;mso-wrap-distance-bottom:0pt" id="shape549" o:spid="1583715809353" path="m4445,2539l1203959,253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1803400</wp:posOffset>
                </wp:positionH>
                <wp:positionV relativeFrom="page">
                  <wp:posOffset>3492500</wp:posOffset>
                </wp:positionV>
                <wp:extent cx="952500" cy="12700"/>
                <wp:effectExtent l="0" t="0" r="22225" b="31115"/>
                <wp:wrapNone/>
                <wp:docPr id="551" name="shape551"/>
                <wp:cNvGraphicFramePr/>
                <a:graphic>
                  <a:graphicData uri="http://schemas.microsoft.com/office/word/2010/wordprocessingShape">
                    <wps:wsp>
                      <wps:cNvSpPr/>
                      <wps:spPr>
                        <a:xfrm>
                          <a:off x="0" y="0"/>
                          <a:ext cx="952500" cy="12700"/>
                        </a:xfrm>
                        <a:custGeom>
                          <a:avLst/>
                          <a:rect l="l" t="t" r="r" b="b"/>
                          <a:pathLst>
                            <a:path w="952500" h="12700">
                              <a:moveTo>
                                <a:pt x="10160" y="11429"/>
                              </a:moveTo>
                              <a:lnTo>
                                <a:pt x="94233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52500,12700" style="position:absolute;left:0;top:0;visibility:visible;mso-position-horizontal:absolute;mso-position-horizontal-relative:page;mso-position-vertical:absolute;mso-position-vertical-relative:page;width:75pt;height:1pt;margin-left:142pt;margin-top:275pt;mso-wrap-style:square;z-index:10273552;mso-wrap-distance-left:9pt;mso-wrap-distance-top:0pt;mso-wrap-distance-right:9pt;mso-wrap-distance-bottom:0pt" id="shape551" o:spid="1583715809354" path="m10160,11429l942339,11429"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838200</wp:posOffset>
                </wp:positionH>
                <wp:positionV relativeFrom="page">
                  <wp:posOffset>3505200</wp:posOffset>
                </wp:positionV>
                <wp:extent cx="723900" cy="12700"/>
                <wp:effectExtent l="0" t="0" r="22225" b="31115"/>
                <wp:wrapNone/>
                <wp:docPr id="550" name="shape550"/>
                <wp:cNvGraphicFramePr/>
                <a:graphic>
                  <a:graphicData uri="http://schemas.microsoft.com/office/word/2010/wordprocessingShape">
                    <wps:wsp>
                      <wps:cNvSpPr/>
                      <wps:spPr>
                        <a:xfrm>
                          <a:off x="0" y="0"/>
                          <a:ext cx="723900" cy="12700"/>
                        </a:xfrm>
                        <a:custGeom>
                          <a:avLst/>
                          <a:rect l="l" t="t" r="r" b="b"/>
                          <a:pathLst>
                            <a:path w="723900" h="12700">
                              <a:moveTo>
                                <a:pt x="4444" y="1904"/>
                              </a:moveTo>
                              <a:lnTo>
                                <a:pt x="72390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23900,12700" style="position:absolute;left:0;top:0;visibility:visible;mso-position-horizontal:absolute;mso-position-horizontal-relative:page;mso-position-vertical:absolute;mso-position-vertical-relative:page;width:57pt;height:1pt;margin-left:66pt;margin-top:276pt;mso-wrap-style:square;z-index:10274576;mso-wrap-distance-left:9pt;mso-wrap-distance-top:0pt;mso-wrap-distance-right:9pt;mso-wrap-distance-bottom:0pt" id="shape550" o:spid="1583715809354" path="m4444,1904l723900,190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5880100</wp:posOffset>
                </wp:positionV>
                <wp:extent cx="1003300" cy="12700"/>
                <wp:effectExtent l="0" t="0" r="22225" b="31115"/>
                <wp:wrapNone/>
                <wp:docPr id="552" name="shape552"/>
                <wp:cNvGraphicFramePr/>
                <a:graphic>
                  <a:graphicData uri="http://schemas.microsoft.com/office/word/2010/wordprocessingShape">
                    <wps:wsp>
                      <wps:cNvSpPr/>
                      <wps:spPr>
                        <a:xfrm>
                          <a:off x="0" y="0"/>
                          <a:ext cx="1003300" cy="12700"/>
                        </a:xfrm>
                        <a:custGeom>
                          <a:avLst/>
                          <a:rect l="l" t="t" r="r" b="b"/>
                          <a:pathLst>
                            <a:path w="1003300" h="12700">
                              <a:moveTo>
                                <a:pt x="4444" y="4444"/>
                              </a:moveTo>
                              <a:lnTo>
                                <a:pt x="996314"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03300,12700" style="position:absolute;left:0;top:0;visibility:visible;mso-position-horizontal:absolute;mso-position-horizontal-relative:page;mso-position-vertical:absolute;mso-position-vertical-relative:page;width:79pt;height:1pt;margin-left:66pt;margin-top:463pt;mso-wrap-style:square;z-index:10275600;mso-wrap-distance-left:9pt;mso-wrap-distance-top:0pt;mso-wrap-distance-right:9pt;mso-wrap-distance-bottom:0pt" id="shape552" o:spid="1583715809354" path="m4444,4444l996314,444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6350000</wp:posOffset>
                </wp:positionV>
                <wp:extent cx="1016000" cy="12700"/>
                <wp:effectExtent l="0" t="0" r="22225" b="31115"/>
                <wp:wrapNone/>
                <wp:docPr id="553" name="shape553"/>
                <wp:cNvGraphicFramePr/>
                <a:graphic>
                  <a:graphicData uri="http://schemas.microsoft.com/office/word/2010/wordprocessingShape">
                    <wps:wsp>
                      <wps:cNvSpPr/>
                      <wps:spPr>
                        <a:xfrm>
                          <a:off x="0" y="0"/>
                          <a:ext cx="1016000" cy="12700"/>
                        </a:xfrm>
                        <a:custGeom>
                          <a:avLst/>
                          <a:rect l="l" t="t" r="r" b="b"/>
                          <a:pathLst>
                            <a:path w="1016000" h="12700">
                              <a:moveTo>
                                <a:pt x="4444" y="10159"/>
                              </a:moveTo>
                              <a:lnTo>
                                <a:pt x="1003935"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500pt;mso-wrap-style:square;z-index:10276624;mso-wrap-distance-left:9pt;mso-wrap-distance-top:0pt;mso-wrap-distance-right:9pt;mso-wrap-distance-bottom:0pt" id="shape553" o:spid="1583715809355" path="m4444,10159l1003935,1015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6591300</wp:posOffset>
                </wp:positionV>
                <wp:extent cx="1016000" cy="12700"/>
                <wp:effectExtent l="0" t="0" r="22225" b="31115"/>
                <wp:wrapNone/>
                <wp:docPr id="554" name="shape554"/>
                <wp:cNvGraphicFramePr/>
                <a:graphic>
                  <a:graphicData uri="http://schemas.microsoft.com/office/word/2010/wordprocessingShape">
                    <wps:wsp>
                      <wps:cNvSpPr/>
                      <wps:spPr>
                        <a:xfrm>
                          <a:off x="0" y="0"/>
                          <a:ext cx="1016000" cy="12700"/>
                        </a:xfrm>
                        <a:custGeom>
                          <a:avLst/>
                          <a:rect l="l" t="t" r="r" b="b"/>
                          <a:pathLst>
                            <a:path w="1016000" h="12700">
                              <a:moveTo>
                                <a:pt x="4444" y="6350"/>
                              </a:moveTo>
                              <a:lnTo>
                                <a:pt x="1003935"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519pt;mso-wrap-style:square;z-index:10277648;mso-wrap-distance-left:9pt;mso-wrap-distance-top:0pt;mso-wrap-distance-right:9pt;mso-wrap-distance-bottom:0pt" id="shape554" o:spid="1583715809355" path="m4444,6350l1003935,6350"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838200</wp:posOffset>
                </wp:positionH>
                <wp:positionV relativeFrom="page">
                  <wp:posOffset>6832600</wp:posOffset>
                </wp:positionV>
                <wp:extent cx="1016000" cy="12700"/>
                <wp:effectExtent l="0" t="0" r="22225" b="31115"/>
                <wp:wrapNone/>
                <wp:docPr id="555" name="shape555"/>
                <wp:cNvGraphicFramePr/>
                <a:graphic>
                  <a:graphicData uri="http://schemas.microsoft.com/office/word/2010/wordprocessingShape">
                    <wps:wsp>
                      <wps:cNvSpPr/>
                      <wps:spPr>
                        <a:xfrm>
                          <a:off x="0" y="0"/>
                          <a:ext cx="1016000" cy="12700"/>
                        </a:xfrm>
                        <a:custGeom>
                          <a:avLst/>
                          <a:rect l="l" t="t" r="r" b="b"/>
                          <a:pathLst>
                            <a:path w="1016000" h="12700">
                              <a:moveTo>
                                <a:pt x="4444" y="3175"/>
                              </a:moveTo>
                              <a:lnTo>
                                <a:pt x="1003935"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538pt;mso-wrap-style:square;z-index:10278672;mso-wrap-distance-left:9pt;mso-wrap-distance-top:0pt;mso-wrap-distance-right:9pt;mso-wrap-distance-bottom:0pt" id="shape555" o:spid="1583715809355" path="m4444,3175l1003935,3175"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1028700</wp:posOffset>
                </wp:positionH>
                <wp:positionV relativeFrom="page">
                  <wp:posOffset>8255000</wp:posOffset>
                </wp:positionV>
                <wp:extent cx="1854200" cy="12700"/>
                <wp:effectExtent l="0" t="0" r="22225" b="31115"/>
                <wp:wrapNone/>
                <wp:docPr id="556" name="shape556"/>
                <wp:cNvGraphicFramePr/>
                <a:graphic>
                  <a:graphicData uri="http://schemas.microsoft.com/office/word/2010/wordprocessingShape">
                    <wps:wsp>
                      <wps:cNvSpPr/>
                      <wps:spPr>
                        <a:xfrm>
                          <a:off x="0" y="0"/>
                          <a:ext cx="1854200" cy="12700"/>
                        </a:xfrm>
                        <a:custGeom>
                          <a:avLst/>
                          <a:rect l="l" t="t" r="r" b="b"/>
                          <a:pathLst>
                            <a:path w="1854200" h="12700">
                              <a:moveTo>
                                <a:pt x="2539" y="6984"/>
                              </a:moveTo>
                              <a:lnTo>
                                <a:pt x="185420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54200,12700" style="position:absolute;left:0;top:0;visibility:visible;mso-position-horizontal:absolute;mso-position-horizontal-relative:page;mso-position-vertical:absolute;mso-position-vertical-relative:page;width:146pt;height:1pt;margin-left:81pt;margin-top:650pt;mso-wrap-style:square;z-index:10279696;mso-wrap-distance-left:9pt;mso-wrap-distance-top:0pt;mso-wrap-distance-right:9pt;mso-wrap-distance-bottom:0pt" id="shape556" o:spid="1583715809356" path="m2539,6984l1854200,6984"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1028700</wp:posOffset>
                </wp:positionH>
                <wp:positionV relativeFrom="page">
                  <wp:posOffset>8724900</wp:posOffset>
                </wp:positionV>
                <wp:extent cx="1079500" cy="12700"/>
                <wp:effectExtent l="0" t="0" r="22225" b="31115"/>
                <wp:wrapNone/>
                <wp:docPr id="557" name="shape557"/>
                <wp:cNvGraphicFramePr/>
                <a:graphic>
                  <a:graphicData uri="http://schemas.microsoft.com/office/word/2010/wordprocessingShape">
                    <wps:wsp>
                      <wps:cNvSpPr/>
                      <wps:spPr>
                        <a:xfrm>
                          <a:off x="0" y="0"/>
                          <a:ext cx="1079500" cy="12700"/>
                        </a:xfrm>
                        <a:custGeom>
                          <a:avLst/>
                          <a:rect l="l" t="t" r="r" b="b"/>
                          <a:pathLst>
                            <a:path w="1079500" h="12700">
                              <a:moveTo>
                                <a:pt x="1269" y="9525"/>
                              </a:moveTo>
                              <a:lnTo>
                                <a:pt x="106807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81pt;margin-top:687pt;mso-wrap-style:square;z-index:10280720;mso-wrap-distance-left:9pt;mso-wrap-distance-top:0pt;mso-wrap-distance-right:9pt;mso-wrap-distance-bottom:0pt" id="shape557" o:spid="1583715809356" path="m1269,9525l1068070,9525"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1016000</wp:posOffset>
                </wp:positionH>
                <wp:positionV relativeFrom="page">
                  <wp:posOffset>9207500</wp:posOffset>
                </wp:positionV>
                <wp:extent cx="812800" cy="12700"/>
                <wp:effectExtent l="0" t="0" r="22225" b="31115"/>
                <wp:wrapNone/>
                <wp:docPr id="558" name="shape558"/>
                <wp:cNvGraphicFramePr/>
                <a:graphic>
                  <a:graphicData uri="http://schemas.microsoft.com/office/word/2010/wordprocessingShape">
                    <wps:wsp>
                      <wps:cNvSpPr/>
                      <wps:spPr>
                        <a:xfrm>
                          <a:off x="0" y="0"/>
                          <a:ext cx="812800" cy="12700"/>
                        </a:xfrm>
                        <a:custGeom>
                          <a:avLst/>
                          <a:rect l="l" t="t" r="r" b="b"/>
                          <a:pathLst>
                            <a:path w="812800" h="12700">
                              <a:moveTo>
                                <a:pt x="10794" y="3809"/>
                              </a:moveTo>
                              <a:lnTo>
                                <a:pt x="81280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80pt;margin-top:725pt;mso-wrap-style:square;z-index:10281744;mso-wrap-distance-left:9pt;mso-wrap-distance-top:0pt;mso-wrap-distance-right:9pt;mso-wrap-distance-bottom:0pt" id="shape558" o:spid="1583715809356" path="m10794,3809l812800,3809"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1041400</wp:posOffset>
                </wp:positionH>
                <wp:positionV relativeFrom="page">
                  <wp:posOffset>9677400</wp:posOffset>
                </wp:positionV>
                <wp:extent cx="812800" cy="12700"/>
                <wp:effectExtent l="0" t="0" r="22225" b="31115"/>
                <wp:wrapNone/>
                <wp:docPr id="559" name="shape559"/>
                <wp:cNvGraphicFramePr/>
                <a:graphic>
                  <a:graphicData uri="http://schemas.microsoft.com/office/word/2010/wordprocessingShape">
                    <wps:wsp>
                      <wps:cNvSpPr/>
                      <wps:spPr>
                        <a:xfrm>
                          <a:off x="0" y="0"/>
                          <a:ext cx="812800" cy="12700"/>
                        </a:xfrm>
                        <a:custGeom>
                          <a:avLst/>
                          <a:rect l="l" t="t" r="r" b="b"/>
                          <a:pathLst>
                            <a:path w="812800" h="12700">
                              <a:moveTo>
                                <a:pt x="635" y="8254"/>
                              </a:moveTo>
                              <a:lnTo>
                                <a:pt x="800735"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82pt;margin-top:762pt;mso-wrap-style:square;z-index:10282768;mso-wrap-distance-left:9pt;mso-wrap-distance-top:0pt;mso-wrap-distance-right:9pt;mso-wrap-distance-bottom:0pt" id="shape559" o:spid="1583715809356" path="m635,8254l800735,825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560" name="image560" descr=""/>
            <wp:cNvGraphicFramePr>
              <a:graphicFrameLocks noChangeAspect="true"/>
            </wp:cNvGraphicFramePr>
            <a:graphic>
              <a:graphicData uri="http://schemas.openxmlformats.org/drawingml/2006/picture">
                <pic:pic>
                  <pic:nvPicPr>
                    <pic:cNvPr id="560" name="image56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firstLine="420"/>
        <w:jc w:val="both"/>
      </w:pPr>
      <w:r>
        <w:rPr>
          <w:rFonts w:hint="eastAsia" w:ascii="SimSun" w:hAnsi="SimSun" w:eastAsia="SimSun" w:cs="SimSun"/>
          <w:sz w:val="20"/>
        </w:rPr>
        <w:t>是指在临床检查的基础上对伤病、残者的功能状况及水平进行客观定性和定量的描述，并对结果做出合理得解释的过程。</w:t>
      </w:r>
    </w:p>
    <w:p>
      <w:pPr>
        <w:autoSpaceDE w:val="false"/>
        <w:autoSpaceDN w:val="false"/>
        <w:spacing w:line="380" w:lineRule="exact"/>
        <w:ind w:left="60"/>
        <w:jc w:val="both"/>
      </w:pPr>
      <w:r>
        <w:rPr>
          <w:rFonts w:hint="eastAsia" w:ascii="SimSun" w:hAnsi="SimSun" w:eastAsia="SimSun" w:cs="SimSun"/>
          <w:b/>
          <w:sz w:val="20"/>
        </w:rPr>
        <w:t>（二）目的</w:t>
      </w:r>
    </w:p>
    <w:p>
      <w:pPr>
        <w:autoSpaceDE w:val="false"/>
        <w:autoSpaceDN w:val="false"/>
        <w:spacing w:line="360" w:lineRule="exact"/>
        <w:ind w:left="480" w:right="340"/>
        <w:jc w:val="both"/>
      </w:pPr>
      <w:r>
        <w:rPr>
          <w:rFonts w:hint="eastAsia" w:ascii="SimSun" w:hAnsi="SimSun" w:eastAsia="SimSun" w:cs="SimSun"/>
          <w:sz w:val="20"/>
        </w:rPr>
        <w:t>判断患者功能障碍的性质、部位、范围、程度，制定相应的康复目标，确定患者尚存的代偿能力情况；找出功能障碍的发展、转归和预后；</w:t>
      </w:r>
    </w:p>
    <w:p>
      <w:pPr>
        <w:autoSpaceDE w:val="false"/>
        <w:autoSpaceDN w:val="false"/>
        <w:spacing w:line="380" w:lineRule="exact"/>
        <w:ind w:left="480"/>
        <w:jc w:val="both"/>
      </w:pPr>
      <w:r>
        <w:rPr>
          <w:rFonts w:hint="eastAsia" w:ascii="SimSun" w:hAnsi="SimSun" w:eastAsia="SimSun" w:cs="SimSun"/>
          <w:sz w:val="20"/>
        </w:rPr>
        <w:t>制定可行的治疗措施，决定康复治疗后患者的回归去向，根据治疗前后评定结果判定疗效等。</w:t>
      </w:r>
    </w:p>
    <w:p>
      <w:pPr>
        <w:autoSpaceDE w:val="false"/>
        <w:autoSpaceDN w:val="false"/>
        <w:spacing w:line="380" w:lineRule="exact"/>
        <w:ind w:left="60"/>
        <w:jc w:val="both"/>
      </w:pPr>
      <w:r>
        <w:rPr>
          <w:rFonts w:hint="eastAsia" w:ascii="SimSun" w:hAnsi="SimSun" w:eastAsia="SimSun" w:cs="SimSun"/>
          <w:b/>
          <w:sz w:val="20"/>
        </w:rPr>
        <w:t>（三）康复评定过程</w:t>
      </w:r>
    </w:p>
    <w:p>
      <w:pPr>
        <w:autoSpaceDE w:val="false"/>
        <w:autoSpaceDN w:val="false"/>
        <w:spacing w:line="360" w:lineRule="exact"/>
        <w:ind w:left="60" w:right="2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、初期评定</w:t>
      </w:r>
      <w:r>
        <w:rPr>
          <w:rFonts w:hint="eastAsia" w:ascii="SimSun" w:hAnsi="SimSun" w:eastAsia="SimSun" w:cs="SimSun"/>
          <w:sz w:val="20"/>
        </w:rPr>
        <w:t>：在</w:t>
      </w:r>
      <w:r>
        <w:rPr>
          <w:rFonts w:hint="eastAsia" w:ascii="SimSun" w:hAnsi="SimSun" w:eastAsia="SimSun" w:cs="SimSun"/>
          <w:color w:val="0000ff"/>
          <w:sz w:val="20"/>
        </w:rPr>
        <w:t>制定康复计划和开始治疗前进行的首次评定</w:t>
      </w:r>
      <w:r>
        <w:rPr>
          <w:rFonts w:hint="eastAsia" w:ascii="SimSun" w:hAnsi="SimSun" w:eastAsia="SimSun" w:cs="SimSun"/>
          <w:sz w:val="20"/>
        </w:rPr>
        <w:t>，目的是全面了解患者功能状况和残障程度、致残原因、康复潜力等，以此确定康复目标和制定康复计划的依据。</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、中期评定</w:t>
      </w:r>
      <w:r>
        <w:rPr>
          <w:rFonts w:hint="eastAsia" w:ascii="SimSun" w:hAnsi="SimSun" w:eastAsia="SimSun" w:cs="SimSun"/>
          <w:sz w:val="20"/>
        </w:rPr>
        <w:t>：在</w:t>
      </w:r>
      <w:r>
        <w:rPr>
          <w:rFonts w:hint="eastAsia" w:ascii="SimSun" w:hAnsi="SimSun" w:eastAsia="SimSun" w:cs="SimSun"/>
          <w:color w:val="0000ff"/>
          <w:sz w:val="20"/>
        </w:rPr>
        <w:t>康复治疗中期进行</w:t>
      </w:r>
      <w:r>
        <w:rPr>
          <w:rFonts w:hint="eastAsia" w:ascii="SimSun" w:hAnsi="SimSun" w:eastAsia="SimSun" w:cs="SimSun"/>
          <w:sz w:val="20"/>
        </w:rPr>
        <w:t>，目的是了解经过一段时间康复治疗后患者功能改变情况，有无康复疗效，分析其原因并以此作为调整康复治疗计划的依据，</w:t>
      </w:r>
      <w:r>
        <w:rPr>
          <w:rFonts w:hint="eastAsia" w:ascii="SimSun" w:hAnsi="SimSun" w:eastAsia="SimSun" w:cs="SimSun"/>
          <w:color w:val="0000ff"/>
          <w:sz w:val="20"/>
        </w:rPr>
        <w:t>中期评定可多次进行</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、末期评定</w:t>
      </w:r>
      <w:r>
        <w:rPr>
          <w:rFonts w:hint="eastAsia" w:ascii="SimSun" w:hAnsi="SimSun" w:eastAsia="SimSun" w:cs="SimSun"/>
          <w:sz w:val="20"/>
        </w:rPr>
        <w:t>：在</w:t>
      </w:r>
      <w:r>
        <w:rPr>
          <w:rFonts w:hint="eastAsia" w:ascii="SimSun" w:hAnsi="SimSun" w:eastAsia="SimSun" w:cs="SimSun"/>
          <w:color w:val="0000ff"/>
          <w:sz w:val="20"/>
        </w:rPr>
        <w:t>治疗结束时进行</w:t>
      </w:r>
      <w:r>
        <w:rPr>
          <w:rFonts w:hint="eastAsia" w:ascii="SimSun" w:hAnsi="SimSun" w:eastAsia="SimSun" w:cs="SimSun"/>
          <w:sz w:val="20"/>
        </w:rPr>
        <w:t>，目的是了解患者经过康复治疗后患者的总体功能状况评价治疗效果，提出返回家庭、社会或进一步治疗的建议。</w:t>
      </w:r>
    </w:p>
    <w:p>
      <w:pPr>
        <w:autoSpaceDE w:val="false"/>
        <w:autoSpaceDN w:val="false"/>
        <w:spacing w:line="380" w:lineRule="exact"/>
        <w:ind w:left="60"/>
        <w:jc w:val="both"/>
      </w:pPr>
      <w:r>
        <w:rPr>
          <w:rFonts w:hint="eastAsia" w:ascii="SimSun" w:hAnsi="SimSun" w:eastAsia="SimSun" w:cs="SimSun"/>
          <w:b/>
          <w:sz w:val="20"/>
        </w:rPr>
        <w:t>（四）康复评定的临床意义</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、确定患者功能障碍的部位和性质、障碍的程度</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、判断患者代偿能力</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、确定患者康复治疗目标、康复治疗方案及具体的治疗措施</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、预测患者康复疗效</w:t>
      </w:r>
    </w:p>
    <w:p>
      <w:pPr>
        <w:autoSpaceDE w:val="false"/>
        <w:autoSpaceDN w:val="false"/>
        <w:spacing w:line="36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、随时调整对患者的治疗计划，变更治疗措施</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、判断在康复治疗结束后，患者的去向等。</w:t>
      </w:r>
    </w:p>
    <w:p>
      <w:pPr>
        <w:autoSpaceDE w:val="false"/>
        <w:autoSpaceDN w:val="false"/>
        <w:spacing w:line="380" w:lineRule="exact"/>
        <w:ind w:left="60"/>
        <w:jc w:val="both"/>
      </w:pPr>
      <w:r>
        <w:rPr>
          <w:rFonts w:hint="eastAsia" w:ascii="SimSun" w:hAnsi="SimSun" w:eastAsia="SimSun" w:cs="SimSun"/>
          <w:b/>
          <w:sz w:val="20"/>
        </w:rPr>
        <w:t>（五）康复评定的内容</w:t>
      </w:r>
    </w:p>
    <w:p>
      <w:pPr>
        <w:autoSpaceDE w:val="false"/>
        <w:autoSpaceDN w:val="false"/>
        <w:spacing w:line="360" w:lineRule="exact"/>
        <w:ind w:left="60" w:right="2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、躯体功能评定</w:t>
      </w:r>
      <w:r>
        <w:rPr>
          <w:rFonts w:hint="eastAsia" w:ascii="SimSun" w:hAnsi="SimSun" w:eastAsia="SimSun" w:cs="SimSun"/>
          <w:sz w:val="20"/>
        </w:rPr>
        <w:t>：包括肌力评定，关节活动评定，痉挛的评定，感觉疼痛评定、协调与平衡功能评定、日常生活活动能力评定、步态分析、神经电生理评定、心肺功能评定、泌尿和性功能评定等。</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、精神功能评定</w:t>
      </w:r>
      <w:r>
        <w:rPr>
          <w:rFonts w:hint="eastAsia" w:ascii="SimSun" w:hAnsi="SimSun" w:eastAsia="SimSun" w:cs="SimSun"/>
          <w:sz w:val="20"/>
        </w:rPr>
        <w:t>：包括认知功能评定、情绪评定、失用症、和失认症的评定、智力评定，性格评定等。</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、语言功能评定</w:t>
      </w:r>
      <w:r>
        <w:rPr>
          <w:rFonts w:hint="eastAsia" w:ascii="SimSun" w:hAnsi="SimSun" w:eastAsia="SimSun" w:cs="SimSun"/>
          <w:sz w:val="20"/>
        </w:rPr>
        <w:t>：包括失语症评定，构音障碍评定、语言错乱评定，语言发育迟缓评定。</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、社会功能评定</w:t>
      </w:r>
      <w:r>
        <w:rPr>
          <w:rFonts w:hint="eastAsia" w:ascii="SimSun" w:hAnsi="SimSun" w:eastAsia="SimSun" w:cs="SimSun"/>
          <w:sz w:val="20"/>
        </w:rPr>
        <w:t>：包括社会生活能力评定，生活质量评定，就业能力评定。</w:t>
      </w:r>
    </w:p>
    <w:p>
      <w:pPr>
        <w:autoSpaceDE w:val="false"/>
        <w:autoSpaceDN w:val="false"/>
        <w:spacing w:line="380" w:lineRule="exact"/>
        <w:ind w:left="60"/>
        <w:jc w:val="both"/>
      </w:pPr>
      <w:r>
        <w:rPr>
          <w:rFonts w:hint="eastAsia" w:ascii="SimSun" w:hAnsi="SimSun" w:eastAsia="SimSun" w:cs="SimSun"/>
          <w:b/>
          <w:sz w:val="20"/>
        </w:rPr>
        <w:t>三、康复治疗</w:t>
      </w:r>
    </w:p>
    <w:p>
      <w:pPr>
        <w:autoSpaceDE w:val="false"/>
        <w:autoSpaceDN w:val="false"/>
        <w:spacing w:line="380" w:lineRule="exact"/>
        <w:ind w:left="60"/>
        <w:jc w:val="both"/>
      </w:pPr>
      <w:r>
        <w:rPr>
          <w:rFonts w:hint="eastAsia" w:ascii="SimSun" w:hAnsi="SimSun" w:eastAsia="SimSun" w:cs="SimSun"/>
          <w:b/>
          <w:sz w:val="20"/>
        </w:rPr>
        <w:t>（一）定义</w:t>
      </w:r>
    </w:p>
    <w:p>
      <w:pPr>
        <w:autoSpaceDE w:val="false"/>
        <w:autoSpaceDN w:val="false"/>
        <w:spacing w:line="360" w:lineRule="exact"/>
        <w:ind w:left="60" w:right="0" w:firstLine="420"/>
        <w:jc w:val="both"/>
      </w:pPr>
      <w:r>
        <w:rPr>
          <w:rFonts w:hint="eastAsia" w:ascii="SimSun" w:hAnsi="SimSun" w:eastAsia="SimSun" w:cs="SimSun"/>
          <w:sz w:val="20"/>
        </w:rPr>
        <w:t>是为了帮助患者获得知识和技能，最大限度的获得躯体、精神和社会功能的一个主动、动态的过程，可最大限度的增加患者的运动功能，将残疾和残障降到最低，促进活动能力和参与能力的过程。</w:t>
      </w:r>
    </w:p>
    <w:p>
      <w:pPr>
        <w:autoSpaceDE w:val="false"/>
        <w:autoSpaceDN w:val="false"/>
        <w:spacing w:line="380" w:lineRule="exact"/>
        <w:ind w:left="60"/>
        <w:jc w:val="both"/>
      </w:pPr>
      <w:r>
        <w:rPr>
          <w:rFonts w:hint="eastAsia" w:ascii="SimSun" w:hAnsi="SimSun" w:eastAsia="SimSun" w:cs="SimSun"/>
          <w:b/>
          <w:sz w:val="20"/>
        </w:rPr>
        <w:t>（二）康复治疗的特点</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w:t>
      </w:r>
      <w:r>
        <w:rPr>
          <w:rFonts w:hint="eastAsia" w:ascii="SimSun" w:hAnsi="SimSun" w:eastAsia="SimSun" w:cs="SimSun"/>
          <w:color w:val="0000ff"/>
          <w:sz w:val="20"/>
        </w:rPr>
        <w:t>强调</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以患者功能为中心</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的战略</w:t>
      </w:r>
      <w:r>
        <w:rPr>
          <w:rFonts w:hint="eastAsia" w:ascii="SimSun" w:hAnsi="SimSun" w:eastAsia="SimSun" w:cs="SimSun"/>
          <w:sz w:val="20"/>
        </w:rPr>
        <w:t>，改善患者功能和障碍，可以独立完成功能活动，同时又能适应自己周围环境。</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2</w:t>
      </w:r>
      <w:r>
        <w:rPr>
          <w:rFonts w:hint="eastAsia" w:ascii="SimSun" w:hAnsi="SimSun" w:eastAsia="SimSun" w:cs="SimSun"/>
          <w:sz w:val="20"/>
        </w:rPr>
        <w:t>、</w:t>
      </w:r>
      <w:r>
        <w:rPr>
          <w:rFonts w:hint="eastAsia" w:ascii="SimSun" w:hAnsi="SimSun" w:eastAsia="SimSun" w:cs="SimSun"/>
          <w:color w:val="0000ff"/>
          <w:sz w:val="20"/>
        </w:rPr>
        <w:t>强调患者主动参与</w:t>
      </w:r>
      <w:r>
        <w:rPr>
          <w:rFonts w:hint="eastAsia" w:ascii="SimSun" w:hAnsi="SimSun" w:eastAsia="SimSun" w:cs="SimSun"/>
          <w:sz w:val="20"/>
        </w:rPr>
        <w:t>：首先获得患者的信任，了解治疗方案的重要性，只有患者主动参与，才能保证治疗有效性。</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3</w:t>
      </w:r>
      <w:r>
        <w:rPr>
          <w:rFonts w:hint="eastAsia" w:ascii="SimSun" w:hAnsi="SimSun" w:eastAsia="SimSun" w:cs="SimSun"/>
          <w:sz w:val="20"/>
        </w:rPr>
        <w:t>、</w:t>
      </w:r>
      <w:r>
        <w:rPr>
          <w:rFonts w:hint="eastAsia" w:ascii="SimSun" w:hAnsi="SimSun" w:eastAsia="SimSun" w:cs="SimSun"/>
          <w:color w:val="0000ff"/>
          <w:sz w:val="20"/>
        </w:rPr>
        <w:t>康复团队模式</w:t>
      </w:r>
      <w:r>
        <w:rPr>
          <w:rFonts w:hint="eastAsia" w:ascii="SimSun" w:hAnsi="SimSun" w:eastAsia="SimSun" w:cs="SimSun"/>
          <w:sz w:val="20"/>
        </w:rPr>
        <w:t>：由多学科的专业人员组成康复小组共同进行。原则上主要治疗同步进行，以发挥康复小组共同工作模式，提高患者康复治疗效果。</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w:t>
      </w:r>
      <w:r>
        <w:rPr>
          <w:rFonts w:hint="eastAsia" w:ascii="SimSun" w:hAnsi="SimSun" w:eastAsia="SimSun" w:cs="SimSun"/>
          <w:color w:val="0000ff"/>
          <w:sz w:val="20"/>
        </w:rPr>
        <w:t>终身康复治疗</w:t>
      </w:r>
      <w:r>
        <w:rPr>
          <w:rFonts w:hint="eastAsia" w:ascii="SimSun" w:hAnsi="SimSun" w:eastAsia="SimSun" w:cs="SimSun"/>
          <w:sz w:val="20"/>
        </w:rPr>
        <w:t>：治疗康复治疗应尽早介入，并贯穿整个治疗的始终，要患者长期坚持，终身康复。</w:t>
      </w:r>
    </w:p>
    <w:p>
      <w:pPr>
        <w:autoSpaceDE w:val="false"/>
        <w:autoSpaceDN w:val="false"/>
        <w:spacing w:line="380" w:lineRule="exact"/>
        <w:ind w:left="60"/>
        <w:jc w:val="both"/>
      </w:pPr>
      <w:r>
        <w:rPr>
          <w:rFonts w:hint="eastAsia" w:ascii="SimSun" w:hAnsi="SimSun" w:eastAsia="SimSun" w:cs="SimSun"/>
          <w:b/>
          <w:sz w:val="20"/>
        </w:rPr>
        <w:t>（三）康复治疗的作用</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561" name="shape56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561" o:spid="1583715809424"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562" name="shape56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562" o:spid="1583715809425"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563" name="shape56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563" o:spid="1583715809426"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564" name="shape56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564" o:spid="1583715809426"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2552700</wp:posOffset>
                </wp:positionV>
                <wp:extent cx="1168400" cy="12700"/>
                <wp:effectExtent l="0" t="0" r="22225" b="31115"/>
                <wp:wrapNone/>
                <wp:docPr id="566" name="shape566"/>
                <wp:cNvGraphicFramePr/>
                <a:graphic>
                  <a:graphicData uri="http://schemas.microsoft.com/office/word/2010/wordprocessingShape">
                    <wps:wsp>
                      <wps:cNvSpPr/>
                      <wps:spPr>
                        <a:xfrm>
                          <a:off x="0" y="0"/>
                          <a:ext cx="1168400" cy="12700"/>
                        </a:xfrm>
                        <a:custGeom>
                          <a:avLst/>
                          <a:rect l="l" t="t" r="r" b="b"/>
                          <a:pathLst>
                            <a:path w="1168400" h="12700">
                              <a:moveTo>
                                <a:pt x="4444" y="1904"/>
                              </a:moveTo>
                              <a:lnTo>
                                <a:pt x="115951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68400,12700" style="position:absolute;left:0;top:0;visibility:visible;mso-position-horizontal:absolute;mso-position-horizontal-relative:page;mso-position-vertical:absolute;mso-position-vertical-relative:page;width:92pt;height:1pt;margin-left:66pt;margin-top:201pt;mso-wrap-style:square;z-index:10261264;mso-wrap-distance-left:9pt;mso-wrap-distance-top:0pt;mso-wrap-distance-right:9pt;mso-wrap-distance-bottom:0pt" id="shape566" o:spid="1583715809426" path="m4444,1904l1159510,1904"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2781300</wp:posOffset>
                </wp:positionV>
                <wp:extent cx="1193800" cy="12700"/>
                <wp:effectExtent l="0" t="0" r="22225" b="31115"/>
                <wp:wrapNone/>
                <wp:docPr id="567" name="shape567"/>
                <wp:cNvGraphicFramePr/>
                <a:graphic>
                  <a:graphicData uri="http://schemas.microsoft.com/office/word/2010/wordprocessingShape">
                    <wps:wsp>
                      <wps:cNvSpPr/>
                      <wps:spPr>
                        <a:xfrm>
                          <a:off x="0" y="0"/>
                          <a:ext cx="1193800" cy="12700"/>
                        </a:xfrm>
                        <a:custGeom>
                          <a:avLst/>
                          <a:rect l="l" t="t" r="r" b="b"/>
                          <a:pathLst>
                            <a:path w="1193800" h="12700">
                              <a:moveTo>
                                <a:pt x="4444" y="12700"/>
                              </a:moveTo>
                              <a:lnTo>
                                <a:pt x="1188720"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93800,12700" style="position:absolute;left:0;top:0;visibility:visible;mso-position-horizontal:absolute;mso-position-horizontal-relative:page;mso-position-vertical:absolute;mso-position-vertical-relative:page;width:94pt;height:1pt;margin-left:66pt;margin-top:219pt;mso-wrap-style:square;z-index:10262288;mso-wrap-distance-left:9pt;mso-wrap-distance-top:0pt;mso-wrap-distance-right:9pt;mso-wrap-distance-bottom:0pt" id="shape567" o:spid="1583715809427" path="m4444,12700l1188720,12700"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3263900</wp:posOffset>
                </wp:positionV>
                <wp:extent cx="1168400" cy="12700"/>
                <wp:effectExtent l="0" t="0" r="22225" b="31115"/>
                <wp:wrapNone/>
                <wp:docPr id="568" name="shape568"/>
                <wp:cNvGraphicFramePr/>
                <a:graphic>
                  <a:graphicData uri="http://schemas.microsoft.com/office/word/2010/wordprocessingShape">
                    <wps:wsp>
                      <wps:cNvSpPr/>
                      <wps:spPr>
                        <a:xfrm>
                          <a:off x="0" y="0"/>
                          <a:ext cx="1168400" cy="12700"/>
                        </a:xfrm>
                        <a:custGeom>
                          <a:avLst/>
                          <a:rect l="l" t="t" r="r" b="b"/>
                          <a:pathLst>
                            <a:path w="1168400" h="12700">
                              <a:moveTo>
                                <a:pt x="4444" y="3809"/>
                              </a:moveTo>
                              <a:lnTo>
                                <a:pt x="115951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68400,12700" style="position:absolute;left:0;top:0;visibility:visible;mso-position-horizontal:absolute;mso-position-horizontal-relative:page;mso-position-vertical:absolute;mso-position-vertical-relative:page;width:92pt;height:1pt;margin-left:66pt;margin-top:257pt;mso-wrap-style:square;z-index:10263312;mso-wrap-distance-left:9pt;mso-wrap-distance-top:0pt;mso-wrap-distance-right:9pt;mso-wrap-distance-bottom:0pt" id="shape568" o:spid="1583715809427" path="m4444,3809l1159510,3809"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3505200</wp:posOffset>
                </wp:positionV>
                <wp:extent cx="749300" cy="12700"/>
                <wp:effectExtent l="0" t="0" r="22225" b="31115"/>
                <wp:wrapNone/>
                <wp:docPr id="569" name="shape569"/>
                <wp:cNvGraphicFramePr/>
                <a:graphic>
                  <a:graphicData uri="http://schemas.microsoft.com/office/word/2010/wordprocessingShape">
                    <wps:wsp>
                      <wps:cNvSpPr/>
                      <wps:spPr>
                        <a:xfrm>
                          <a:off x="0" y="0"/>
                          <a:ext cx="749300" cy="12700"/>
                        </a:xfrm>
                        <a:custGeom>
                          <a:avLst/>
                          <a:rect l="l" t="t" r="r" b="b"/>
                          <a:pathLst>
                            <a:path w="749300" h="12700">
                              <a:moveTo>
                                <a:pt x="4444" y="1904"/>
                              </a:moveTo>
                              <a:lnTo>
                                <a:pt x="7372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76pt;mso-wrap-style:square;z-index:10264336;mso-wrap-distance-left:9pt;mso-wrap-distance-top:0pt;mso-wrap-distance-right:9pt;mso-wrap-distance-bottom:0pt" id="shape569" o:spid="1583715809427" path="m4444,1904l737235,1904"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3733800</wp:posOffset>
                </wp:positionV>
                <wp:extent cx="749300" cy="12700"/>
                <wp:effectExtent l="0" t="0" r="22225" b="31115"/>
                <wp:wrapNone/>
                <wp:docPr id="570" name="shape570"/>
                <wp:cNvGraphicFramePr/>
                <a:graphic>
                  <a:graphicData uri="http://schemas.microsoft.com/office/word/2010/wordprocessingShape">
                    <wps:wsp>
                      <wps:cNvSpPr/>
                      <wps:spPr>
                        <a:xfrm>
                          <a:off x="0" y="0"/>
                          <a:ext cx="749300" cy="12700"/>
                        </a:xfrm>
                        <a:custGeom>
                          <a:avLst/>
                          <a:rect l="l" t="t" r="r" b="b"/>
                          <a:pathLst>
                            <a:path w="749300" h="12700">
                              <a:moveTo>
                                <a:pt x="4444" y="9525"/>
                              </a:moveTo>
                              <a:lnTo>
                                <a:pt x="73723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94pt;mso-wrap-style:square;z-index:10265360;mso-wrap-distance-left:9pt;mso-wrap-distance-top:0pt;mso-wrap-distance-right:9pt;mso-wrap-distance-bottom:0pt" id="shape570" o:spid="1583715809428" path="m4444,9525l737235,9525"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3975100</wp:posOffset>
                </wp:positionV>
                <wp:extent cx="749300" cy="12700"/>
                <wp:effectExtent l="0" t="0" r="22225" b="31115"/>
                <wp:wrapNone/>
                <wp:docPr id="571" name="shape571"/>
                <wp:cNvGraphicFramePr/>
                <a:graphic>
                  <a:graphicData uri="http://schemas.microsoft.com/office/word/2010/wordprocessingShape">
                    <wps:wsp>
                      <wps:cNvSpPr/>
                      <wps:spPr>
                        <a:xfrm>
                          <a:off x="0" y="0"/>
                          <a:ext cx="749300" cy="12700"/>
                        </a:xfrm>
                        <a:custGeom>
                          <a:avLst/>
                          <a:rect l="l" t="t" r="r" b="b"/>
                          <a:pathLst>
                            <a:path w="749300" h="12700">
                              <a:moveTo>
                                <a:pt x="4444" y="7619"/>
                              </a:moveTo>
                              <a:lnTo>
                                <a:pt x="737235"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313pt;mso-wrap-style:square;z-index:10266384;mso-wrap-distance-left:9pt;mso-wrap-distance-top:0pt;mso-wrap-distance-right:9pt;mso-wrap-distance-bottom:0pt" id="shape571" o:spid="1583715809428" path="m4444,7619l737235,7619"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4216400</wp:posOffset>
                </wp:positionV>
                <wp:extent cx="1282700" cy="12700"/>
                <wp:effectExtent l="0" t="0" r="22225" b="31115"/>
                <wp:wrapNone/>
                <wp:docPr id="572" name="shape572"/>
                <wp:cNvGraphicFramePr/>
                <a:graphic>
                  <a:graphicData uri="http://schemas.microsoft.com/office/word/2010/wordprocessingShape">
                    <wps:wsp>
                      <wps:cNvSpPr/>
                      <wps:spPr>
                        <a:xfrm>
                          <a:off x="0" y="0"/>
                          <a:ext cx="1282700" cy="12700"/>
                        </a:xfrm>
                        <a:custGeom>
                          <a:avLst/>
                          <a:rect l="l" t="t" r="r" b="b"/>
                          <a:pathLst>
                            <a:path w="1282700" h="12700">
                              <a:moveTo>
                                <a:pt x="4444" y="3809"/>
                              </a:moveTo>
                              <a:lnTo>
                                <a:pt x="127063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332pt;mso-wrap-style:square;z-index:10267408;mso-wrap-distance-left:9pt;mso-wrap-distance-top:0pt;mso-wrap-distance-right:9pt;mso-wrap-distance-bottom:0pt" id="shape572" o:spid="1583715809428" path="m4444,3809l1270635,3809"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4445000</wp:posOffset>
                </wp:positionV>
                <wp:extent cx="736600" cy="12700"/>
                <wp:effectExtent l="0" t="0" r="22225" b="31115"/>
                <wp:wrapNone/>
                <wp:docPr id="573" name="shape573"/>
                <wp:cNvGraphicFramePr/>
                <a:graphic>
                  <a:graphicData uri="http://schemas.microsoft.com/office/word/2010/wordprocessingShape">
                    <wps:wsp>
                      <wps:cNvSpPr/>
                      <wps:spPr>
                        <a:xfrm>
                          <a:off x="0" y="0"/>
                          <a:ext cx="736600" cy="12700"/>
                        </a:xfrm>
                        <a:custGeom>
                          <a:avLst/>
                          <a:rect l="l" t="t" r="r" b="b"/>
                          <a:pathLst>
                            <a:path w="736600" h="12700">
                              <a:moveTo>
                                <a:pt x="4444" y="11429"/>
                              </a:moveTo>
                              <a:lnTo>
                                <a:pt x="729614"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36600,12700" style="position:absolute;left:0;top:0;visibility:visible;mso-position-horizontal:absolute;mso-position-horizontal-relative:page;mso-position-vertical:absolute;mso-position-vertical-relative:page;width:58pt;height:1pt;margin-left:66pt;margin-top:350pt;mso-wrap-style:square;z-index:10268432;mso-wrap-distance-left:9pt;mso-wrap-distance-top:0pt;mso-wrap-distance-right:9pt;mso-wrap-distance-bottom:0pt" id="shape573" o:spid="1583715809429" path="m4444,11429l729614,1142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574" name="image574" descr=""/>
            <wp:cNvGraphicFramePr>
              <a:graphicFrameLocks noChangeAspect="true"/>
            </wp:cNvGraphicFramePr>
            <a:graphic>
              <a:graphicData uri="http://schemas.openxmlformats.org/drawingml/2006/picture">
                <pic:pic>
                  <pic:nvPicPr>
                    <pic:cNvPr id="574" name="image574"/>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、预防或矫正继发性功能障碍。</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、强化肢体的代偿功能。</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、利用代偿方法提高疾患系统的功能。</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、利用矫形器，适应性器械装置增进功能。</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、调整患者生活和职业环境。</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、应用心理疗法，改善患者行为表现以提高患者的学习效果。</w:t>
      </w:r>
    </w:p>
    <w:p>
      <w:pPr>
        <w:autoSpaceDE w:val="false"/>
        <w:autoSpaceDN w:val="false"/>
        <w:spacing w:line="380" w:lineRule="exact"/>
        <w:ind w:left="60"/>
        <w:jc w:val="both"/>
      </w:pPr>
      <w:r>
        <w:rPr>
          <w:rFonts w:hint="eastAsia" w:ascii="SimSun" w:hAnsi="SimSun" w:eastAsia="SimSun" w:cs="SimSun"/>
          <w:b/>
          <w:sz w:val="20"/>
        </w:rPr>
        <w:t>（四）康复治疗常用手段</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、物理治疗（</w:t>
      </w:r>
      <w:r>
        <w:rPr>
          <w:rFonts w:hint="eastAsia" w:ascii="Times New Roman" w:hAnsi="Times New Roman" w:eastAsia="Times New Roman" w:cs="Times New Roman"/>
          <w:color w:val="0000ff"/>
          <w:sz w:val="20"/>
        </w:rPr>
        <w:t>PT</w:t>
      </w:r>
      <w:r>
        <w:rPr>
          <w:rFonts w:hint="eastAsia" w:ascii="SimSun" w:hAnsi="SimSun" w:eastAsia="SimSun" w:cs="SimSun"/>
          <w:color w:val="0000ff"/>
          <w:sz w:val="20"/>
        </w:rPr>
        <w:t>）</w:t>
      </w:r>
      <w:r>
        <w:rPr>
          <w:rFonts w:hint="eastAsia" w:ascii="SimSun" w:hAnsi="SimSun" w:eastAsia="SimSun" w:cs="SimSun"/>
          <w:sz w:val="20"/>
        </w:rPr>
        <w:t>：运动疗法（是其核心部分）、物理因子治疗。</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、作业治疗（</w:t>
      </w:r>
      <w:r>
        <w:rPr>
          <w:rFonts w:hint="eastAsia" w:ascii="Times New Roman" w:hAnsi="Times New Roman" w:eastAsia="Times New Roman" w:cs="Times New Roman"/>
          <w:color w:val="0000ff"/>
          <w:sz w:val="20"/>
        </w:rPr>
        <w:t>OT</w:t>
      </w:r>
      <w:r>
        <w:rPr>
          <w:rFonts w:hint="eastAsia" w:ascii="SimSun" w:hAnsi="SimSun" w:eastAsia="SimSun" w:cs="SimSun"/>
          <w:color w:val="0000ff"/>
          <w:sz w:val="20"/>
        </w:rPr>
        <w:t>）</w:t>
      </w:r>
      <w:r>
        <w:rPr>
          <w:rFonts w:hint="eastAsia" w:ascii="SimSun" w:hAnsi="SimSun" w:eastAsia="SimSun" w:cs="SimSun"/>
          <w:sz w:val="20"/>
        </w:rPr>
        <w:t>：针对病伤残者的功能障碍指导患者参与选择性、功能性活动的治疗方法。如选择制陶、工艺品制作改善双手功能，包括认知训练、感觉统合训练、康复环境设计。</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、语言治疗（</w:t>
      </w:r>
      <w:r>
        <w:rPr>
          <w:rFonts w:hint="eastAsia" w:ascii="Times New Roman" w:hAnsi="Times New Roman" w:eastAsia="Times New Roman" w:cs="Times New Roman"/>
          <w:color w:val="0000ff"/>
          <w:sz w:val="20"/>
        </w:rPr>
        <w:t>ST</w:t>
      </w:r>
      <w:r>
        <w:rPr>
          <w:rFonts w:hint="eastAsia" w:ascii="SimSun" w:hAnsi="SimSun" w:eastAsia="SimSun" w:cs="SimSun"/>
          <w:color w:val="0000ff"/>
          <w:sz w:val="20"/>
        </w:rPr>
        <w:t>）</w:t>
      </w:r>
      <w:r>
        <w:rPr>
          <w:rFonts w:hint="eastAsia" w:ascii="SimSun" w:hAnsi="SimSun" w:eastAsia="SimSun" w:cs="SimSun"/>
          <w:sz w:val="20"/>
        </w:rPr>
        <w:t>：针对失语症、言语发育迟缓、口吃。</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、心理治疗</w:t>
      </w:r>
      <w:r>
        <w:rPr>
          <w:rFonts w:hint="eastAsia" w:ascii="SimSun" w:hAnsi="SimSun" w:eastAsia="SimSun" w:cs="SimSun"/>
          <w:sz w:val="20"/>
        </w:rPr>
        <w:t>：精神支持疗法，暗示治疗、催眠疗法、行为疗法、音乐疗法等。</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、康复护理</w:t>
      </w:r>
      <w:r>
        <w:rPr>
          <w:rFonts w:hint="eastAsia" w:ascii="SimSun" w:hAnsi="SimSun" w:eastAsia="SimSun" w:cs="SimSun"/>
          <w:sz w:val="20"/>
        </w:rPr>
        <w:t>：良好体位的摆放、肢体被动运动、自助具的辅助。</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、康复工程</w:t>
      </w:r>
      <w:r>
        <w:rPr>
          <w:rFonts w:hint="eastAsia" w:ascii="SimSun" w:hAnsi="SimSun" w:eastAsia="SimSun" w:cs="SimSun"/>
          <w:sz w:val="20"/>
        </w:rPr>
        <w:t>：研制功能代偿性用品、康复评定设备和训练器械。</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7</w:t>
      </w:r>
      <w:r>
        <w:rPr>
          <w:rFonts w:hint="eastAsia" w:ascii="SimSun" w:hAnsi="SimSun" w:eastAsia="SimSun" w:cs="SimSun"/>
          <w:color w:val="0000ff"/>
          <w:sz w:val="20"/>
        </w:rPr>
        <w:t>、中国传统医学康复</w:t>
      </w:r>
      <w:r>
        <w:rPr>
          <w:rFonts w:hint="eastAsia" w:ascii="SimSun" w:hAnsi="SimSun" w:eastAsia="SimSun" w:cs="SimSun"/>
          <w:sz w:val="20"/>
        </w:rPr>
        <w:t>：推拿、按摩、太极拳、针灸、气功等。</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8</w:t>
      </w:r>
      <w:r>
        <w:rPr>
          <w:rFonts w:hint="eastAsia" w:ascii="SimSun" w:hAnsi="SimSun" w:eastAsia="SimSun" w:cs="SimSun"/>
          <w:color w:val="0000ff"/>
          <w:sz w:val="20"/>
        </w:rPr>
        <w:t>、社会工作</w:t>
      </w:r>
      <w:r>
        <w:rPr>
          <w:rFonts w:hint="eastAsia" w:ascii="SimSun" w:hAnsi="SimSun" w:eastAsia="SimSun" w:cs="SimSun"/>
          <w:sz w:val="20"/>
        </w:rPr>
        <w:t>：对患者进行系统评定，加强患者适应社会的能力，与社会福利、服务、保险、救济部门联系帮助患者解决康复费用，解决患者出院后存在的困难。</w:t>
      </w:r>
    </w:p>
    <w:p>
      <w:pPr>
        <w:autoSpaceDE w:val="false"/>
        <w:autoSpaceDN w:val="false"/>
        <w:spacing w:line="380" w:lineRule="exact"/>
        <w:ind w:left="480"/>
        <w:jc w:val="both"/>
      </w:pPr>
      <w:r>
        <w:rPr>
          <w:rFonts w:hint="eastAsia" w:ascii="SimSun" w:hAnsi="SimSun" w:eastAsia="SimSun" w:cs="SimSun"/>
          <w:b/>
          <w:sz w:val="20"/>
        </w:rPr>
        <w:t>第十一章 康复医学基础知识</w:t>
      </w:r>
    </w:p>
    <w:p>
      <w:pPr>
        <w:autoSpaceDE w:val="false"/>
        <w:autoSpaceDN w:val="false"/>
        <w:spacing w:line="360" w:lineRule="exact"/>
        <w:ind w:left="480"/>
        <w:jc w:val="both"/>
      </w:pPr>
      <w:r>
        <w:rPr>
          <w:rFonts w:hint="eastAsia" w:ascii="SimSun" w:hAnsi="SimSun" w:eastAsia="SimSun" w:cs="SimSun"/>
          <w:b/>
          <w:sz w:val="20"/>
        </w:rPr>
        <w:t>第四节 康复治疗技术</w:t>
      </w:r>
    </w:p>
    <w:p>
      <w:pPr>
        <w:autoSpaceDE w:val="false"/>
        <w:autoSpaceDN w:val="false"/>
        <w:spacing w:line="380" w:lineRule="exact"/>
        <w:ind w:left="480"/>
        <w:jc w:val="both"/>
      </w:pPr>
      <w:r>
        <w:rPr>
          <w:rFonts w:hint="eastAsia" w:ascii="SimSun" w:hAnsi="SimSun" w:eastAsia="SimSun" w:cs="SimSun"/>
          <w:sz w:val="20"/>
        </w:rPr>
        <w:t>一、维持或扩大关节活动范围的康复治疗</w:t>
      </w:r>
    </w:p>
    <w:p>
      <w:pPr>
        <w:autoSpaceDE w:val="false"/>
        <w:autoSpaceDN w:val="false"/>
        <w:spacing w:line="380" w:lineRule="exact"/>
        <w:ind w:left="480"/>
        <w:jc w:val="both"/>
      </w:pPr>
      <w:r>
        <w:rPr>
          <w:rFonts w:hint="eastAsia" w:ascii="SimSun" w:hAnsi="SimSun" w:eastAsia="SimSun" w:cs="SimSun"/>
          <w:sz w:val="20"/>
        </w:rPr>
        <w:t>二、增强肌力和肌肉耐力的康复治疗</w:t>
      </w:r>
    </w:p>
    <w:p>
      <w:pPr>
        <w:autoSpaceDE w:val="false"/>
        <w:autoSpaceDN w:val="false"/>
        <w:spacing w:line="360" w:lineRule="exact"/>
        <w:ind w:left="480"/>
        <w:jc w:val="both"/>
      </w:pPr>
      <w:r>
        <w:rPr>
          <w:rFonts w:hint="eastAsia" w:ascii="SimSun" w:hAnsi="SimSun" w:eastAsia="SimSun" w:cs="SimSun"/>
          <w:sz w:val="20"/>
        </w:rPr>
        <w:t>三、恢复平衡能力的康复治疗</w:t>
      </w:r>
    </w:p>
    <w:p>
      <w:pPr>
        <w:autoSpaceDE w:val="false"/>
        <w:autoSpaceDN w:val="false"/>
        <w:spacing w:line="380" w:lineRule="exact"/>
        <w:ind w:left="480"/>
        <w:jc w:val="both"/>
      </w:pPr>
      <w:r>
        <w:rPr>
          <w:rFonts w:hint="eastAsia" w:ascii="SimSun" w:hAnsi="SimSun" w:eastAsia="SimSun" w:cs="SimSun"/>
          <w:sz w:val="20"/>
        </w:rPr>
        <w:t>四、改善协调攻能的康复治疗</w:t>
      </w:r>
    </w:p>
    <w:p>
      <w:pPr>
        <w:autoSpaceDE w:val="false"/>
        <w:autoSpaceDN w:val="false"/>
        <w:spacing w:line="380" w:lineRule="exact"/>
        <w:ind w:left="480"/>
        <w:jc w:val="both"/>
      </w:pPr>
      <w:r>
        <w:rPr>
          <w:rFonts w:hint="eastAsia" w:ascii="SimSun" w:hAnsi="SimSun" w:eastAsia="SimSun" w:cs="SimSun"/>
          <w:sz w:val="20"/>
        </w:rPr>
        <w:t>五、矫正步态的康复治疗</w:t>
      </w:r>
    </w:p>
    <w:p>
      <w:pPr>
        <w:autoSpaceDE w:val="false"/>
        <w:autoSpaceDN w:val="false"/>
        <w:spacing w:line="380" w:lineRule="exact"/>
        <w:ind w:left="480"/>
        <w:jc w:val="both"/>
      </w:pPr>
      <w:r>
        <w:rPr>
          <w:rFonts w:hint="eastAsia" w:ascii="SimSun" w:hAnsi="SimSun" w:eastAsia="SimSun" w:cs="SimSun"/>
          <w:sz w:val="20"/>
        </w:rPr>
        <w:t>六、增强心肺攻能的康复治疗</w:t>
      </w:r>
    </w:p>
    <w:p>
      <w:pPr>
        <w:autoSpaceDE w:val="false"/>
        <w:autoSpaceDN w:val="false"/>
        <w:spacing w:line="360" w:lineRule="exact"/>
        <w:ind w:left="480"/>
        <w:jc w:val="both"/>
      </w:pPr>
      <w:r>
        <w:rPr>
          <w:rFonts w:hint="eastAsia" w:ascii="SimSun" w:hAnsi="SimSun" w:eastAsia="SimSun" w:cs="SimSun"/>
          <w:sz w:val="20"/>
        </w:rPr>
        <w:t>七、促进运动功能恢复的神经生理学疗法</w:t>
      </w:r>
    </w:p>
    <w:p>
      <w:pPr>
        <w:autoSpaceDE w:val="false"/>
        <w:autoSpaceDN w:val="false"/>
        <w:spacing w:line="380" w:lineRule="exact"/>
        <w:ind w:left="480"/>
        <w:jc w:val="both"/>
      </w:pPr>
      <w:r>
        <w:rPr>
          <w:rFonts w:hint="eastAsia" w:ascii="SimSun" w:hAnsi="SimSun" w:eastAsia="SimSun" w:cs="SimSun"/>
          <w:sz w:val="20"/>
        </w:rPr>
        <w:t>八、改善日常生活活动攻能的康复治疗</w:t>
      </w:r>
    </w:p>
    <w:p>
      <w:pPr>
        <w:autoSpaceDE w:val="false"/>
        <w:autoSpaceDN w:val="false"/>
        <w:spacing w:line="380" w:lineRule="exact"/>
        <w:ind w:left="60"/>
        <w:jc w:val="both"/>
      </w:pPr>
      <w:r>
        <w:rPr>
          <w:rFonts w:hint="eastAsia" w:ascii="SimSun" w:hAnsi="SimSun" w:eastAsia="SimSun" w:cs="SimSun"/>
          <w:b/>
          <w:sz w:val="20"/>
        </w:rPr>
        <w:t>一、维持或扩大关节活动范围康复治疗</w:t>
      </w:r>
    </w:p>
    <w:p>
      <w:pPr>
        <w:autoSpaceDE w:val="false"/>
        <w:autoSpaceDN w:val="false"/>
        <w:spacing w:line="360" w:lineRule="exact"/>
        <w:ind w:left="60" w:right="0" w:firstLine="420"/>
        <w:jc w:val="both"/>
      </w:pPr>
      <w:r>
        <w:rPr>
          <w:rFonts w:hint="eastAsia" w:ascii="SimSun" w:hAnsi="SimSun" w:eastAsia="SimSun" w:cs="SimSun"/>
          <w:sz w:val="20"/>
        </w:rPr>
        <w:t>主要是以维持或扩大正常或现存的关节活动范围，防止因关节挛缩或肌肉痉挛等多种因素引起的各种关节功能障碍为目的，借助他人、器械或自我肢体辅助来完成的一种治疗方法。</w:t>
      </w:r>
    </w:p>
    <w:p>
      <w:pPr>
        <w:autoSpaceDE w:val="false"/>
        <w:autoSpaceDN w:val="false"/>
        <w:spacing w:line="380" w:lineRule="exact"/>
        <w:ind w:left="480"/>
        <w:jc w:val="both"/>
      </w:pPr>
      <w:r>
        <w:rPr>
          <w:rFonts w:hint="eastAsia" w:ascii="SimSun" w:hAnsi="SimSun" w:eastAsia="SimSun" w:cs="SimSun"/>
          <w:sz w:val="20"/>
        </w:rPr>
        <w:t>常用的方法：</w:t>
      </w:r>
    </w:p>
    <w:p>
      <w:pPr>
        <w:autoSpaceDE w:val="false"/>
        <w:autoSpaceDN w:val="false"/>
        <w:spacing w:line="360" w:lineRule="exact"/>
        <w:ind w:left="60" w:right="0" w:firstLine="420"/>
        <w:jc w:val="both"/>
      </w:pPr>
      <w:r>
        <w:rPr>
          <w:rFonts w:hint="eastAsia" w:ascii="SimSun" w:hAnsi="SimSun" w:eastAsia="SimSun" w:cs="SimSun"/>
          <w:sz w:val="20"/>
        </w:rPr>
        <w:t>通过保持肢体的良好体位、定时进行体位转换、被动运动、徒手体操、或利用器械扩大关节活动范围；通过缓慢牵引缓解肌肉痉挛从而扩大关节活动范围。</w:t>
      </w:r>
    </w:p>
    <w:p>
      <w:pPr>
        <w:autoSpaceDE w:val="false"/>
        <w:autoSpaceDN w:val="false"/>
        <w:spacing w:line="380" w:lineRule="exact"/>
        <w:ind w:left="60"/>
        <w:jc w:val="both"/>
      </w:pPr>
      <w:r>
        <w:rPr>
          <w:rFonts w:hint="eastAsia" w:ascii="SimSun" w:hAnsi="SimSun" w:eastAsia="SimSun" w:cs="SimSun"/>
          <w:b/>
          <w:sz w:val="20"/>
        </w:rPr>
        <w:t>二、增强肌力和肌肉耐力的康复治疗</w:t>
      </w:r>
    </w:p>
    <w:p>
      <w:pPr>
        <w:autoSpaceDE w:val="false"/>
        <w:autoSpaceDN w:val="false"/>
        <w:spacing w:line="360" w:lineRule="exact"/>
        <w:ind w:left="60" w:right="0" w:firstLine="420"/>
        <w:jc w:val="both"/>
      </w:pPr>
      <w:r>
        <w:rPr>
          <w:rFonts w:hint="eastAsia" w:ascii="SimSun" w:hAnsi="SimSun" w:eastAsia="SimSun" w:cs="SimSun"/>
          <w:sz w:val="20"/>
        </w:rPr>
        <w:t>增强肌力和肌肉耐力的训练统称为力量训练，增强肌力是通过训练加强肌肉进行最大力量的收缩的能力，肌肉耐力的训练指通过训练加强肌肉持续收缩进行某项特定任务的能力，其大小可以从收缩到出现疲劳时已经收缩的总次数来或经历的时间来衡量。</w:t>
      </w:r>
    </w:p>
    <w:p>
      <w:pPr>
        <w:autoSpaceDE w:val="false"/>
        <w:autoSpaceDN w:val="false"/>
        <w:spacing w:line="380" w:lineRule="exact"/>
        <w:ind w:left="480"/>
        <w:jc w:val="both"/>
      </w:pPr>
      <w:r>
        <w:rPr>
          <w:rFonts w:hint="eastAsia" w:ascii="SimSun" w:hAnsi="SimSun" w:eastAsia="SimSun" w:cs="SimSun"/>
          <w:sz w:val="20"/>
        </w:rPr>
        <w:t>常用方法：</w:t>
      </w:r>
    </w:p>
    <w:p>
      <w:pPr>
        <w:autoSpaceDE w:val="false"/>
        <w:autoSpaceDN w:val="false"/>
        <w:spacing w:line="380" w:lineRule="exact"/>
        <w:ind w:left="480"/>
        <w:jc w:val="both"/>
      </w:pPr>
      <w:r>
        <w:rPr>
          <w:rFonts w:hint="eastAsia" w:ascii="SimSun" w:hAnsi="SimSun" w:eastAsia="SimSun" w:cs="SimSun"/>
          <w:sz w:val="20"/>
        </w:rPr>
        <w:t>按照肌力大小的分类：有辅助训练，主动训练，抗阻训练、渐进抗阻力训练，</w:t>
      </w:r>
      <w:r>
        <w:rPr>
          <w:rFonts w:hint="eastAsia" w:ascii="Times New Roman" w:hAnsi="Times New Roman" w:eastAsia="Times New Roman" w:cs="Times New Roman"/>
          <w:sz w:val="20"/>
        </w:rPr>
        <w:t>1-3</w:t>
      </w:r>
      <w:r>
        <w:rPr>
          <w:rFonts w:hint="eastAsia" w:ascii="SimSun" w:hAnsi="SimSun" w:eastAsia="SimSun" w:cs="SimSun"/>
          <w:sz w:val="20"/>
        </w:rPr>
        <w:t xml:space="preserve"> 级的肌力时，采用辅助</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575" name="shape575"/>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575" o:spid="1583715809497"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576" name="shape576"/>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576" o:spid="1583715809498"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577" name="shape577"/>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577" o:spid="1583715809499"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578" name="shape578"/>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578" o:spid="1583715809500"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580" name="image580" descr=""/>
            <wp:cNvGraphicFramePr>
              <a:graphicFrameLocks noChangeAspect="true"/>
            </wp:cNvGraphicFramePr>
            <a:graphic>
              <a:graphicData uri="http://schemas.openxmlformats.org/drawingml/2006/picture">
                <pic:pic>
                  <pic:nvPicPr>
                    <pic:cNvPr id="580" name="image58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训练，</w:t>
      </w:r>
      <w:r>
        <w:rPr>
          <w:rFonts w:hint="eastAsia" w:ascii="Times New Roman" w:hAnsi="Times New Roman" w:eastAsia="Times New Roman" w:cs="Times New Roman"/>
          <w:sz w:val="20"/>
        </w:rPr>
        <w:t>3</w:t>
      </w:r>
      <w:r>
        <w:rPr>
          <w:rFonts w:hint="eastAsia" w:ascii="SimSun" w:hAnsi="SimSun" w:eastAsia="SimSun" w:cs="SimSun"/>
          <w:sz w:val="20"/>
        </w:rPr>
        <w:t>级以上肌力，可进行主动训练，</w:t>
      </w:r>
      <w:r>
        <w:rPr>
          <w:rFonts w:hint="eastAsia" w:ascii="Times New Roman" w:hAnsi="Times New Roman" w:eastAsia="Times New Roman" w:cs="Times New Roman"/>
          <w:sz w:val="20"/>
        </w:rPr>
        <w:t>4-5</w:t>
      </w:r>
      <w:r>
        <w:rPr>
          <w:rFonts w:hint="eastAsia" w:ascii="SimSun" w:hAnsi="SimSun" w:eastAsia="SimSun" w:cs="SimSun"/>
          <w:sz w:val="20"/>
        </w:rPr>
        <w:t>级时，可进行抗阻训练。</w:t>
      </w:r>
    </w:p>
    <w:p>
      <w:pPr>
        <w:autoSpaceDE w:val="false"/>
        <w:autoSpaceDN w:val="false"/>
        <w:spacing w:line="380" w:lineRule="exact"/>
        <w:ind w:left="480"/>
        <w:jc w:val="both"/>
      </w:pPr>
      <w:r>
        <w:rPr>
          <w:rFonts w:hint="eastAsia" w:ascii="SimSun" w:hAnsi="SimSun" w:eastAsia="SimSun" w:cs="SimSun"/>
          <w:sz w:val="20"/>
        </w:rPr>
        <w:t>按照不同肌肉收缩的方式：等长训练、等张训练、和等速训练。</w:t>
      </w:r>
    </w:p>
    <w:p>
      <w:pPr>
        <w:autoSpaceDE w:val="false"/>
        <w:autoSpaceDN w:val="false"/>
        <w:spacing w:line="380" w:lineRule="exact"/>
        <w:ind w:left="60"/>
        <w:jc w:val="both"/>
      </w:pPr>
      <w:r>
        <w:rPr>
          <w:rFonts w:hint="eastAsia" w:ascii="SimSun" w:hAnsi="SimSun" w:eastAsia="SimSun" w:cs="SimSun"/>
          <w:b/>
          <w:sz w:val="20"/>
        </w:rPr>
        <w:t>三、恢复平衡能力的训练</w:t>
      </w:r>
    </w:p>
    <w:p>
      <w:pPr>
        <w:autoSpaceDE w:val="false"/>
        <w:autoSpaceDN w:val="false"/>
        <w:spacing w:line="360" w:lineRule="exact"/>
        <w:ind w:left="60" w:right="0" w:firstLine="420"/>
        <w:jc w:val="both"/>
      </w:pPr>
      <w:r>
        <w:rPr>
          <w:rFonts w:hint="eastAsia" w:ascii="SimSun" w:hAnsi="SimSun" w:eastAsia="SimSun" w:cs="SimSun"/>
          <w:sz w:val="20"/>
        </w:rPr>
        <w:t>是为提高患者平衡能力所采取的各种平衡的训练。能激发姿势反射加强前庭器官的稳定性，从而改善平衡功能。</w:t>
      </w:r>
    </w:p>
    <w:p>
      <w:pPr>
        <w:autoSpaceDE w:val="false"/>
        <w:autoSpaceDN w:val="false"/>
        <w:spacing w:line="380" w:lineRule="exact"/>
        <w:ind w:left="480"/>
        <w:jc w:val="both"/>
      </w:pPr>
      <w:r>
        <w:rPr>
          <w:rFonts w:hint="eastAsia" w:ascii="SimSun" w:hAnsi="SimSun" w:eastAsia="SimSun" w:cs="SimSun"/>
          <w:sz w:val="20"/>
        </w:rPr>
        <w:t>常用方法：</w:t>
      </w:r>
    </w:p>
    <w:p>
      <w:pPr>
        <w:autoSpaceDE w:val="false"/>
        <w:autoSpaceDN w:val="false"/>
        <w:spacing w:line="360" w:lineRule="exact"/>
        <w:ind w:left="60" w:right="0" w:firstLine="420"/>
        <w:jc w:val="both"/>
      </w:pPr>
      <w:r>
        <w:rPr>
          <w:rFonts w:hint="eastAsia" w:ascii="SimSun" w:hAnsi="SimSun" w:eastAsia="SimSun" w:cs="SimSun"/>
          <w:sz w:val="20"/>
        </w:rPr>
        <w:t>按照体位：仰卧位训练，前臂支撑下俯卧位训练、肘膝跪位训练，双膝或单膝跪位训练，坐位训练（长坐位平衡训练，端坐位平衡训练）和站立位平衡训练。</w:t>
      </w:r>
    </w:p>
    <w:p>
      <w:pPr>
        <w:autoSpaceDE w:val="false"/>
        <w:autoSpaceDN w:val="false"/>
        <w:spacing w:line="380" w:lineRule="exact"/>
        <w:ind w:left="60" w:right="0" w:firstLine="420"/>
        <w:jc w:val="both"/>
      </w:pPr>
      <w:r>
        <w:rPr>
          <w:rFonts w:hint="eastAsia" w:ascii="SimSun" w:hAnsi="SimSun" w:eastAsia="SimSun" w:cs="SimSun"/>
          <w:sz w:val="20"/>
        </w:rPr>
        <w:t>按照平衡类型：静态平衡训练、自动态平衡训练和他动态平衡训练，同时可以利用平衡木、平衡板或窄道来辅助练习。</w:t>
      </w:r>
    </w:p>
    <w:p>
      <w:pPr>
        <w:autoSpaceDE w:val="false"/>
        <w:autoSpaceDN w:val="false"/>
        <w:spacing w:line="360" w:lineRule="exact"/>
        <w:ind w:left="60"/>
        <w:jc w:val="both"/>
      </w:pPr>
      <w:r>
        <w:rPr>
          <w:rFonts w:hint="eastAsia" w:ascii="SimSun" w:hAnsi="SimSun" w:eastAsia="SimSun" w:cs="SimSun"/>
          <w:b/>
          <w:sz w:val="20"/>
        </w:rPr>
        <w:t>四、改善协调功能的康复治疗</w:t>
      </w:r>
    </w:p>
    <w:p>
      <w:pPr>
        <w:autoSpaceDE w:val="false"/>
        <w:autoSpaceDN w:val="false"/>
        <w:spacing w:line="380" w:lineRule="exact"/>
        <w:ind w:left="60" w:right="20" w:firstLine="420"/>
        <w:jc w:val="both"/>
      </w:pPr>
      <w:r>
        <w:rPr>
          <w:rFonts w:hint="eastAsia" w:ascii="SimSun" w:hAnsi="SimSun" w:eastAsia="SimSun" w:cs="SimSun"/>
          <w:sz w:val="20"/>
        </w:rPr>
        <w:t>协调训练是指让患者在意识控制下训练，在神经系统中形成预定程序自动的多块肌肉协调运动的记忆印迹，从而使患者能够随意控制所产生的动作更迅速、更准确、更有力。</w:t>
      </w:r>
    </w:p>
    <w:p>
      <w:pPr>
        <w:autoSpaceDE w:val="false"/>
        <w:autoSpaceDN w:val="false"/>
        <w:spacing w:line="380" w:lineRule="exact"/>
        <w:ind w:left="480"/>
        <w:jc w:val="both"/>
      </w:pPr>
      <w:r>
        <w:rPr>
          <w:rFonts w:hint="eastAsia" w:ascii="SimSun" w:hAnsi="SimSun" w:eastAsia="SimSun" w:cs="SimSun"/>
          <w:sz w:val="20"/>
        </w:rPr>
        <w:t>常用的方法：</w:t>
      </w:r>
    </w:p>
    <w:p>
      <w:pPr>
        <w:autoSpaceDE w:val="false"/>
        <w:autoSpaceDN w:val="false"/>
        <w:spacing w:line="360" w:lineRule="exact"/>
        <w:ind w:left="480"/>
        <w:jc w:val="both"/>
      </w:pPr>
      <w:r>
        <w:rPr>
          <w:rFonts w:hint="eastAsia" w:ascii="SimSun" w:hAnsi="SimSun" w:eastAsia="SimSun" w:cs="SimSun"/>
          <w:sz w:val="20"/>
        </w:rPr>
        <w:t>单块肌肉训练法、多块肌肉协调动作的训练。</w:t>
      </w:r>
    </w:p>
    <w:p>
      <w:pPr>
        <w:autoSpaceDE w:val="false"/>
        <w:autoSpaceDN w:val="false"/>
        <w:spacing w:line="380" w:lineRule="exact"/>
        <w:ind w:left="480"/>
        <w:jc w:val="both"/>
      </w:pPr>
      <w:r>
        <w:rPr>
          <w:rFonts w:hint="eastAsia" w:ascii="SimSun" w:hAnsi="SimSun" w:eastAsia="SimSun" w:cs="SimSun"/>
          <w:sz w:val="20"/>
        </w:rPr>
        <w:t>根据患者不同情况可采取上下肢协调，左右侧协调、速度协调、位相协调等训练。</w:t>
      </w:r>
    </w:p>
    <w:p>
      <w:pPr>
        <w:autoSpaceDE w:val="false"/>
        <w:autoSpaceDN w:val="false"/>
        <w:spacing w:line="380" w:lineRule="exact"/>
        <w:ind w:left="60"/>
        <w:jc w:val="both"/>
      </w:pPr>
      <w:r>
        <w:rPr>
          <w:rFonts w:hint="eastAsia" w:ascii="SimSun" w:hAnsi="SimSun" w:eastAsia="SimSun" w:cs="SimSun"/>
          <w:b/>
          <w:sz w:val="20"/>
        </w:rPr>
        <w:t>五、矫正步态的康复治疗</w:t>
      </w:r>
    </w:p>
    <w:p>
      <w:pPr>
        <w:autoSpaceDE w:val="false"/>
        <w:autoSpaceDN w:val="false"/>
        <w:spacing w:line="360" w:lineRule="exact"/>
        <w:ind w:left="60" w:right="0" w:firstLine="420"/>
        <w:jc w:val="both"/>
      </w:pPr>
      <w:r>
        <w:rPr>
          <w:rFonts w:hint="eastAsia" w:ascii="SimSun" w:hAnsi="SimSun" w:eastAsia="SimSun" w:cs="SimSun"/>
          <w:sz w:val="20"/>
        </w:rPr>
        <w:t>步行训练指恢复独立或者辅助步行能力的训练方法，原则以步态分析为依据，将患者异常步态的关键环节作为训练重点，同时注重下肢关节、肌肉、平衡能力等训练，可适当使用矫形器等辅助工具。</w:t>
      </w:r>
    </w:p>
    <w:p>
      <w:pPr>
        <w:autoSpaceDE w:val="false"/>
        <w:autoSpaceDN w:val="false"/>
        <w:spacing w:line="380" w:lineRule="exact"/>
        <w:ind w:left="480"/>
        <w:jc w:val="both"/>
      </w:pPr>
      <w:r>
        <w:rPr>
          <w:rFonts w:hint="eastAsia" w:ascii="SimSun" w:hAnsi="SimSun" w:eastAsia="SimSun" w:cs="SimSun"/>
          <w:sz w:val="20"/>
        </w:rPr>
        <w:t>常用方法：</w:t>
      </w:r>
    </w:p>
    <w:p>
      <w:pPr>
        <w:autoSpaceDE w:val="false"/>
        <w:autoSpaceDN w:val="false"/>
        <w:spacing w:line="360" w:lineRule="exact"/>
        <w:ind w:left="60" w:right="0" w:firstLine="420"/>
        <w:jc w:val="both"/>
      </w:pPr>
      <w:r>
        <w:rPr>
          <w:rFonts w:hint="eastAsia" w:ascii="SimSun" w:hAnsi="SimSun" w:eastAsia="SimSun" w:cs="SimSun"/>
          <w:sz w:val="20"/>
        </w:rPr>
        <w:t>根据患者不同情况可以原地迈步练习，在平行杠中进行前后小幅度迈进，然后进行轮椅、三轮四轮步行器练习行走，有一定基础后可以加大难度，进行拐弯、上下斜坡、跨越障碍等的练习。</w:t>
      </w:r>
    </w:p>
    <w:p>
      <w:pPr>
        <w:autoSpaceDE w:val="false"/>
        <w:autoSpaceDN w:val="false"/>
        <w:spacing w:line="380" w:lineRule="exact"/>
        <w:ind w:left="60"/>
        <w:jc w:val="both"/>
      </w:pPr>
      <w:r>
        <w:rPr>
          <w:rFonts w:hint="eastAsia" w:ascii="SimSun" w:hAnsi="SimSun" w:eastAsia="SimSun" w:cs="SimSun"/>
          <w:b/>
          <w:sz w:val="20"/>
        </w:rPr>
        <w:t>六、增强心肺功能的康复治疗</w:t>
      </w:r>
    </w:p>
    <w:p>
      <w:pPr>
        <w:autoSpaceDE w:val="false"/>
        <w:autoSpaceDN w:val="false"/>
        <w:spacing w:line="380" w:lineRule="exact"/>
        <w:ind w:left="60" w:right="0" w:firstLine="420"/>
        <w:jc w:val="both"/>
      </w:pPr>
      <w:r>
        <w:rPr>
          <w:rFonts w:hint="eastAsia" w:ascii="SimSun" w:hAnsi="SimSun" w:eastAsia="SimSun" w:cs="SimSun"/>
          <w:sz w:val="20"/>
        </w:rPr>
        <w:t>是加强人体的摄氧能力的和转化氧气成为能量的能力，目的主要预防心脏病的发生，主要以身体大肌肉群参与、低强度、持续时间长，有规律的运动形式。</w:t>
      </w:r>
    </w:p>
    <w:p>
      <w:pPr>
        <w:autoSpaceDE w:val="false"/>
        <w:autoSpaceDN w:val="false"/>
        <w:spacing w:line="360" w:lineRule="exact"/>
        <w:ind w:left="480"/>
        <w:jc w:val="both"/>
      </w:pPr>
      <w:r>
        <w:rPr>
          <w:rFonts w:hint="eastAsia" w:ascii="SimSun" w:hAnsi="SimSun" w:eastAsia="SimSun" w:cs="SimSun"/>
          <w:sz w:val="20"/>
        </w:rPr>
        <w:t>常用方法：</w:t>
      </w:r>
    </w:p>
    <w:p>
      <w:pPr>
        <w:autoSpaceDE w:val="false"/>
        <w:autoSpaceDN w:val="false"/>
        <w:spacing w:line="380" w:lineRule="exact"/>
        <w:ind w:left="60" w:right="100" w:firstLine="420"/>
        <w:jc w:val="both"/>
      </w:pPr>
      <w:r>
        <w:rPr>
          <w:rFonts w:hint="eastAsia" w:ascii="SimSun" w:hAnsi="SimSun" w:eastAsia="SimSun" w:cs="SimSun"/>
          <w:sz w:val="20"/>
        </w:rPr>
        <w:t>有氧耐力训练是增强心肺功能的重要手段，常见的运动形式有长距离步行、慢跑、打太极、骑车、游泳、爬山等。</w:t>
      </w:r>
    </w:p>
    <w:p>
      <w:pPr>
        <w:autoSpaceDE w:val="false"/>
        <w:autoSpaceDN w:val="false"/>
        <w:spacing w:line="360" w:lineRule="exact"/>
        <w:ind w:left="480"/>
        <w:jc w:val="both"/>
      </w:pPr>
      <w:r>
        <w:rPr>
          <w:rFonts w:hint="eastAsia" w:ascii="SimSun" w:hAnsi="SimSun" w:eastAsia="SimSun" w:cs="SimSun"/>
          <w:sz w:val="20"/>
        </w:rPr>
        <w:t>对于残疾者，力所能及的日常生活活动同样可产生有益作用，如整理床铺、收拾房间、打扫卫生等。</w:t>
      </w:r>
    </w:p>
    <w:p>
      <w:pPr>
        <w:autoSpaceDE w:val="false"/>
        <w:autoSpaceDN w:val="false"/>
        <w:spacing w:line="380" w:lineRule="exact"/>
        <w:ind w:left="60"/>
        <w:jc w:val="both"/>
      </w:pPr>
      <w:r>
        <w:rPr>
          <w:rFonts w:hint="eastAsia" w:ascii="SimSun" w:hAnsi="SimSun" w:eastAsia="SimSun" w:cs="SimSun"/>
          <w:b/>
          <w:sz w:val="20"/>
        </w:rPr>
        <w:t>七、促进运动能力恢复的神经生理学疗法</w:t>
      </w:r>
    </w:p>
    <w:p>
      <w:pPr>
        <w:autoSpaceDE w:val="false"/>
        <w:autoSpaceDN w:val="false"/>
        <w:spacing w:line="380" w:lineRule="exact"/>
        <w:ind w:left="60" w:right="0" w:firstLine="420"/>
        <w:jc w:val="both"/>
      </w:pPr>
      <w:r>
        <w:rPr>
          <w:rFonts w:hint="eastAsia" w:ascii="SimSun" w:hAnsi="SimSun" w:eastAsia="SimSun" w:cs="SimSun"/>
          <w:sz w:val="20"/>
        </w:rPr>
        <w:t>神经生理疗法（</w:t>
      </w:r>
      <w:r>
        <w:rPr>
          <w:rFonts w:hint="eastAsia" w:ascii="Times New Roman" w:hAnsi="Times New Roman" w:eastAsia="Times New Roman" w:cs="Times New Roman"/>
          <w:sz w:val="20"/>
        </w:rPr>
        <w:t>NPT</w:t>
      </w:r>
      <w:r>
        <w:rPr>
          <w:rFonts w:hint="eastAsia" w:ascii="SimSun" w:hAnsi="SimSun" w:eastAsia="SimSun" w:cs="SimSun"/>
          <w:sz w:val="20"/>
        </w:rPr>
        <w:t>）是依据神经系统生理功能的正常生理功能及其发育（由近至远）的过程，运用诱导或抑制的的方法使患者学会用正常的运动方式完成生活中的活动。</w:t>
      </w:r>
    </w:p>
    <w:p>
      <w:pPr>
        <w:autoSpaceDE w:val="false"/>
        <w:autoSpaceDN w:val="false"/>
        <w:spacing w:line="360" w:lineRule="exact"/>
        <w:ind w:left="480"/>
        <w:jc w:val="both"/>
      </w:pPr>
      <w:r>
        <w:rPr>
          <w:rFonts w:hint="eastAsia" w:ascii="SimSun" w:hAnsi="SimSun" w:eastAsia="SimSun" w:cs="SimSun"/>
          <w:sz w:val="20"/>
        </w:rPr>
        <w:t>常用方法：</w:t>
      </w:r>
    </w:p>
    <w:p>
      <w:pPr>
        <w:autoSpaceDE w:val="false"/>
        <w:autoSpaceDN w:val="false"/>
        <w:spacing w:line="380" w:lineRule="exact"/>
        <w:ind w:left="480"/>
        <w:jc w:val="both"/>
      </w:pPr>
      <w:r>
        <w:rPr>
          <w:rFonts w:hint="eastAsia" w:ascii="Times New Roman" w:hAnsi="Times New Roman" w:eastAsia="Times New Roman" w:cs="Times New Roman"/>
          <w:sz w:val="20"/>
        </w:rPr>
        <w:t>Bobath</w:t>
      </w:r>
      <w:r>
        <w:rPr>
          <w:rFonts w:hint="eastAsia" w:ascii="SimSun" w:hAnsi="SimSun" w:eastAsia="SimSun" w:cs="SimSun"/>
          <w:sz w:val="20"/>
        </w:rPr>
        <w:t>疗法；</w:t>
      </w:r>
    </w:p>
    <w:p>
      <w:pPr>
        <w:autoSpaceDE w:val="false"/>
        <w:autoSpaceDN w:val="false"/>
        <w:spacing w:line="380" w:lineRule="exact"/>
        <w:ind w:left="480"/>
        <w:jc w:val="both"/>
      </w:pPr>
      <w:r>
        <w:rPr>
          <w:rFonts w:hint="eastAsia" w:ascii="Times New Roman" w:hAnsi="Times New Roman" w:eastAsia="Times New Roman" w:cs="Times New Roman"/>
          <w:sz w:val="20"/>
        </w:rPr>
        <w:t>Brunnstrom</w:t>
      </w:r>
      <w:r>
        <w:rPr>
          <w:rFonts w:hint="eastAsia" w:ascii="SimSun" w:hAnsi="SimSun" w:eastAsia="SimSun" w:cs="SimSun"/>
          <w:sz w:val="20"/>
        </w:rPr>
        <w:t>疗法；</w:t>
      </w:r>
    </w:p>
    <w:p>
      <w:pPr>
        <w:autoSpaceDE w:val="false"/>
        <w:autoSpaceDN w:val="false"/>
        <w:spacing w:line="360" w:lineRule="exact"/>
        <w:ind w:left="480"/>
        <w:jc w:val="both"/>
      </w:pPr>
      <w:r>
        <w:rPr>
          <w:rFonts w:hint="eastAsia" w:ascii="SimSun" w:hAnsi="SimSun" w:eastAsia="SimSun" w:cs="SimSun"/>
          <w:sz w:val="20"/>
        </w:rPr>
        <w:t>本体感觉神经肌肉促进技术（</w:t>
      </w:r>
      <w:r>
        <w:rPr>
          <w:rFonts w:hint="eastAsia" w:ascii="Times New Roman" w:hAnsi="Times New Roman" w:eastAsia="Times New Roman" w:cs="Times New Roman"/>
          <w:sz w:val="20"/>
        </w:rPr>
        <w:t>PNF</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Rood</w:t>
      </w:r>
      <w:r>
        <w:rPr>
          <w:rFonts w:hint="eastAsia" w:ascii="SimSun" w:hAnsi="SimSun" w:eastAsia="SimSun" w:cs="SimSun"/>
          <w:sz w:val="20"/>
        </w:rPr>
        <w:t>疗法。</w:t>
      </w:r>
    </w:p>
    <w:p>
      <w:pPr>
        <w:autoSpaceDE w:val="false"/>
        <w:autoSpaceDN w:val="false"/>
        <w:spacing w:line="380" w:lineRule="exact"/>
        <w:ind w:left="60"/>
        <w:jc w:val="both"/>
      </w:pPr>
      <w:r>
        <w:rPr>
          <w:rFonts w:hint="eastAsia" w:ascii="SimSun" w:hAnsi="SimSun" w:eastAsia="SimSun" w:cs="SimSun"/>
          <w:b/>
          <w:sz w:val="20"/>
        </w:rPr>
        <w:t>八、改善日常生活活动（</w:t>
      </w:r>
      <w:r>
        <w:rPr>
          <w:rFonts w:hint="eastAsia" w:ascii="TimesNewRomanPS-BoldMT" w:hAnsi="TimesNewRomanPS-BoldMT" w:eastAsia="TimesNewRomanPS-BoldMT" w:cs="TimesNewRomanPS-BoldMT"/>
          <w:b/>
          <w:sz w:val="20"/>
        </w:rPr>
        <w:t>ADL</w:t>
      </w:r>
      <w:r>
        <w:rPr>
          <w:rFonts w:hint="eastAsia" w:ascii="SimSun" w:hAnsi="SimSun" w:eastAsia="SimSun" w:cs="SimSun"/>
          <w:b/>
          <w:sz w:val="20"/>
        </w:rPr>
        <w:t>）功能的康复治疗</w:t>
      </w:r>
    </w:p>
    <w:p>
      <w:pPr>
        <w:autoSpaceDE w:val="false"/>
        <w:autoSpaceDN w:val="false"/>
        <w:spacing w:line="380" w:lineRule="exact"/>
        <w:ind w:left="480"/>
        <w:jc w:val="both"/>
      </w:pPr>
      <w:r>
        <w:rPr>
          <w:rFonts w:hint="eastAsia" w:ascii="SimSun" w:hAnsi="SimSun" w:eastAsia="SimSun" w:cs="SimSun"/>
          <w:sz w:val="20"/>
        </w:rPr>
        <w:t>用过</w:t>
      </w:r>
      <w:r>
        <w:rPr>
          <w:rFonts w:hint="eastAsia" w:ascii="Times New Roman" w:hAnsi="Times New Roman" w:eastAsia="Times New Roman" w:cs="Times New Roman"/>
          <w:sz w:val="20"/>
        </w:rPr>
        <w:t xml:space="preserve"> ADL</w:t>
      </w:r>
      <w:r>
        <w:rPr>
          <w:rFonts w:hint="eastAsia" w:ascii="SimSun" w:hAnsi="SimSun" w:eastAsia="SimSun" w:cs="SimSun"/>
          <w:sz w:val="20"/>
        </w:rPr>
        <w:t>训练和工具的帮助可提高患者翻身、起坐、穿衣、进食、行走、洗浴、如厕、家务劳动、工作、</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581" name="shape58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581" o:spid="1583715809566"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582" name="shape58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582" o:spid="1583715809566"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583" name="shape58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583" o:spid="1583715809567"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584" name="shape58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584" o:spid="1583715809568"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586" name="image586" descr=""/>
            <wp:cNvGraphicFramePr>
              <a:graphicFrameLocks noChangeAspect="true"/>
            </wp:cNvGraphicFramePr>
            <a:graphic>
              <a:graphicData uri="http://schemas.openxmlformats.org/drawingml/2006/picture">
                <pic:pic>
                  <pic:nvPicPr>
                    <pic:cNvPr id="586" name="image586"/>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学习活动的能力。</w:t>
      </w:r>
    </w:p>
    <w:p>
      <w:pPr>
        <w:autoSpaceDE w:val="false"/>
        <w:autoSpaceDN w:val="false"/>
        <w:spacing w:line="380" w:lineRule="exact"/>
        <w:ind w:left="480"/>
        <w:jc w:val="both"/>
      </w:pPr>
      <w:r>
        <w:rPr>
          <w:rFonts w:hint="eastAsia" w:ascii="SimSun" w:hAnsi="SimSun" w:eastAsia="SimSun" w:cs="SimSun"/>
          <w:sz w:val="20"/>
        </w:rPr>
        <w:t>常用方法：</w:t>
      </w:r>
    </w:p>
    <w:p>
      <w:pPr>
        <w:autoSpaceDE w:val="false"/>
        <w:autoSpaceDN w:val="false"/>
        <w:spacing w:line="380" w:lineRule="exact"/>
        <w:ind w:left="480"/>
        <w:jc w:val="both"/>
      </w:pPr>
      <w:r>
        <w:rPr>
          <w:rFonts w:hint="eastAsia" w:ascii="SimSun" w:hAnsi="SimSun" w:eastAsia="SimSun" w:cs="SimSun"/>
          <w:sz w:val="20"/>
        </w:rPr>
        <w:t>增强肌力训练：利用木工、铜板等作业活动，为患者提供抗阻力、抗重力的主动运动形式。</w:t>
      </w:r>
    </w:p>
    <w:p>
      <w:pPr>
        <w:autoSpaceDE w:val="false"/>
        <w:autoSpaceDN w:val="false"/>
        <w:spacing w:line="360" w:lineRule="exact"/>
        <w:ind w:left="480"/>
        <w:jc w:val="both"/>
      </w:pPr>
      <w:r>
        <w:rPr>
          <w:rFonts w:hint="eastAsia" w:ascii="SimSun" w:hAnsi="SimSun" w:eastAsia="SimSun" w:cs="SimSun"/>
          <w:sz w:val="20"/>
        </w:rPr>
        <w:t>维持和扩大关节活动度训练：滚筒运动、木钉盘的摆放运动，立体的或躯干的双侧对称运动。</w:t>
      </w:r>
    </w:p>
    <w:p>
      <w:pPr>
        <w:autoSpaceDE w:val="false"/>
        <w:autoSpaceDN w:val="false"/>
        <w:spacing w:line="380" w:lineRule="exact"/>
        <w:ind w:left="480"/>
        <w:jc w:val="both"/>
      </w:pPr>
      <w:r>
        <w:rPr>
          <w:rFonts w:hint="eastAsia" w:ascii="SimSun" w:hAnsi="SimSun" w:eastAsia="SimSun" w:cs="SimSun"/>
          <w:sz w:val="20"/>
        </w:rPr>
        <w:t>改善协调和灵巧度的训练：如编织、锯木、打磨等。</w:t>
      </w:r>
    </w:p>
    <w:p>
      <w:pPr>
        <w:autoSpaceDE w:val="false"/>
        <w:autoSpaceDN w:val="false"/>
        <w:spacing w:line="380" w:lineRule="exact"/>
        <w:ind w:left="480"/>
        <w:jc w:val="both"/>
      </w:pPr>
      <w:r>
        <w:rPr>
          <w:rFonts w:hint="eastAsia" w:ascii="SimSun" w:hAnsi="SimSun" w:eastAsia="SimSun" w:cs="SimSun"/>
          <w:sz w:val="20"/>
        </w:rPr>
        <w:t>平衡训练：套圈、丢沙包。</w:t>
      </w:r>
    </w:p>
    <w:p>
      <w:pPr>
        <w:autoSpaceDE w:val="false"/>
        <w:autoSpaceDN w:val="false"/>
        <w:spacing w:line="380" w:lineRule="exact"/>
        <w:ind w:left="480"/>
        <w:jc w:val="both"/>
      </w:pPr>
      <w:r>
        <w:rPr>
          <w:rFonts w:hint="eastAsia" w:ascii="SimSun" w:hAnsi="SimSun" w:eastAsia="SimSun" w:cs="SimSun"/>
          <w:sz w:val="20"/>
        </w:rPr>
        <w:t>日常生活动作训练。</w:t>
      </w:r>
    </w:p>
    <w:p>
      <w:pPr>
        <w:autoSpaceDE w:val="false"/>
        <w:autoSpaceDN w:val="false"/>
        <w:spacing w:line="360" w:lineRule="exact"/>
        <w:ind w:left="60"/>
        <w:jc w:val="both"/>
      </w:pPr>
      <w:r>
        <w:rPr>
          <w:rFonts w:hint="eastAsia" w:ascii="SimSun" w:hAnsi="SimSun" w:eastAsia="SimSun" w:cs="SimSun"/>
          <w:b/>
          <w:sz w:val="20"/>
        </w:rPr>
        <w:t>重点总结：</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、三级康复网络</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、康复的五个方面</w:t>
      </w:r>
    </w:p>
    <w:p>
      <w:pPr>
        <w:autoSpaceDE w:val="false"/>
        <w:autoSpaceDN w:val="false"/>
        <w:spacing w:line="36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、康复医学服务对象</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、残疾的分类和分级</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、康复三级预防</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、康复评定（定义、目的、意义）</w:t>
      </w:r>
    </w:p>
    <w:p>
      <w:pPr>
        <w:autoSpaceDE w:val="false"/>
        <w:autoSpaceDN w:val="false"/>
        <w:spacing w:line="360" w:lineRule="exact"/>
        <w:ind w:left="480"/>
        <w:jc w:val="both"/>
      </w:pPr>
      <w:r>
        <w:rPr>
          <w:rFonts w:hint="eastAsia" w:ascii="Times New Roman" w:hAnsi="Times New Roman" w:eastAsia="Times New Roman" w:cs="Times New Roman"/>
          <w:sz w:val="20"/>
        </w:rPr>
        <w:t>7</w:t>
      </w:r>
      <w:r>
        <w:rPr>
          <w:rFonts w:hint="eastAsia" w:ascii="SimSun" w:hAnsi="SimSun" w:eastAsia="SimSun" w:cs="SimSun"/>
          <w:sz w:val="20"/>
        </w:rPr>
        <w:t>、康复治疗（特点、作用、手段）</w:t>
      </w:r>
    </w:p>
    <w:p>
      <w:pPr>
        <w:autoSpaceDE w:val="false"/>
        <w:autoSpaceDN w:val="false"/>
        <w:spacing w:line="380" w:lineRule="exact"/>
        <w:ind w:left="480"/>
        <w:jc w:val="both"/>
      </w:pPr>
      <w:r>
        <w:rPr>
          <w:rFonts w:hint="eastAsia" w:ascii="Times New Roman" w:hAnsi="Times New Roman" w:eastAsia="Times New Roman" w:cs="Times New Roman"/>
          <w:sz w:val="20"/>
        </w:rPr>
        <w:t>8</w:t>
      </w:r>
      <w:r>
        <w:rPr>
          <w:rFonts w:hint="eastAsia" w:ascii="SimSun" w:hAnsi="SimSun" w:eastAsia="SimSun" w:cs="SimSun"/>
          <w:sz w:val="20"/>
        </w:rPr>
        <w:t>、</w:t>
      </w:r>
      <w:r>
        <w:rPr>
          <w:rFonts w:hint="eastAsia" w:ascii="Times New Roman" w:hAnsi="Times New Roman" w:eastAsia="Times New Roman" w:cs="Times New Roman"/>
          <w:sz w:val="20"/>
        </w:rPr>
        <w:t>8</w:t>
      </w:r>
      <w:r>
        <w:rPr>
          <w:rFonts w:hint="eastAsia" w:ascii="SimSun" w:hAnsi="SimSun" w:eastAsia="SimSun" w:cs="SimSun"/>
          <w:sz w:val="20"/>
        </w:rPr>
        <w:t>项康复治疗技术名称</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生物－心理－社会康复模式，由多学科、多专业人员组成康复团队，共同致力于患者功能康复，下列不属于康复团队的是（）。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物理治疗师</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作业治疗师</w:t>
      </w:r>
    </w:p>
    <w:p>
      <w:pPr>
        <w:autoSpaceDE w:val="false"/>
        <w:autoSpaceDN w:val="false"/>
        <w:spacing w:line="36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语言治疗师</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特殊学校老师</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假肢及矫形器技师</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6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艾灸、推拿、穴位贴敷属于（）。</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物理疗法</w:t>
      </w:r>
    </w:p>
    <w:p>
      <w:pPr>
        <w:autoSpaceDE w:val="false"/>
        <w:autoSpaceDN w:val="false"/>
        <w:spacing w:line="36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康复护师</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作业治疗</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中国传统康复技术</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言语疗法</w:t>
      </w:r>
    </w:p>
    <w:p>
      <w:pPr>
        <w:autoSpaceDE w:val="false"/>
        <w:autoSpaceDN w:val="false"/>
        <w:spacing w:line="36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多选题</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康复治疗常用手段（）。</w:t>
      </w:r>
    </w:p>
    <w:p>
      <w:pPr>
        <w:autoSpaceDE w:val="false"/>
        <w:autoSpaceDN w:val="false"/>
        <w:spacing w:line="36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物理治疗</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言语治疗</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作业治疗</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社会工作</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587" name="shape587"/>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587" o:spid="158371580963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588" name="shape588"/>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588" o:spid="158371580963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589" name="shape589"/>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589" o:spid="158371580963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590" name="shape590"/>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590" o:spid="158371580963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592" name="image592" descr=""/>
            <wp:cNvGraphicFramePr>
              <a:graphicFrameLocks noChangeAspect="true"/>
            </wp:cNvGraphicFramePr>
            <a:graphic>
              <a:graphicData uri="http://schemas.openxmlformats.org/drawingml/2006/picture">
                <pic:pic>
                  <pic:nvPicPr>
                    <pic:cNvPr id="592" name="image592"/>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康复护理</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ABCDE</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多选题</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全面康复包括（）。</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医学康复</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教育康复</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职业康复</w:t>
      </w:r>
    </w:p>
    <w:p>
      <w:pPr>
        <w:autoSpaceDE w:val="false"/>
        <w:autoSpaceDN w:val="false"/>
        <w:spacing w:line="36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社会康复</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康复工程</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ABCDE</w:t>
      </w:r>
    </w:p>
    <w:p>
      <w:pPr>
        <w:autoSpaceDE w:val="false"/>
        <w:autoSpaceDN w:val="false"/>
        <w:spacing w:line="36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不属于康复治疗的常用手段是（）。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康复工程</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言语治疗</w:t>
      </w:r>
    </w:p>
    <w:p>
      <w:pPr>
        <w:autoSpaceDE w:val="false"/>
        <w:autoSpaceDN w:val="false"/>
        <w:spacing w:line="36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心理治疗</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物理治疗</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手术治疗</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E</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SimHei" w:hAnsi="SimHei" w:eastAsia="SimHei" w:cs="SimHei"/>
          <w:b/>
          <w:sz w:val="28"/>
        </w:rPr>
        <w:t>第十二章 健康信息学</w:t>
      </w:r>
    </w:p>
    <w:p>
      <w:pPr>
        <w:spacing w:line="200" w:lineRule="exact"/>
        <w:rPr>
          <w:rFonts w:hint="eastAsia" w:ascii="宋体" w:hAnsi="宋体" w:eastAsia="宋体" w:cs="宋体"/>
          <w:sz w:val="20"/>
        </w:rPr>
      </w:pPr>
    </w:p>
    <w:p>
      <w:pPr>
        <w:autoSpaceDE w:val="false"/>
        <w:autoSpaceDN w:val="false"/>
        <w:spacing w:line="260" w:lineRule="exact"/>
        <w:ind w:left="480"/>
        <w:jc w:val="both"/>
      </w:pPr>
      <w:r>
        <w:rPr>
          <w:rFonts w:hint="eastAsia" w:ascii="SimSun" w:hAnsi="SimSun" w:eastAsia="SimSun" w:cs="SimSun"/>
          <w:sz w:val="20"/>
        </w:rPr>
        <w:t>一、信息的含义特征与分类</w:t>
      </w:r>
    </w:p>
    <w:p>
      <w:pPr>
        <w:autoSpaceDE w:val="false"/>
        <w:autoSpaceDN w:val="false"/>
        <w:spacing w:line="380" w:lineRule="exact"/>
        <w:ind w:left="480"/>
        <w:jc w:val="both"/>
      </w:pPr>
      <w:r>
        <w:rPr>
          <w:rFonts w:hint="eastAsia" w:ascii="SimSun" w:hAnsi="SimSun" w:eastAsia="SimSun" w:cs="SimSun"/>
          <w:sz w:val="20"/>
        </w:rPr>
        <w:t>二、信息的收集方法和数据库的建立</w:t>
      </w:r>
    </w:p>
    <w:p>
      <w:pPr>
        <w:autoSpaceDE w:val="false"/>
        <w:autoSpaceDN w:val="false"/>
        <w:spacing w:line="380" w:lineRule="exact"/>
        <w:ind w:left="480"/>
        <w:jc w:val="both"/>
      </w:pPr>
      <w:r>
        <w:rPr>
          <w:rFonts w:hint="eastAsia" w:ascii="SimSun" w:hAnsi="SimSun" w:eastAsia="SimSun" w:cs="SimSun"/>
          <w:sz w:val="20"/>
        </w:rPr>
        <w:t>三、信息的更新与整理利用</w:t>
      </w:r>
    </w:p>
    <w:p>
      <w:pPr>
        <w:autoSpaceDE w:val="false"/>
        <w:autoSpaceDN w:val="false"/>
        <w:spacing w:line="380" w:lineRule="exact"/>
        <w:ind w:left="480"/>
        <w:jc w:val="both"/>
      </w:pPr>
      <w:r>
        <w:rPr>
          <w:rFonts w:hint="eastAsia" w:ascii="SimSun" w:hAnsi="SimSun" w:eastAsia="SimSun" w:cs="SimSun"/>
          <w:sz w:val="20"/>
        </w:rPr>
        <w:t>四、居民健康档案</w:t>
      </w:r>
    </w:p>
    <w:p>
      <w:pPr>
        <w:autoSpaceDE w:val="false"/>
        <w:autoSpaceDN w:val="false"/>
        <w:spacing w:line="360" w:lineRule="exact"/>
        <w:ind w:left="480"/>
        <w:jc w:val="both"/>
      </w:pPr>
      <w:r>
        <w:rPr>
          <w:rFonts w:hint="eastAsia" w:ascii="SimSun" w:hAnsi="SimSun" w:eastAsia="SimSun" w:cs="SimSun"/>
          <w:sz w:val="20"/>
        </w:rPr>
        <w:t>五、居民健康档案的建立与分类要求</w:t>
      </w:r>
    </w:p>
    <w:p>
      <w:pPr>
        <w:autoSpaceDE w:val="false"/>
        <w:autoSpaceDN w:val="false"/>
        <w:spacing w:line="380" w:lineRule="exact"/>
        <w:ind w:left="480"/>
        <w:jc w:val="both"/>
      </w:pPr>
      <w:r>
        <w:rPr>
          <w:rFonts w:hint="eastAsia" w:ascii="SimSun" w:hAnsi="SimSun" w:eastAsia="SimSun" w:cs="SimSun"/>
          <w:sz w:val="20"/>
        </w:rPr>
        <w:t>六、健康大数据和互联网移动医疗</w:t>
      </w:r>
    </w:p>
    <w:p>
      <w:pPr>
        <w:autoSpaceDE w:val="false"/>
        <w:autoSpaceDN w:val="false"/>
        <w:spacing w:line="380" w:lineRule="exact"/>
        <w:ind w:left="480"/>
        <w:jc w:val="both"/>
      </w:pPr>
      <w:r>
        <w:rPr>
          <w:rFonts w:hint="eastAsia" w:ascii="SimSun" w:hAnsi="SimSun" w:eastAsia="SimSun" w:cs="SimSun"/>
          <w:sz w:val="20"/>
        </w:rPr>
        <w:t>较新的专业，需要考生将老师将的内容理解，并结合做题。</w:t>
      </w:r>
    </w:p>
    <w:p>
      <w:pPr>
        <w:autoSpaceDE w:val="false"/>
        <w:autoSpaceDN w:val="false"/>
        <w:spacing w:line="360" w:lineRule="exact"/>
        <w:ind w:left="480"/>
        <w:jc w:val="both"/>
      </w:pPr>
      <w:r>
        <w:rPr>
          <w:rFonts w:hint="eastAsia" w:ascii="SimSun" w:hAnsi="SimSun" w:eastAsia="SimSun" w:cs="SimSun"/>
          <w:b/>
          <w:sz w:val="20"/>
        </w:rPr>
        <w:t>第十二章 健康信息学</w:t>
      </w:r>
    </w:p>
    <w:p>
      <w:pPr>
        <w:autoSpaceDE w:val="false"/>
        <w:autoSpaceDN w:val="false"/>
        <w:spacing w:line="380" w:lineRule="exact"/>
        <w:ind w:left="480"/>
        <w:jc w:val="both"/>
      </w:pPr>
      <w:r>
        <w:rPr>
          <w:rFonts w:hint="eastAsia" w:ascii="SimSun" w:hAnsi="SimSun" w:eastAsia="SimSun" w:cs="SimSun"/>
          <w:sz w:val="20"/>
        </w:rPr>
        <w:t>第一节 信息学概述</w:t>
      </w:r>
    </w:p>
    <w:p>
      <w:pPr>
        <w:autoSpaceDE w:val="false"/>
        <w:autoSpaceDN w:val="false"/>
        <w:spacing w:line="380" w:lineRule="exact"/>
        <w:ind w:left="480"/>
        <w:jc w:val="both"/>
      </w:pPr>
      <w:r>
        <w:rPr>
          <w:rFonts w:hint="eastAsia" w:ascii="SimSun" w:hAnsi="SimSun" w:eastAsia="SimSun" w:cs="SimSun"/>
          <w:sz w:val="20"/>
        </w:rPr>
        <w:t>第二节 健康信息收集、分析与利用</w:t>
      </w:r>
    </w:p>
    <w:p>
      <w:pPr>
        <w:autoSpaceDE w:val="false"/>
        <w:autoSpaceDN w:val="false"/>
        <w:spacing w:line="380" w:lineRule="exact"/>
        <w:ind w:left="480"/>
        <w:jc w:val="both"/>
      </w:pPr>
      <w:r>
        <w:rPr>
          <w:rFonts w:hint="eastAsia" w:ascii="SimSun" w:hAnsi="SimSun" w:eastAsia="SimSun" w:cs="SimSun"/>
          <w:sz w:val="20"/>
        </w:rPr>
        <w:t>第三节 居民健康档案概述</w:t>
      </w:r>
    </w:p>
    <w:p>
      <w:pPr>
        <w:autoSpaceDE w:val="false"/>
        <w:autoSpaceDN w:val="false"/>
        <w:spacing w:line="360" w:lineRule="exact"/>
        <w:ind w:left="480"/>
        <w:jc w:val="both"/>
      </w:pPr>
      <w:r>
        <w:rPr>
          <w:rFonts w:hint="eastAsia" w:ascii="SimSun" w:hAnsi="SimSun" w:eastAsia="SimSun" w:cs="SimSun"/>
          <w:sz w:val="20"/>
        </w:rPr>
        <w:t>第四节 健康大数据和互联网移动医疗</w:t>
      </w:r>
    </w:p>
    <w:p>
      <w:pPr>
        <w:autoSpaceDE w:val="false"/>
        <w:autoSpaceDN w:val="false"/>
        <w:spacing w:line="380" w:lineRule="exact"/>
        <w:ind w:left="480"/>
        <w:jc w:val="both"/>
      </w:pPr>
      <w:r>
        <w:rPr>
          <w:rFonts w:hint="eastAsia" w:ascii="SimSun" w:hAnsi="SimSun" w:eastAsia="SimSun" w:cs="SimSun"/>
          <w:b/>
          <w:sz w:val="20"/>
        </w:rPr>
        <w:t>第十二章 健康信息学</w:t>
      </w:r>
    </w:p>
    <w:p>
      <w:pPr>
        <w:autoSpaceDE w:val="false"/>
        <w:autoSpaceDN w:val="false"/>
        <w:spacing w:line="380" w:lineRule="exact"/>
        <w:ind w:left="480"/>
        <w:jc w:val="both"/>
      </w:pPr>
      <w:r>
        <w:rPr>
          <w:rFonts w:hint="eastAsia" w:ascii="SimSun" w:hAnsi="SimSun" w:eastAsia="SimSun" w:cs="SimSun"/>
          <w:b/>
          <w:sz w:val="20"/>
        </w:rPr>
        <w:t>第一节 信息学概述</w:t>
      </w:r>
    </w:p>
    <w:p>
      <w:pPr>
        <w:autoSpaceDE w:val="false"/>
        <w:autoSpaceDN w:val="false"/>
        <w:spacing w:line="380" w:lineRule="exact"/>
        <w:ind w:left="480"/>
        <w:jc w:val="both"/>
      </w:pPr>
      <w:r>
        <w:rPr>
          <w:rFonts w:hint="eastAsia" w:ascii="SimSun" w:hAnsi="SimSun" w:eastAsia="SimSun" w:cs="SimSun"/>
          <w:sz w:val="20"/>
        </w:rPr>
        <w:t>一、信息</w:t>
      </w:r>
    </w:p>
    <w:p>
      <w:pPr>
        <w:autoSpaceDE w:val="false"/>
        <w:autoSpaceDN w:val="false"/>
        <w:spacing w:line="360" w:lineRule="exact"/>
        <w:ind w:left="480"/>
        <w:jc w:val="both"/>
      </w:pPr>
      <w:r>
        <w:rPr>
          <w:rFonts w:hint="eastAsia" w:ascii="SimSun" w:hAnsi="SimSun" w:eastAsia="SimSun" w:cs="SimSun"/>
          <w:sz w:val="20"/>
        </w:rPr>
        <w:t>二、数据</w:t>
      </w:r>
    </w:p>
    <w:p>
      <w:pPr>
        <w:autoSpaceDE w:val="false"/>
        <w:autoSpaceDN w:val="false"/>
        <w:spacing w:line="380" w:lineRule="exact"/>
        <w:ind w:left="60"/>
        <w:jc w:val="both"/>
      </w:pPr>
      <w:r>
        <w:rPr>
          <w:rFonts w:hint="eastAsia" w:ascii="SimSun" w:hAnsi="SimSun" w:eastAsia="SimSun" w:cs="SimSun"/>
          <w:b/>
          <w:sz w:val="20"/>
        </w:rPr>
        <w:t>一、信息的含义</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、信息经常是指</w:t>
      </w:r>
      <w:r>
        <w:rPr>
          <w:rFonts w:hint="eastAsia" w:ascii="Times New Roman" w:hAnsi="Times New Roman" w:eastAsia="Times New Roman" w:cs="Times New Roman"/>
          <w:sz w:val="20"/>
        </w:rPr>
        <w:t>“</w:t>
      </w:r>
      <w:r>
        <w:rPr>
          <w:rFonts w:hint="eastAsia" w:ascii="SimSun" w:hAnsi="SimSun" w:eastAsia="SimSun" w:cs="SimSun"/>
          <w:sz w:val="20"/>
        </w:rPr>
        <w:t>音讯、消息</w:t>
      </w:r>
      <w:r>
        <w:rPr>
          <w:rFonts w:hint="eastAsia" w:ascii="Times New Roman" w:hAnsi="Times New Roman" w:eastAsia="Times New Roman" w:cs="Times New Roman"/>
          <w:sz w:val="20"/>
        </w:rPr>
        <w:t>”</w:t>
      </w:r>
      <w:r>
        <w:rPr>
          <w:rFonts w:hint="eastAsia" w:ascii="SimSun" w:hAnsi="SimSun" w:eastAsia="SimSun" w:cs="SimSun"/>
          <w:sz w:val="20"/>
        </w:rPr>
        <w:t>的意思，应用领域很多，使用范围广泛，既有数学上、技术上的定义，也有人文社科方面的解释；</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593" name="shape593"/>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593" o:spid="1583715809702"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594" name="shape594"/>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594" o:spid="158371580970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595" name="shape595"/>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595" o:spid="1583715809703"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596" name="shape596"/>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596" o:spid="158371580970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2311400</wp:posOffset>
                </wp:positionV>
                <wp:extent cx="749300" cy="12700"/>
                <wp:effectExtent l="0" t="0" r="22225" b="31115"/>
                <wp:wrapNone/>
                <wp:docPr id="598" name="shape598"/>
                <wp:cNvGraphicFramePr/>
                <a:graphic>
                  <a:graphicData uri="http://schemas.microsoft.com/office/word/2010/wordprocessingShape">
                    <wps:wsp>
                      <wps:cNvSpPr/>
                      <wps:spPr>
                        <a:xfrm>
                          <a:off x="0" y="0"/>
                          <a:ext cx="749300" cy="12700"/>
                        </a:xfrm>
                        <a:custGeom>
                          <a:avLst/>
                          <a:rect l="l" t="t" r="r" b="b"/>
                          <a:pathLst>
                            <a:path w="749300" h="12700">
                              <a:moveTo>
                                <a:pt x="4444" y="6984"/>
                              </a:moveTo>
                              <a:lnTo>
                                <a:pt x="73723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182pt;mso-wrap-style:square;z-index:10271504;mso-wrap-distance-left:9pt;mso-wrap-distance-top:0pt;mso-wrap-distance-right:9pt;mso-wrap-distance-bottom:0pt" id="shape598" o:spid="1583715809704" path="m4444,6984l737235,6984"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2552700</wp:posOffset>
                </wp:positionV>
                <wp:extent cx="749300" cy="12700"/>
                <wp:effectExtent l="0" t="0" r="22225" b="31115"/>
                <wp:wrapNone/>
                <wp:docPr id="599" name="shape599"/>
                <wp:cNvGraphicFramePr/>
                <a:graphic>
                  <a:graphicData uri="http://schemas.microsoft.com/office/word/2010/wordprocessingShape">
                    <wps:wsp>
                      <wps:cNvSpPr/>
                      <wps:spPr>
                        <a:xfrm>
                          <a:off x="0" y="0"/>
                          <a:ext cx="749300" cy="12700"/>
                        </a:xfrm>
                        <a:custGeom>
                          <a:avLst/>
                          <a:rect l="l" t="t" r="r" b="b"/>
                          <a:pathLst>
                            <a:path w="749300" h="12700">
                              <a:moveTo>
                                <a:pt x="4444" y="1904"/>
                              </a:moveTo>
                              <a:lnTo>
                                <a:pt x="7372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01pt;mso-wrap-style:square;z-index:10272528;mso-wrap-distance-left:9pt;mso-wrap-distance-top:0pt;mso-wrap-distance-right:9pt;mso-wrap-distance-bottom:0pt" id="shape599" o:spid="1583715809705" path="m4444,1904l737235,190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2781300</wp:posOffset>
                </wp:positionV>
                <wp:extent cx="749300" cy="12700"/>
                <wp:effectExtent l="0" t="0" r="22225" b="31115"/>
                <wp:wrapNone/>
                <wp:docPr id="600" name="shape600"/>
                <wp:cNvGraphicFramePr/>
                <a:graphic>
                  <a:graphicData uri="http://schemas.microsoft.com/office/word/2010/wordprocessingShape">
                    <wps:wsp>
                      <wps:cNvSpPr/>
                      <wps:spPr>
                        <a:xfrm>
                          <a:off x="0" y="0"/>
                          <a:ext cx="749300" cy="12700"/>
                        </a:xfrm>
                        <a:custGeom>
                          <a:avLst/>
                          <a:rect l="l" t="t" r="r" b="b"/>
                          <a:pathLst>
                            <a:path w="749300" h="12700">
                              <a:moveTo>
                                <a:pt x="4444" y="12700"/>
                              </a:moveTo>
                              <a:lnTo>
                                <a:pt x="737235"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19pt;mso-wrap-style:square;z-index:10273552;mso-wrap-distance-left:9pt;mso-wrap-distance-top:0pt;mso-wrap-distance-right:9pt;mso-wrap-distance-bottom:0pt" id="shape600" o:spid="1583715809705" path="m4444,12700l737235,12700"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838200</wp:posOffset>
                </wp:positionH>
                <wp:positionV relativeFrom="page">
                  <wp:posOffset>3022600</wp:posOffset>
                </wp:positionV>
                <wp:extent cx="749300" cy="12700"/>
                <wp:effectExtent l="0" t="0" r="22225" b="31115"/>
                <wp:wrapNone/>
                <wp:docPr id="601" name="shape601"/>
                <wp:cNvGraphicFramePr/>
                <a:graphic>
                  <a:graphicData uri="http://schemas.microsoft.com/office/word/2010/wordprocessingShape">
                    <wps:wsp>
                      <wps:cNvSpPr/>
                      <wps:spPr>
                        <a:xfrm>
                          <a:off x="0" y="0"/>
                          <a:ext cx="749300" cy="12700"/>
                        </a:xfrm>
                        <a:custGeom>
                          <a:avLst/>
                          <a:rect l="l" t="t" r="r" b="b"/>
                          <a:pathLst>
                            <a:path w="749300" h="12700">
                              <a:moveTo>
                                <a:pt x="4444" y="8889"/>
                              </a:moveTo>
                              <a:lnTo>
                                <a:pt x="73723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38pt;mso-wrap-style:square;z-index:10274576;mso-wrap-distance-left:9pt;mso-wrap-distance-top:0pt;mso-wrap-distance-right:9pt;mso-wrap-distance-bottom:0pt" id="shape601" o:spid="1583715809705" path="m4444,8889l737235,888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3263900</wp:posOffset>
                </wp:positionV>
                <wp:extent cx="749300" cy="12700"/>
                <wp:effectExtent l="0" t="0" r="22225" b="31115"/>
                <wp:wrapNone/>
                <wp:docPr id="602" name="shape602"/>
                <wp:cNvGraphicFramePr/>
                <a:graphic>
                  <a:graphicData uri="http://schemas.microsoft.com/office/word/2010/wordprocessingShape">
                    <wps:wsp>
                      <wps:cNvSpPr/>
                      <wps:spPr>
                        <a:xfrm>
                          <a:off x="0" y="0"/>
                          <a:ext cx="749300" cy="12700"/>
                        </a:xfrm>
                        <a:custGeom>
                          <a:avLst/>
                          <a:rect l="l" t="t" r="r" b="b"/>
                          <a:pathLst>
                            <a:path w="749300" h="12700">
                              <a:moveTo>
                                <a:pt x="4444" y="3809"/>
                              </a:moveTo>
                              <a:lnTo>
                                <a:pt x="73723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57pt;mso-wrap-style:square;z-index:10275600;mso-wrap-distance-left:9pt;mso-wrap-distance-top:0pt;mso-wrap-distance-right:9pt;mso-wrap-distance-bottom:0pt" id="shape602" o:spid="1583715809706" path="m4444,3809l737235,380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3505200</wp:posOffset>
                </wp:positionV>
                <wp:extent cx="749300" cy="12700"/>
                <wp:effectExtent l="0" t="0" r="22225" b="31115"/>
                <wp:wrapNone/>
                <wp:docPr id="603" name="shape603"/>
                <wp:cNvGraphicFramePr/>
                <a:graphic>
                  <a:graphicData uri="http://schemas.microsoft.com/office/word/2010/wordprocessingShape">
                    <wps:wsp>
                      <wps:cNvSpPr/>
                      <wps:spPr>
                        <a:xfrm>
                          <a:off x="0" y="0"/>
                          <a:ext cx="749300" cy="12700"/>
                        </a:xfrm>
                        <a:custGeom>
                          <a:avLst/>
                          <a:rect l="l" t="t" r="r" b="b"/>
                          <a:pathLst>
                            <a:path w="749300" h="12700">
                              <a:moveTo>
                                <a:pt x="4444" y="1904"/>
                              </a:moveTo>
                              <a:lnTo>
                                <a:pt x="7372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76pt;mso-wrap-style:square;z-index:10276624;mso-wrap-distance-left:9pt;mso-wrap-distance-top:0pt;mso-wrap-distance-right:9pt;mso-wrap-distance-bottom:0pt" id="shape603" o:spid="1583715809706" path="m4444,1904l737235,1904"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3733800</wp:posOffset>
                </wp:positionV>
                <wp:extent cx="749300" cy="12700"/>
                <wp:effectExtent l="0" t="0" r="22225" b="31115"/>
                <wp:wrapNone/>
                <wp:docPr id="604" name="shape604"/>
                <wp:cNvGraphicFramePr/>
                <a:graphic>
                  <a:graphicData uri="http://schemas.microsoft.com/office/word/2010/wordprocessingShape">
                    <wps:wsp>
                      <wps:cNvSpPr/>
                      <wps:spPr>
                        <a:xfrm>
                          <a:off x="0" y="0"/>
                          <a:ext cx="749300" cy="12700"/>
                        </a:xfrm>
                        <a:custGeom>
                          <a:avLst/>
                          <a:rect l="l" t="t" r="r" b="b"/>
                          <a:pathLst>
                            <a:path w="749300" h="12700">
                              <a:moveTo>
                                <a:pt x="4444" y="9525"/>
                              </a:moveTo>
                              <a:lnTo>
                                <a:pt x="73723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94pt;mso-wrap-style:square;z-index:10277648;mso-wrap-distance-left:9pt;mso-wrap-distance-top:0pt;mso-wrap-distance-right:9pt;mso-wrap-distance-bottom:0pt" id="shape604" o:spid="1583715809706" path="m4444,9525l737235,9525"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838200</wp:posOffset>
                </wp:positionH>
                <wp:positionV relativeFrom="page">
                  <wp:posOffset>3975100</wp:posOffset>
                </wp:positionV>
                <wp:extent cx="1143000" cy="12700"/>
                <wp:effectExtent l="0" t="0" r="22225" b="31115"/>
                <wp:wrapNone/>
                <wp:docPr id="605" name="shape605"/>
                <wp:cNvGraphicFramePr/>
                <a:graphic>
                  <a:graphicData uri="http://schemas.microsoft.com/office/word/2010/wordprocessingShape">
                    <wps:wsp>
                      <wps:cNvSpPr/>
                      <wps:spPr>
                        <a:xfrm>
                          <a:off x="0" y="0"/>
                          <a:ext cx="1143000" cy="12700"/>
                        </a:xfrm>
                        <a:custGeom>
                          <a:avLst/>
                          <a:rect l="l" t="t" r="r" b="b"/>
                          <a:pathLst>
                            <a:path w="1143000" h="12700">
                              <a:moveTo>
                                <a:pt x="4444" y="7619"/>
                              </a:moveTo>
                              <a:lnTo>
                                <a:pt x="1137920"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313pt;mso-wrap-style:square;z-index:10278672;mso-wrap-distance-left:9pt;mso-wrap-distance-top:0pt;mso-wrap-distance-right:9pt;mso-wrap-distance-bottom:0pt" id="shape605" o:spid="1583715809707" path="m4444,7619l1137920,7619"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1498600</wp:posOffset>
                </wp:positionH>
                <wp:positionV relativeFrom="page">
                  <wp:posOffset>4445000</wp:posOffset>
                </wp:positionV>
                <wp:extent cx="1485900" cy="12700"/>
                <wp:effectExtent l="0" t="0" r="22225" b="31115"/>
                <wp:wrapNone/>
                <wp:docPr id="606" name="shape606"/>
                <wp:cNvGraphicFramePr/>
                <a:graphic>
                  <a:graphicData uri="http://schemas.microsoft.com/office/word/2010/wordprocessingShape">
                    <wps:wsp>
                      <wps:cNvSpPr/>
                      <wps:spPr>
                        <a:xfrm>
                          <a:off x="0" y="0"/>
                          <a:ext cx="1485900" cy="12700"/>
                        </a:xfrm>
                        <a:custGeom>
                          <a:avLst/>
                          <a:rect l="l" t="t" r="r" b="b"/>
                          <a:pathLst>
                            <a:path w="1485900" h="12700">
                              <a:moveTo>
                                <a:pt x="10160" y="10159"/>
                              </a:moveTo>
                              <a:lnTo>
                                <a:pt x="1477645"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85900,12700" style="position:absolute;left:0;top:0;visibility:visible;mso-position-horizontal:absolute;mso-position-horizontal-relative:page;mso-position-vertical:absolute;mso-position-vertical-relative:page;width:117pt;height:1pt;margin-left:118pt;margin-top:350pt;mso-wrap-style:square;z-index:10279696;mso-wrap-distance-left:9pt;mso-wrap-distance-top:0pt;mso-wrap-distance-right:9pt;mso-wrap-distance-bottom:0pt" id="shape606" o:spid="1583715809707" path="m10160,10159l1477645,10159"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4927600</wp:posOffset>
                </wp:positionV>
                <wp:extent cx="673100" cy="12700"/>
                <wp:effectExtent l="0" t="0" r="22225" b="31115"/>
                <wp:wrapNone/>
                <wp:docPr id="607" name="shape607"/>
                <wp:cNvGraphicFramePr/>
                <a:graphic>
                  <a:graphicData uri="http://schemas.microsoft.com/office/word/2010/wordprocessingShape">
                    <wps:wsp>
                      <wps:cNvSpPr/>
                      <wps:spPr>
                        <a:xfrm>
                          <a:off x="0" y="0"/>
                          <a:ext cx="673100" cy="12700"/>
                        </a:xfrm>
                        <a:custGeom>
                          <a:avLst/>
                          <a:rect l="l" t="t" r="r" b="b"/>
                          <a:pathLst>
                            <a:path w="673100" h="12700">
                              <a:moveTo>
                                <a:pt x="4444" y="3174"/>
                              </a:moveTo>
                              <a:lnTo>
                                <a:pt x="670560" y="317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66pt;margin-top:388pt;mso-wrap-style:square;z-index:10280720;mso-wrap-distance-left:9pt;mso-wrap-distance-top:0pt;mso-wrap-distance-right:9pt;mso-wrap-distance-bottom:0pt" id="shape607" o:spid="1583715809707" path="m4444,3174l670560,317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5156200</wp:posOffset>
                </wp:positionV>
                <wp:extent cx="673100" cy="12700"/>
                <wp:effectExtent l="0" t="0" r="22225" b="31115"/>
                <wp:wrapNone/>
                <wp:docPr id="608" name="shape608"/>
                <wp:cNvGraphicFramePr/>
                <a:graphic>
                  <a:graphicData uri="http://schemas.microsoft.com/office/word/2010/wordprocessingShape">
                    <wps:wsp>
                      <wps:cNvSpPr/>
                      <wps:spPr>
                        <a:xfrm>
                          <a:off x="0" y="0"/>
                          <a:ext cx="673100" cy="12700"/>
                        </a:xfrm>
                        <a:custGeom>
                          <a:avLst/>
                          <a:rect l="l" t="t" r="r" b="b"/>
                          <a:pathLst>
                            <a:path w="673100" h="12700">
                              <a:moveTo>
                                <a:pt x="4444" y="12064"/>
                              </a:moveTo>
                              <a:lnTo>
                                <a:pt x="67056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66pt;margin-top:406pt;mso-wrap-style:square;z-index:10281744;mso-wrap-distance-left:9pt;mso-wrap-distance-top:0pt;mso-wrap-distance-right:9pt;mso-wrap-distance-bottom:0pt" id="shape608" o:spid="1583715809707" path="m4444,12064l670560,1206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838200</wp:posOffset>
                </wp:positionH>
                <wp:positionV relativeFrom="page">
                  <wp:posOffset>5397500</wp:posOffset>
                </wp:positionV>
                <wp:extent cx="546100" cy="12700"/>
                <wp:effectExtent l="0" t="0" r="22225" b="31115"/>
                <wp:wrapNone/>
                <wp:docPr id="609" name="shape609"/>
                <wp:cNvGraphicFramePr/>
                <a:graphic>
                  <a:graphicData uri="http://schemas.microsoft.com/office/word/2010/wordprocessingShape">
                    <wps:wsp>
                      <wps:cNvSpPr/>
                      <wps:spPr>
                        <a:xfrm>
                          <a:off x="0" y="0"/>
                          <a:ext cx="546100" cy="12700"/>
                        </a:xfrm>
                        <a:custGeom>
                          <a:avLst/>
                          <a:rect l="l" t="t" r="r" b="b"/>
                          <a:pathLst>
                            <a:path w="546100" h="12700">
                              <a:moveTo>
                                <a:pt x="4444" y="8889"/>
                              </a:moveTo>
                              <a:lnTo>
                                <a:pt x="537844"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66pt;margin-top:425pt;mso-wrap-style:square;z-index:10282768;mso-wrap-distance-left:9pt;mso-wrap-distance-top:0pt;mso-wrap-distance-right:9pt;mso-wrap-distance-bottom:0pt" id="shape609" o:spid="1583715809708" path="m4444,8889l537844,8889"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838200</wp:posOffset>
                </wp:positionH>
                <wp:positionV relativeFrom="page">
                  <wp:posOffset>5638800</wp:posOffset>
                </wp:positionV>
                <wp:extent cx="546100" cy="12700"/>
                <wp:effectExtent l="0" t="0" r="22225" b="31115"/>
                <wp:wrapNone/>
                <wp:docPr id="610" name="shape610"/>
                <wp:cNvGraphicFramePr/>
                <a:graphic>
                  <a:graphicData uri="http://schemas.microsoft.com/office/word/2010/wordprocessingShape">
                    <wps:wsp>
                      <wps:cNvSpPr/>
                      <wps:spPr>
                        <a:xfrm>
                          <a:off x="0" y="0"/>
                          <a:ext cx="546100" cy="12700"/>
                        </a:xfrm>
                        <a:custGeom>
                          <a:avLst/>
                          <a:rect l="l" t="t" r="r" b="b"/>
                          <a:pathLst>
                            <a:path w="546100" h="12700">
                              <a:moveTo>
                                <a:pt x="4444" y="5079"/>
                              </a:moveTo>
                              <a:lnTo>
                                <a:pt x="537844"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66pt;margin-top:444pt;mso-wrap-style:square;z-index:10283792;mso-wrap-distance-left:9pt;mso-wrap-distance-top:0pt;mso-wrap-distance-right:9pt;mso-wrap-distance-bottom:0pt" id="shape610" o:spid="1583715809708" path="m4444,5079l537844,507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838200</wp:posOffset>
                </wp:positionH>
                <wp:positionV relativeFrom="page">
                  <wp:posOffset>7785100</wp:posOffset>
                </wp:positionV>
                <wp:extent cx="609600" cy="12700"/>
                <wp:effectExtent l="0" t="0" r="22225" b="31115"/>
                <wp:wrapNone/>
                <wp:docPr id="611" name="shape611"/>
                <wp:cNvGraphicFramePr/>
                <a:graphic>
                  <a:graphicData uri="http://schemas.microsoft.com/office/word/2010/wordprocessingShape">
                    <wps:wsp>
                      <wps:cNvSpPr/>
                      <wps:spPr>
                        <a:xfrm>
                          <a:off x="0" y="0"/>
                          <a:ext cx="609600" cy="12700"/>
                        </a:xfrm>
                        <a:custGeom>
                          <a:avLst/>
                          <a:rect l="l" t="t" r="r" b="b"/>
                          <a:pathLst>
                            <a:path w="609600" h="12700">
                              <a:moveTo>
                                <a:pt x="4444" y="1269"/>
                              </a:moveTo>
                              <a:lnTo>
                                <a:pt x="60451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613pt;mso-wrap-style:square;z-index:10284816;mso-wrap-distance-left:9pt;mso-wrap-distance-top:0pt;mso-wrap-distance-right:9pt;mso-wrap-distance-bottom:0pt" id="shape611" o:spid="1583715809708" path="m4444,1269l604519,1269"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965200</wp:posOffset>
                </wp:positionH>
                <wp:positionV relativeFrom="page">
                  <wp:posOffset>8013700</wp:posOffset>
                </wp:positionV>
                <wp:extent cx="279400" cy="12700"/>
                <wp:effectExtent l="0" t="0" r="22225" b="31115"/>
                <wp:wrapNone/>
                <wp:docPr id="612" name="shape612"/>
                <wp:cNvGraphicFramePr/>
                <a:graphic>
                  <a:graphicData uri="http://schemas.microsoft.com/office/word/2010/wordprocessingShape">
                    <wps:wsp>
                      <wps:cNvSpPr/>
                      <wps:spPr>
                        <a:xfrm>
                          <a:off x="0" y="0"/>
                          <a:ext cx="279400" cy="12700"/>
                        </a:xfrm>
                        <a:custGeom>
                          <a:avLst/>
                          <a:rect l="l" t="t" r="r" b="b"/>
                          <a:pathLst>
                            <a:path w="279400" h="12700">
                              <a:moveTo>
                                <a:pt x="10160" y="8889"/>
                              </a:moveTo>
                              <a:lnTo>
                                <a:pt x="27686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76pt;margin-top:631pt;mso-wrap-style:square;z-index:10285840;mso-wrap-distance-left:9pt;mso-wrap-distance-top:0pt;mso-wrap-distance-right:9pt;mso-wrap-distance-bottom:0pt" id="shape612" o:spid="1583715809709" path="m10160,8889l276860,8889"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965200</wp:posOffset>
                </wp:positionH>
                <wp:positionV relativeFrom="page">
                  <wp:posOffset>8496300</wp:posOffset>
                </wp:positionV>
                <wp:extent cx="546100" cy="12700"/>
                <wp:effectExtent l="0" t="0" r="22225" b="31115"/>
                <wp:wrapNone/>
                <wp:docPr id="613" name="shape613"/>
                <wp:cNvGraphicFramePr/>
                <a:graphic>
                  <a:graphicData uri="http://schemas.microsoft.com/office/word/2010/wordprocessingShape">
                    <wps:wsp>
                      <wps:cNvSpPr/>
                      <wps:spPr>
                        <a:xfrm>
                          <a:off x="0" y="0"/>
                          <a:ext cx="546100" cy="12700"/>
                        </a:xfrm>
                        <a:custGeom>
                          <a:avLst/>
                          <a:rect l="l" t="t" r="r" b="b"/>
                          <a:pathLst>
                            <a:path w="546100" h="12700">
                              <a:moveTo>
                                <a:pt x="10160" y="634"/>
                              </a:moveTo>
                              <a:lnTo>
                                <a:pt x="543560"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76pt;margin-top:669pt;mso-wrap-style:square;z-index:10286864;mso-wrap-distance-left:9pt;mso-wrap-distance-top:0pt;mso-wrap-distance-right:9pt;mso-wrap-distance-bottom:0pt" id="shape613" o:spid="1583715809709" path="m10160,634l543560,634"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965200</wp:posOffset>
                </wp:positionH>
                <wp:positionV relativeFrom="page">
                  <wp:posOffset>8724900</wp:posOffset>
                </wp:positionV>
                <wp:extent cx="546100" cy="12700"/>
                <wp:effectExtent l="0" t="0" r="22225" b="31115"/>
                <wp:wrapNone/>
                <wp:docPr id="614" name="shape614"/>
                <wp:cNvGraphicFramePr/>
                <a:graphic>
                  <a:graphicData uri="http://schemas.microsoft.com/office/word/2010/wordprocessingShape">
                    <wps:wsp>
                      <wps:cNvSpPr/>
                      <wps:spPr>
                        <a:xfrm>
                          <a:off x="0" y="0"/>
                          <a:ext cx="546100" cy="12700"/>
                        </a:xfrm>
                        <a:custGeom>
                          <a:avLst/>
                          <a:rect l="l" t="t" r="r" b="b"/>
                          <a:pathLst>
                            <a:path w="546100" h="12700">
                              <a:moveTo>
                                <a:pt x="10160" y="9525"/>
                              </a:moveTo>
                              <a:lnTo>
                                <a:pt x="54356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76pt;margin-top:687pt;mso-wrap-style:square;z-index:10287888;mso-wrap-distance-left:9pt;mso-wrap-distance-top:0pt;mso-wrap-distance-right:9pt;mso-wrap-distance-bottom:0pt" id="shape614" o:spid="1583715809709" path="m10160,9525l543560,9525" stroked="t" strokecolor="#0000ff" strokeweight="1pt"/>
            </w:pict>
          </mc:Fallback>
        </mc:AlternateContent>
      </w:r>
      <w:r>
        <mc:AlternateContent>
          <mc:Choice Requires="wps">
            <w:drawing>
              <wp:anchor distT="0" distB="0" distL="114300" distR="114300" simplePos="0" relativeHeight="10288912" behindDoc="0" locked="0" layoutInCell="1" allowOverlap="1">
                <wp:simplePos x="0" y="0"/>
                <wp:positionH relativeFrom="page">
                  <wp:posOffset>965200</wp:posOffset>
                </wp:positionH>
                <wp:positionV relativeFrom="page">
                  <wp:posOffset>8966200</wp:posOffset>
                </wp:positionV>
                <wp:extent cx="419100" cy="12700"/>
                <wp:effectExtent l="0" t="0" r="22225" b="31115"/>
                <wp:wrapNone/>
                <wp:docPr id="615" name="shape615"/>
                <wp:cNvGraphicFramePr/>
                <a:graphic>
                  <a:graphicData uri="http://schemas.microsoft.com/office/word/2010/wordprocessingShape">
                    <wps:wsp>
                      <wps:cNvSpPr/>
                      <wps:spPr>
                        <a:xfrm>
                          <a:off x="0" y="0"/>
                          <a:ext cx="419100" cy="12700"/>
                        </a:xfrm>
                        <a:custGeom>
                          <a:avLst/>
                          <a:rect l="l" t="t" r="r" b="b"/>
                          <a:pathLst>
                            <a:path w="419100" h="12700">
                              <a:moveTo>
                                <a:pt x="10160" y="6350"/>
                              </a:moveTo>
                              <a:lnTo>
                                <a:pt x="410844"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76pt;margin-top:706pt;mso-wrap-style:square;z-index:10288912;mso-wrap-distance-left:9pt;mso-wrap-distance-top:0pt;mso-wrap-distance-right:9pt;mso-wrap-distance-bottom:0pt" id="shape615" o:spid="1583715809710" path="m10160,6350l410844,6350"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616" name="image616" descr=""/>
            <wp:cNvGraphicFramePr>
              <a:graphicFrameLocks noChangeAspect="true"/>
            </wp:cNvGraphicFramePr>
            <a:graphic>
              <a:graphicData uri="http://schemas.openxmlformats.org/drawingml/2006/picture">
                <pic:pic>
                  <pic:nvPicPr>
                    <pic:cNvPr id="616" name="image616"/>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、信息是经过加工过的数据，它对接收者有用</w:t>
      </w:r>
      <w:r>
        <w:rPr>
          <w:rFonts w:hint="eastAsia" w:ascii="Times New Roman" w:hAnsi="Times New Roman" w:eastAsia="Times New Roman" w:cs="Times New Roman"/>
          <w:sz w:val="20"/>
        </w:rPr>
        <w:t>.</w:t>
      </w:r>
      <w:r>
        <w:rPr>
          <w:rFonts w:hint="eastAsia" w:ascii="SimSun" w:hAnsi="SimSun" w:eastAsia="SimSun" w:cs="SimSun"/>
          <w:sz w:val="20"/>
        </w:rPr>
        <w:t>对决策或行为有现实的、潜在的价值；</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、信息是物质、能量、信息及其属性的标示；</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、信息是事物现象及其属性标识的集合；</w:t>
      </w:r>
    </w:p>
    <w:p>
      <w:pPr>
        <w:autoSpaceDE w:val="false"/>
        <w:autoSpaceDN w:val="false"/>
        <w:spacing w:line="36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、信息是客观事物状态和运动特征的一种普遍形式；</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、信息是能够用来消除不确定性的东西。</w:t>
      </w:r>
    </w:p>
    <w:p>
      <w:pPr>
        <w:autoSpaceDE w:val="false"/>
        <w:autoSpaceDN w:val="false"/>
        <w:spacing w:line="380" w:lineRule="exact"/>
        <w:ind w:left="60"/>
        <w:jc w:val="both"/>
      </w:pPr>
      <w:r>
        <w:rPr>
          <w:rFonts w:hint="eastAsia" w:ascii="SimSun" w:hAnsi="SimSun" w:eastAsia="SimSun" w:cs="SimSun"/>
          <w:b/>
          <w:sz w:val="20"/>
        </w:rPr>
        <w:t>（一）信息主要特征有</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、可识别性</w:t>
      </w:r>
      <w:r>
        <w:rPr>
          <w:rFonts w:hint="eastAsia" w:ascii="SimSun" w:hAnsi="SimSun" w:eastAsia="SimSun" w:cs="SimSun"/>
          <w:sz w:val="20"/>
        </w:rPr>
        <w:t>：通过感官和测试手段识别。</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、可储存性</w:t>
      </w:r>
      <w:r>
        <w:rPr>
          <w:rFonts w:hint="eastAsia" w:ascii="SimSun" w:hAnsi="SimSun" w:eastAsia="SimSun" w:cs="SimSun"/>
          <w:sz w:val="20"/>
        </w:rPr>
        <w:t>：通过各种方法可储存在不同介质上。</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、可扩充性</w:t>
      </w:r>
      <w:r>
        <w:rPr>
          <w:rFonts w:hint="eastAsia" w:ascii="SimSun" w:hAnsi="SimSun" w:eastAsia="SimSun" w:cs="SimSun"/>
          <w:sz w:val="20"/>
        </w:rPr>
        <w:t>：信息不断变化，内容不断扩充增减。</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、可共享性</w:t>
      </w:r>
      <w:r>
        <w:rPr>
          <w:rFonts w:hint="eastAsia" w:ascii="SimSun" w:hAnsi="SimSun" w:eastAsia="SimSun" w:cs="SimSun"/>
          <w:sz w:val="20"/>
        </w:rPr>
        <w:t>：同一信息源可以多个分享。</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、可传递性</w:t>
      </w:r>
      <w:r>
        <w:rPr>
          <w:rFonts w:hint="eastAsia" w:ascii="SimSun" w:hAnsi="SimSun" w:eastAsia="SimSun" w:cs="SimSun"/>
          <w:sz w:val="20"/>
        </w:rPr>
        <w:t>（本质特征）：可通过多种渠道进行相互沟通。</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、可转换性</w:t>
      </w:r>
      <w:r>
        <w:rPr>
          <w:rFonts w:hint="eastAsia" w:ascii="SimSun" w:hAnsi="SimSun" w:eastAsia="SimSun" w:cs="SimSun"/>
          <w:sz w:val="20"/>
        </w:rPr>
        <w:t>：形态可以不同转换。</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7</w:t>
      </w:r>
      <w:r>
        <w:rPr>
          <w:rFonts w:hint="eastAsia" w:ascii="SimSun" w:hAnsi="SimSun" w:eastAsia="SimSun" w:cs="SimSun"/>
          <w:color w:val="0000ff"/>
          <w:sz w:val="20"/>
        </w:rPr>
        <w:t>、可再生性</w:t>
      </w:r>
      <w:r>
        <w:rPr>
          <w:rFonts w:hint="eastAsia" w:ascii="SimSun" w:hAnsi="SimSun" w:eastAsia="SimSun" w:cs="SimSun"/>
          <w:sz w:val="20"/>
        </w:rPr>
        <w:t>：信息不断演变更新，取之不尽，属于可再生资源。</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8</w:t>
      </w:r>
      <w:r>
        <w:rPr>
          <w:rFonts w:hint="eastAsia" w:ascii="SimSun" w:hAnsi="SimSun" w:eastAsia="SimSun" w:cs="SimSun"/>
          <w:color w:val="0000ff"/>
          <w:sz w:val="20"/>
        </w:rPr>
        <w:t>、时效性和时滞性</w:t>
      </w:r>
      <w:r>
        <w:rPr>
          <w:rFonts w:hint="eastAsia" w:ascii="SimSun" w:hAnsi="SimSun" w:eastAsia="SimSun" w:cs="SimSun"/>
          <w:sz w:val="20"/>
        </w:rPr>
        <w:t>：传播需要时间，且超过一定时间内会属于无效信息。</w:t>
      </w:r>
    </w:p>
    <w:p>
      <w:pPr>
        <w:autoSpaceDE w:val="false"/>
        <w:autoSpaceDN w:val="false"/>
        <w:spacing w:line="360" w:lineRule="exact"/>
        <w:ind w:left="60"/>
        <w:jc w:val="both"/>
      </w:pPr>
      <w:r>
        <w:rPr>
          <w:rFonts w:hint="eastAsia" w:ascii="SimSun" w:hAnsi="SimSun" w:eastAsia="SimSun" w:cs="SimSun"/>
          <w:b/>
          <w:sz w:val="20"/>
        </w:rPr>
        <w:t>（二）信息的形态</w:t>
      </w:r>
    </w:p>
    <w:p>
      <w:pPr>
        <w:autoSpaceDE w:val="false"/>
        <w:autoSpaceDN w:val="false"/>
        <w:spacing w:line="380" w:lineRule="exact"/>
        <w:ind w:left="480"/>
        <w:jc w:val="both"/>
      </w:pPr>
      <w:r>
        <w:rPr>
          <w:rFonts w:hint="eastAsia" w:ascii="SimSun" w:hAnsi="SimSun" w:eastAsia="SimSun" w:cs="SimSun"/>
          <w:sz w:val="20"/>
        </w:rPr>
        <w:t>重要性程度</w:t>
      </w:r>
      <w:r>
        <w:rPr>
          <w:rFonts w:hint="eastAsia" w:ascii="SimSun" w:hAnsi="SimSun" w:eastAsia="SimSun" w:cs="SimSun"/>
          <w:color w:val="0000ff"/>
          <w:sz w:val="20"/>
        </w:rPr>
        <w:t>数据、文本、声音、图像</w:t>
      </w: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种形态可相互转化。</w:t>
      </w:r>
    </w:p>
    <w:p>
      <w:pPr>
        <w:autoSpaceDE w:val="false"/>
        <w:autoSpaceDN w:val="false"/>
        <w:spacing w:line="380" w:lineRule="exact"/>
        <w:ind w:left="60"/>
        <w:jc w:val="both"/>
      </w:pPr>
      <w:r>
        <w:rPr>
          <w:rFonts w:hint="eastAsia" w:ascii="SimSun" w:hAnsi="SimSun" w:eastAsia="SimSun" w:cs="SimSun"/>
          <w:b/>
          <w:sz w:val="20"/>
        </w:rPr>
        <w:t>（三）信息的分类分类：</w:t>
      </w:r>
    </w:p>
    <w:p>
      <w:pPr>
        <w:autoSpaceDE w:val="false"/>
        <w:autoSpaceDN w:val="false"/>
        <w:spacing w:line="380" w:lineRule="exact"/>
        <w:ind w:left="480"/>
        <w:jc w:val="both"/>
      </w:pPr>
      <w:r>
        <w:rPr>
          <w:rFonts w:hint="eastAsia" w:ascii="SimSun" w:hAnsi="SimSun" w:eastAsia="SimSun" w:cs="SimSun"/>
          <w:color w:val="0000ff"/>
          <w:sz w:val="20"/>
        </w:rPr>
        <w:t>重要性程度</w:t>
      </w:r>
      <w:r>
        <w:rPr>
          <w:rFonts w:hint="eastAsia" w:ascii="SimSun" w:hAnsi="SimSun" w:eastAsia="SimSun" w:cs="SimSun"/>
          <w:sz w:val="20"/>
        </w:rPr>
        <w:t>分类：战略信息、战术信息、作业信息；</w:t>
      </w:r>
    </w:p>
    <w:p>
      <w:pPr>
        <w:autoSpaceDE w:val="false"/>
        <w:autoSpaceDN w:val="false"/>
        <w:spacing w:line="360" w:lineRule="exact"/>
        <w:ind w:left="480"/>
        <w:jc w:val="both"/>
      </w:pPr>
      <w:r>
        <w:rPr>
          <w:rFonts w:hint="eastAsia" w:ascii="SimSun" w:hAnsi="SimSun" w:eastAsia="SimSun" w:cs="SimSun"/>
          <w:color w:val="0000ff"/>
          <w:sz w:val="20"/>
        </w:rPr>
        <w:t>应用领域分</w:t>
      </w:r>
      <w:r>
        <w:rPr>
          <w:rFonts w:hint="eastAsia" w:ascii="SimSun" w:hAnsi="SimSun" w:eastAsia="SimSun" w:cs="SimSun"/>
          <w:sz w:val="20"/>
        </w:rPr>
        <w:t>类：管理、社会、科技、军事信息；</w:t>
      </w:r>
    </w:p>
    <w:p>
      <w:pPr>
        <w:autoSpaceDE w:val="false"/>
        <w:autoSpaceDN w:val="false"/>
        <w:spacing w:line="380" w:lineRule="exact"/>
        <w:ind w:left="480"/>
        <w:jc w:val="both"/>
      </w:pPr>
      <w:r>
        <w:rPr>
          <w:rFonts w:hint="eastAsia" w:ascii="SimSun" w:hAnsi="SimSun" w:eastAsia="SimSun" w:cs="SimSun"/>
          <w:color w:val="0000ff"/>
          <w:sz w:val="20"/>
        </w:rPr>
        <w:t>加工程序</w:t>
      </w:r>
      <w:r>
        <w:rPr>
          <w:rFonts w:hint="eastAsia" w:ascii="SimSun" w:hAnsi="SimSun" w:eastAsia="SimSun" w:cs="SimSun"/>
          <w:sz w:val="20"/>
        </w:rPr>
        <w:t>分类：一次、二次、三次信息；</w:t>
      </w:r>
    </w:p>
    <w:p>
      <w:pPr>
        <w:autoSpaceDE w:val="false"/>
        <w:autoSpaceDN w:val="false"/>
        <w:spacing w:line="380" w:lineRule="exact"/>
        <w:ind w:left="480"/>
        <w:jc w:val="both"/>
      </w:pPr>
      <w:r>
        <w:rPr>
          <w:rFonts w:hint="eastAsia" w:ascii="SimSun" w:hAnsi="SimSun" w:eastAsia="SimSun" w:cs="SimSun"/>
          <w:color w:val="0000ff"/>
          <w:sz w:val="20"/>
        </w:rPr>
        <w:t>反映形式</w:t>
      </w:r>
      <w:r>
        <w:rPr>
          <w:rFonts w:hint="eastAsia" w:ascii="SimSun" w:hAnsi="SimSun" w:eastAsia="SimSun" w:cs="SimSun"/>
          <w:sz w:val="20"/>
        </w:rPr>
        <w:t>分类：数字、图像、声音信息；</w:t>
      </w:r>
    </w:p>
    <w:p>
      <w:pPr>
        <w:autoSpaceDE w:val="false"/>
        <w:autoSpaceDN w:val="false"/>
        <w:spacing w:line="360" w:lineRule="exact"/>
        <w:ind w:left="480"/>
        <w:jc w:val="both"/>
      </w:pPr>
      <w:r>
        <w:rPr>
          <w:rFonts w:hint="eastAsia" w:ascii="SimSun" w:hAnsi="SimSun" w:eastAsia="SimSun" w:cs="SimSun"/>
          <w:sz w:val="20"/>
        </w:rPr>
        <w:t>信息性质分类：语法、语义、语用信息；</w:t>
      </w:r>
    </w:p>
    <w:p>
      <w:pPr>
        <w:autoSpaceDE w:val="false"/>
        <w:autoSpaceDN w:val="false"/>
        <w:spacing w:line="380" w:lineRule="exact"/>
        <w:ind w:left="480"/>
        <w:jc w:val="both"/>
      </w:pPr>
      <w:r>
        <w:rPr>
          <w:rFonts w:hint="eastAsia" w:ascii="SimSun" w:hAnsi="SimSun" w:eastAsia="SimSun" w:cs="SimSun"/>
          <w:sz w:val="20"/>
        </w:rPr>
        <w:t>观察过程分类：实在信息、先验信息、实得信息；</w:t>
      </w:r>
    </w:p>
    <w:p>
      <w:pPr>
        <w:autoSpaceDE w:val="false"/>
        <w:autoSpaceDN w:val="false"/>
        <w:spacing w:line="380" w:lineRule="exact"/>
        <w:ind w:left="480"/>
        <w:jc w:val="both"/>
      </w:pPr>
      <w:r>
        <w:rPr>
          <w:rFonts w:hint="eastAsia" w:ascii="SimSun" w:hAnsi="SimSun" w:eastAsia="SimSun" w:cs="SimSun"/>
          <w:sz w:val="20"/>
        </w:rPr>
        <w:t>信息作用分类：有用、辅助、无用、有害信息；</w:t>
      </w:r>
    </w:p>
    <w:p>
      <w:pPr>
        <w:autoSpaceDE w:val="false"/>
        <w:autoSpaceDN w:val="false"/>
        <w:spacing w:line="380" w:lineRule="exact"/>
        <w:ind w:left="480"/>
        <w:jc w:val="both"/>
      </w:pPr>
      <w:r>
        <w:rPr>
          <w:rFonts w:hint="eastAsia" w:ascii="SimSun" w:hAnsi="SimSun" w:eastAsia="SimSun" w:cs="SimSun"/>
          <w:sz w:val="20"/>
        </w:rPr>
        <w:t>传递方向分类等形式：前馈、反馈。</w:t>
      </w:r>
    </w:p>
    <w:p>
      <w:pPr>
        <w:autoSpaceDE w:val="false"/>
        <w:autoSpaceDN w:val="false"/>
        <w:spacing w:line="360" w:lineRule="exact"/>
        <w:ind w:left="60"/>
        <w:jc w:val="both"/>
      </w:pPr>
      <w:r>
        <w:rPr>
          <w:rFonts w:hint="eastAsia" w:ascii="SimSun" w:hAnsi="SimSun" w:eastAsia="SimSun" w:cs="SimSun"/>
          <w:b/>
          <w:sz w:val="20"/>
        </w:rPr>
        <w:t>二、数据</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、数据的概念：是载荷或者记录信息的按照一定规则排列组合的物理符号。是对客观事物的真实反映，没有掺杂任何主观性因素，可以是数据、文字、图像、或者计算机代码。</w:t>
      </w:r>
    </w:p>
    <w:p>
      <w:pPr>
        <w:autoSpaceDE w:val="false"/>
        <w:autoSpaceDN w:val="false"/>
        <w:spacing w:line="36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、公式：数据</w:t>
      </w:r>
      <w:r>
        <w:rPr>
          <w:rFonts w:hint="eastAsia" w:ascii="Times New Roman" w:hAnsi="Times New Roman" w:eastAsia="Times New Roman" w:cs="Times New Roman"/>
          <w:sz w:val="20"/>
        </w:rPr>
        <w:t>+</w:t>
      </w:r>
      <w:r>
        <w:rPr>
          <w:rFonts w:hint="eastAsia" w:ascii="SimSun" w:hAnsi="SimSun" w:eastAsia="SimSun" w:cs="SimSun"/>
          <w:sz w:val="20"/>
        </w:rPr>
        <w:t>背景</w:t>
      </w:r>
      <w:r>
        <w:rPr>
          <w:rFonts w:hint="eastAsia" w:ascii="Times New Roman" w:hAnsi="Times New Roman" w:eastAsia="Times New Roman" w:cs="Times New Roman"/>
          <w:sz w:val="20"/>
        </w:rPr>
        <w:t>=</w:t>
      </w:r>
      <w:r>
        <w:rPr>
          <w:rFonts w:hint="eastAsia" w:ascii="SimSun" w:hAnsi="SimSun" w:eastAsia="SimSun" w:cs="SimSun"/>
          <w:sz w:val="20"/>
        </w:rPr>
        <w:t>信息</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、分类：</w:t>
      </w:r>
    </w:p>
    <w:p>
      <w:pPr>
        <w:autoSpaceDE w:val="false"/>
        <w:autoSpaceDN w:val="false"/>
        <w:spacing w:line="380" w:lineRule="exact"/>
        <w:ind w:left="60" w:right="0" w:firstLine="420"/>
        <w:jc w:val="both"/>
      </w:pPr>
      <w:r>
        <w:rPr>
          <w:rFonts w:hint="eastAsia" w:ascii="SimSun" w:hAnsi="SimSun" w:eastAsia="SimSun" w:cs="SimSun"/>
          <w:sz w:val="20"/>
        </w:rPr>
        <w:t>按</w:t>
      </w:r>
      <w:r>
        <w:rPr>
          <w:rFonts w:hint="eastAsia" w:ascii="SimSun" w:hAnsi="SimSun" w:eastAsia="SimSun" w:cs="SimSun"/>
          <w:color w:val="0000ff"/>
          <w:sz w:val="20"/>
        </w:rPr>
        <w:t>性质</w:t>
      </w:r>
      <w:r>
        <w:rPr>
          <w:rFonts w:hint="eastAsia" w:ascii="SimSun" w:hAnsi="SimSun" w:eastAsia="SimSun" w:cs="SimSun"/>
          <w:sz w:val="20"/>
        </w:rPr>
        <w:t>分类：定位数据（坐标数据）；定性数据（居住地，性别、血型）；定量数据（长度、面积、体积等）；定时数据（年月日等）。</w:t>
      </w:r>
    </w:p>
    <w:p>
      <w:pPr>
        <w:autoSpaceDE w:val="false"/>
        <w:autoSpaceDN w:val="false"/>
        <w:spacing w:line="360" w:lineRule="exact"/>
        <w:ind w:left="480"/>
        <w:jc w:val="both"/>
      </w:pPr>
      <w:r>
        <w:rPr>
          <w:rFonts w:hint="eastAsia" w:ascii="SimSun" w:hAnsi="SimSun" w:eastAsia="SimSun" w:cs="SimSun"/>
          <w:sz w:val="20"/>
        </w:rPr>
        <w:t>按</w:t>
      </w:r>
      <w:r>
        <w:rPr>
          <w:rFonts w:hint="eastAsia" w:ascii="SimSun" w:hAnsi="SimSun" w:eastAsia="SimSun" w:cs="SimSun"/>
          <w:color w:val="0000ff"/>
          <w:sz w:val="20"/>
        </w:rPr>
        <w:t>表现形式</w:t>
      </w:r>
      <w:r>
        <w:rPr>
          <w:rFonts w:hint="eastAsia" w:ascii="SimSun" w:hAnsi="SimSun" w:eastAsia="SimSun" w:cs="SimSun"/>
          <w:sz w:val="20"/>
        </w:rPr>
        <w:t>分类：数字数据（统计测量的数据）、模拟数据（符号、文字、图像数据等）。</w:t>
      </w:r>
    </w:p>
    <w:p>
      <w:pPr>
        <w:autoSpaceDE w:val="false"/>
        <w:autoSpaceDN w:val="false"/>
        <w:spacing w:line="380" w:lineRule="exact"/>
        <w:ind w:left="480"/>
        <w:jc w:val="both"/>
      </w:pPr>
      <w:r>
        <w:rPr>
          <w:rFonts w:hint="eastAsia" w:ascii="SimSun" w:hAnsi="SimSun" w:eastAsia="SimSun" w:cs="SimSun"/>
          <w:sz w:val="20"/>
        </w:rPr>
        <w:t>按</w:t>
      </w:r>
      <w:r>
        <w:rPr>
          <w:rFonts w:hint="eastAsia" w:ascii="SimSun" w:hAnsi="SimSun" w:eastAsia="SimSun" w:cs="SimSun"/>
          <w:color w:val="0000ff"/>
          <w:sz w:val="20"/>
        </w:rPr>
        <w:t>记录方式</w:t>
      </w:r>
      <w:r>
        <w:rPr>
          <w:rFonts w:hint="eastAsia" w:ascii="SimSun" w:hAnsi="SimSun" w:eastAsia="SimSun" w:cs="SimSun"/>
          <w:sz w:val="20"/>
        </w:rPr>
        <w:t>：地图、影像、表格、磁带、纸带等。</w:t>
      </w:r>
    </w:p>
    <w:p>
      <w:pPr>
        <w:autoSpaceDE w:val="false"/>
        <w:autoSpaceDN w:val="false"/>
        <w:spacing w:line="380" w:lineRule="exact"/>
        <w:ind w:left="480"/>
        <w:jc w:val="both"/>
      </w:pPr>
      <w:r>
        <w:rPr>
          <w:rFonts w:hint="eastAsia" w:ascii="SimSun" w:hAnsi="SimSun" w:eastAsia="SimSun" w:cs="SimSun"/>
          <w:sz w:val="20"/>
        </w:rPr>
        <w:t>按</w:t>
      </w:r>
      <w:r>
        <w:rPr>
          <w:rFonts w:hint="eastAsia" w:ascii="SimSun" w:hAnsi="SimSun" w:eastAsia="SimSun" w:cs="SimSun"/>
          <w:color w:val="0000ff"/>
          <w:sz w:val="20"/>
        </w:rPr>
        <w:t>数字化</w:t>
      </w:r>
      <w:r>
        <w:rPr>
          <w:rFonts w:hint="eastAsia" w:ascii="SimSun" w:hAnsi="SimSun" w:eastAsia="SimSun" w:cs="SimSun"/>
          <w:sz w:val="20"/>
        </w:rPr>
        <w:t>方式：矢量数据、格网数据。</w:t>
      </w:r>
    </w:p>
    <w:p>
      <w:pPr>
        <w:autoSpaceDE w:val="false"/>
        <w:autoSpaceDN w:val="false"/>
        <w:spacing w:line="360" w:lineRule="exact"/>
        <w:ind w:left="480"/>
        <w:jc w:val="both"/>
      </w:pPr>
      <w:r>
        <w:rPr>
          <w:rFonts w:hint="eastAsia" w:ascii="SimSun" w:hAnsi="SimSun" w:eastAsia="SimSun" w:cs="SimSun"/>
          <w:b/>
          <w:sz w:val="20"/>
        </w:rPr>
        <w:t>第十二章 健康信息学</w:t>
      </w:r>
    </w:p>
    <w:p>
      <w:pPr>
        <w:autoSpaceDE w:val="false"/>
        <w:autoSpaceDN w:val="false"/>
        <w:spacing w:line="380" w:lineRule="exact"/>
        <w:ind w:left="480"/>
        <w:jc w:val="both"/>
      </w:pPr>
      <w:r>
        <w:rPr>
          <w:rFonts w:hint="eastAsia" w:ascii="SimSun" w:hAnsi="SimSun" w:eastAsia="SimSun" w:cs="SimSun"/>
          <w:b/>
          <w:sz w:val="20"/>
        </w:rPr>
        <w:t>第二节 健康信息收集、分析与利用</w:t>
      </w:r>
    </w:p>
    <w:p>
      <w:pPr>
        <w:autoSpaceDE w:val="false"/>
        <w:autoSpaceDN w:val="false"/>
        <w:spacing w:line="380" w:lineRule="exact"/>
        <w:ind w:left="480"/>
        <w:jc w:val="both"/>
      </w:pPr>
      <w:r>
        <w:rPr>
          <w:rFonts w:hint="eastAsia" w:ascii="SimSun" w:hAnsi="SimSun" w:eastAsia="SimSun" w:cs="SimSun"/>
          <w:sz w:val="20"/>
        </w:rPr>
        <w:t>一、健康信息的来源</w:t>
      </w:r>
    </w:p>
    <w:p>
      <w:pPr>
        <w:autoSpaceDE w:val="false"/>
        <w:autoSpaceDN w:val="false"/>
        <w:spacing w:line="380" w:lineRule="exact"/>
        <w:ind w:left="480"/>
        <w:jc w:val="both"/>
      </w:pPr>
      <w:r>
        <w:rPr>
          <w:rFonts w:hint="eastAsia" w:ascii="SimSun" w:hAnsi="SimSun" w:eastAsia="SimSun" w:cs="SimSun"/>
          <w:sz w:val="20"/>
        </w:rPr>
        <w:t>二、信息收集方法</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617" name="shape617"/>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617" o:spid="1583715809778"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618" name="shape618"/>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618" o:spid="1583715809779"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619" name="shape619"/>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619" o:spid="1583715809779"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620" name="shape620"/>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620" o:spid="1583715809780"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3022600</wp:posOffset>
                </wp:positionV>
                <wp:extent cx="749300" cy="12700"/>
                <wp:effectExtent l="0" t="0" r="22225" b="31115"/>
                <wp:wrapNone/>
                <wp:docPr id="622" name="shape622"/>
                <wp:cNvGraphicFramePr/>
                <a:graphic>
                  <a:graphicData uri="http://schemas.microsoft.com/office/word/2010/wordprocessingShape">
                    <wps:wsp>
                      <wps:cNvSpPr/>
                      <wps:spPr>
                        <a:xfrm>
                          <a:off x="0" y="0"/>
                          <a:ext cx="749300" cy="12700"/>
                        </a:xfrm>
                        <a:custGeom>
                          <a:avLst/>
                          <a:rect l="l" t="t" r="r" b="b"/>
                          <a:pathLst>
                            <a:path w="749300" h="12700">
                              <a:moveTo>
                                <a:pt x="4444" y="8889"/>
                              </a:moveTo>
                              <a:lnTo>
                                <a:pt x="73723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38pt;mso-wrap-style:square;z-index:10269456;mso-wrap-distance-left:9pt;mso-wrap-distance-top:0pt;mso-wrap-distance-right:9pt;mso-wrap-distance-bottom:0pt" id="shape622" o:spid="1583715809780" path="m4444,8889l737235,8889"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3263900</wp:posOffset>
                </wp:positionV>
                <wp:extent cx="749300" cy="12700"/>
                <wp:effectExtent l="0" t="0" r="22225" b="31115"/>
                <wp:wrapNone/>
                <wp:docPr id="623" name="shape623"/>
                <wp:cNvGraphicFramePr/>
                <a:graphic>
                  <a:graphicData uri="http://schemas.microsoft.com/office/word/2010/wordprocessingShape">
                    <wps:wsp>
                      <wps:cNvSpPr/>
                      <wps:spPr>
                        <a:xfrm>
                          <a:off x="0" y="0"/>
                          <a:ext cx="749300" cy="12700"/>
                        </a:xfrm>
                        <a:custGeom>
                          <a:avLst/>
                          <a:rect l="l" t="t" r="r" b="b"/>
                          <a:pathLst>
                            <a:path w="749300" h="12700">
                              <a:moveTo>
                                <a:pt x="4444" y="3809"/>
                              </a:moveTo>
                              <a:lnTo>
                                <a:pt x="73723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57pt;mso-wrap-style:square;z-index:10270480;mso-wrap-distance-left:9pt;mso-wrap-distance-top:0pt;mso-wrap-distance-right:9pt;mso-wrap-distance-bottom:0pt" id="shape623" o:spid="1583715809781" path="m4444,3809l737235,380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3505200</wp:posOffset>
                </wp:positionV>
                <wp:extent cx="723900" cy="12700"/>
                <wp:effectExtent l="0" t="0" r="22225" b="31115"/>
                <wp:wrapNone/>
                <wp:docPr id="624" name="shape624"/>
                <wp:cNvGraphicFramePr/>
                <a:graphic>
                  <a:graphicData uri="http://schemas.microsoft.com/office/word/2010/wordprocessingShape">
                    <wps:wsp>
                      <wps:cNvSpPr/>
                      <wps:spPr>
                        <a:xfrm>
                          <a:off x="0" y="0"/>
                          <a:ext cx="723900" cy="12700"/>
                        </a:xfrm>
                        <a:custGeom>
                          <a:avLst/>
                          <a:rect l="l" t="t" r="r" b="b"/>
                          <a:pathLst>
                            <a:path w="723900" h="12700">
                              <a:moveTo>
                                <a:pt x="4444" y="1904"/>
                              </a:moveTo>
                              <a:lnTo>
                                <a:pt x="71628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23900,12700" style="position:absolute;left:0;top:0;visibility:visible;mso-position-horizontal:absolute;mso-position-horizontal-relative:page;mso-position-vertical:absolute;mso-position-vertical-relative:page;width:57pt;height:1pt;margin-left:66pt;margin-top:276pt;mso-wrap-style:square;z-index:10271504;mso-wrap-distance-left:9pt;mso-wrap-distance-top:0pt;mso-wrap-distance-right:9pt;mso-wrap-distance-bottom:0pt" id="shape624" o:spid="1583715809781" path="m4444,1904l716280,1904"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3975100</wp:posOffset>
                </wp:positionV>
                <wp:extent cx="736600" cy="12700"/>
                <wp:effectExtent l="0" t="0" r="22225" b="31115"/>
                <wp:wrapNone/>
                <wp:docPr id="625" name="shape625"/>
                <wp:cNvGraphicFramePr/>
                <a:graphic>
                  <a:graphicData uri="http://schemas.microsoft.com/office/word/2010/wordprocessingShape">
                    <wps:wsp>
                      <wps:cNvSpPr/>
                      <wps:spPr>
                        <a:xfrm>
                          <a:off x="0" y="0"/>
                          <a:ext cx="736600" cy="12700"/>
                        </a:xfrm>
                        <a:custGeom>
                          <a:avLst/>
                          <a:rect l="l" t="t" r="r" b="b"/>
                          <a:pathLst>
                            <a:path w="736600" h="12700">
                              <a:moveTo>
                                <a:pt x="4444" y="7619"/>
                              </a:moveTo>
                              <a:lnTo>
                                <a:pt x="729614"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36600,12700" style="position:absolute;left:0;top:0;visibility:visible;mso-position-horizontal:absolute;mso-position-horizontal-relative:page;mso-position-vertical:absolute;mso-position-vertical-relative:page;width:58pt;height:1pt;margin-left:66pt;margin-top:313pt;mso-wrap-style:square;z-index:10272528;mso-wrap-distance-left:9pt;mso-wrap-distance-top:0pt;mso-wrap-distance-right:9pt;mso-wrap-distance-bottom:0pt" id="shape625" o:spid="1583715809781" path="m4444,7619l729614,761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4445000</wp:posOffset>
                </wp:positionV>
                <wp:extent cx="736600" cy="12700"/>
                <wp:effectExtent l="0" t="0" r="22225" b="31115"/>
                <wp:wrapNone/>
                <wp:docPr id="626" name="shape626"/>
                <wp:cNvGraphicFramePr/>
                <a:graphic>
                  <a:graphicData uri="http://schemas.microsoft.com/office/word/2010/wordprocessingShape">
                    <wps:wsp>
                      <wps:cNvSpPr/>
                      <wps:spPr>
                        <a:xfrm>
                          <a:off x="0" y="0"/>
                          <a:ext cx="736600" cy="12700"/>
                        </a:xfrm>
                        <a:custGeom>
                          <a:avLst/>
                          <a:rect l="l" t="t" r="r" b="b"/>
                          <a:pathLst>
                            <a:path w="736600" h="12700">
                              <a:moveTo>
                                <a:pt x="4444" y="11429"/>
                              </a:moveTo>
                              <a:lnTo>
                                <a:pt x="72643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36600,12700" style="position:absolute;left:0;top:0;visibility:visible;mso-position-horizontal:absolute;mso-position-horizontal-relative:page;mso-position-vertical:absolute;mso-position-vertical-relative:page;width:58pt;height:1pt;margin-left:66pt;margin-top:350pt;mso-wrap-style:square;z-index:10273552;mso-wrap-distance-left:9pt;mso-wrap-distance-top:0pt;mso-wrap-distance-right:9pt;mso-wrap-distance-bottom:0pt" id="shape626" o:spid="1583715809781" path="m4444,11429l726439,11429"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838200</wp:posOffset>
                </wp:positionH>
                <wp:positionV relativeFrom="page">
                  <wp:posOffset>4927600</wp:posOffset>
                </wp:positionV>
                <wp:extent cx="749300" cy="12700"/>
                <wp:effectExtent l="0" t="0" r="22225" b="31115"/>
                <wp:wrapNone/>
                <wp:docPr id="627" name="shape627"/>
                <wp:cNvGraphicFramePr/>
                <a:graphic>
                  <a:graphicData uri="http://schemas.microsoft.com/office/word/2010/wordprocessingShape">
                    <wps:wsp>
                      <wps:cNvSpPr/>
                      <wps:spPr>
                        <a:xfrm>
                          <a:off x="0" y="0"/>
                          <a:ext cx="749300" cy="12700"/>
                        </a:xfrm>
                        <a:custGeom>
                          <a:avLst/>
                          <a:rect l="l" t="t" r="r" b="b"/>
                          <a:pathLst>
                            <a:path w="749300" h="12700">
                              <a:moveTo>
                                <a:pt x="4444" y="4444"/>
                              </a:moveTo>
                              <a:lnTo>
                                <a:pt x="73723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388pt;mso-wrap-style:square;z-index:10274576;mso-wrap-distance-left:9pt;mso-wrap-distance-top:0pt;mso-wrap-distance-right:9pt;mso-wrap-distance-bottom:0pt" id="shape627" o:spid="1583715809782" path="m4444,4444l737235,444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6108700</wp:posOffset>
                </wp:positionV>
                <wp:extent cx="609600" cy="12700"/>
                <wp:effectExtent l="0" t="0" r="22225" b="31115"/>
                <wp:wrapNone/>
                <wp:docPr id="628" name="shape628"/>
                <wp:cNvGraphicFramePr/>
                <a:graphic>
                  <a:graphicData uri="http://schemas.microsoft.com/office/word/2010/wordprocessingShape">
                    <wps:wsp>
                      <wps:cNvSpPr/>
                      <wps:spPr>
                        <a:xfrm>
                          <a:off x="0" y="0"/>
                          <a:ext cx="609600" cy="12700"/>
                        </a:xfrm>
                        <a:custGeom>
                          <a:avLst/>
                          <a:rect l="l" t="t" r="r" b="b"/>
                          <a:pathLst>
                            <a:path w="609600" h="12700">
                              <a:moveTo>
                                <a:pt x="4444" y="12064"/>
                              </a:moveTo>
                              <a:lnTo>
                                <a:pt x="604519"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481pt;mso-wrap-style:square;z-index:10275600;mso-wrap-distance-left:9pt;mso-wrap-distance-top:0pt;mso-wrap-distance-right:9pt;mso-wrap-distance-bottom:0pt" id="shape628" o:spid="1583715809782" path="m4444,12064l604519,1206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6350000</wp:posOffset>
                </wp:positionV>
                <wp:extent cx="876300" cy="12700"/>
                <wp:effectExtent l="0" t="0" r="22225" b="31115"/>
                <wp:wrapNone/>
                <wp:docPr id="629" name="shape629"/>
                <wp:cNvGraphicFramePr/>
                <a:graphic>
                  <a:graphicData uri="http://schemas.microsoft.com/office/word/2010/wordprocessingShape">
                    <wps:wsp>
                      <wps:cNvSpPr/>
                      <wps:spPr>
                        <a:xfrm>
                          <a:off x="0" y="0"/>
                          <a:ext cx="876300" cy="12700"/>
                        </a:xfrm>
                        <a:custGeom>
                          <a:avLst/>
                          <a:rect l="l" t="t" r="r" b="b"/>
                          <a:pathLst>
                            <a:path w="876300" h="12700">
                              <a:moveTo>
                                <a:pt x="4444" y="10159"/>
                              </a:moveTo>
                              <a:lnTo>
                                <a:pt x="871220"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66pt;margin-top:500pt;mso-wrap-style:square;z-index:10276624;mso-wrap-distance-left:9pt;mso-wrap-distance-top:0pt;mso-wrap-distance-right:9pt;mso-wrap-distance-bottom:0pt" id="shape629" o:spid="1583715809782" path="m4444,10159l871220,1015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6591300</wp:posOffset>
                </wp:positionV>
                <wp:extent cx="609600" cy="12700"/>
                <wp:effectExtent l="0" t="0" r="22225" b="31115"/>
                <wp:wrapNone/>
                <wp:docPr id="630" name="shape630"/>
                <wp:cNvGraphicFramePr/>
                <a:graphic>
                  <a:graphicData uri="http://schemas.microsoft.com/office/word/2010/wordprocessingShape">
                    <wps:wsp>
                      <wps:cNvSpPr/>
                      <wps:spPr>
                        <a:xfrm>
                          <a:off x="0" y="0"/>
                          <a:ext cx="609600" cy="12700"/>
                        </a:xfrm>
                        <a:custGeom>
                          <a:avLst/>
                          <a:rect l="l" t="t" r="r" b="b"/>
                          <a:pathLst>
                            <a:path w="609600" h="12700">
                              <a:moveTo>
                                <a:pt x="4444" y="6350"/>
                              </a:moveTo>
                              <a:lnTo>
                                <a:pt x="604519"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519pt;mso-wrap-style:square;z-index:10277648;mso-wrap-distance-left:9pt;mso-wrap-distance-top:0pt;mso-wrap-distance-right:9pt;mso-wrap-distance-bottom:0pt" id="shape630" o:spid="1583715809783" path="m4444,6350l604519,6350"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838200</wp:posOffset>
                </wp:positionH>
                <wp:positionV relativeFrom="page">
                  <wp:posOffset>7061200</wp:posOffset>
                </wp:positionV>
                <wp:extent cx="596900" cy="12700"/>
                <wp:effectExtent l="0" t="0" r="22225" b="31115"/>
                <wp:wrapNone/>
                <wp:docPr id="631" name="shape631"/>
                <wp:cNvGraphicFramePr/>
                <a:graphic>
                  <a:graphicData uri="http://schemas.microsoft.com/office/word/2010/wordprocessingShape">
                    <wps:wsp>
                      <wps:cNvSpPr/>
                      <wps:spPr>
                        <a:xfrm>
                          <a:off x="0" y="0"/>
                          <a:ext cx="596900" cy="12700"/>
                        </a:xfrm>
                        <a:custGeom>
                          <a:avLst/>
                          <a:rect l="l" t="t" r="r" b="b"/>
                          <a:pathLst>
                            <a:path w="596900" h="12700">
                              <a:moveTo>
                                <a:pt x="4444" y="12064"/>
                              </a:moveTo>
                              <a:lnTo>
                                <a:pt x="59245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12700" style="position:absolute;left:0;top:0;visibility:visible;mso-position-horizontal:absolute;mso-position-horizontal-relative:page;mso-position-vertical:absolute;mso-position-vertical-relative:page;width:47pt;height:1pt;margin-left:66pt;margin-top:556pt;mso-wrap-style:square;z-index:10278672;mso-wrap-distance-left:9pt;mso-wrap-distance-top:0pt;mso-wrap-distance-right:9pt;mso-wrap-distance-bottom:0pt" id="shape631" o:spid="1583715809783" path="m4444,12064l592455,12064"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7543800</wp:posOffset>
                </wp:positionV>
                <wp:extent cx="749300" cy="12700"/>
                <wp:effectExtent l="0" t="0" r="22225" b="31115"/>
                <wp:wrapNone/>
                <wp:docPr id="632" name="shape632"/>
                <wp:cNvGraphicFramePr/>
                <a:graphic>
                  <a:graphicData uri="http://schemas.microsoft.com/office/word/2010/wordprocessingShape">
                    <wps:wsp>
                      <wps:cNvSpPr/>
                      <wps:spPr>
                        <a:xfrm>
                          <a:off x="0" y="0"/>
                          <a:ext cx="749300" cy="12700"/>
                        </a:xfrm>
                        <a:custGeom>
                          <a:avLst/>
                          <a:rect l="l" t="t" r="r" b="b"/>
                          <a:pathLst>
                            <a:path w="749300" h="12700">
                              <a:moveTo>
                                <a:pt x="4444" y="5079"/>
                              </a:moveTo>
                              <a:lnTo>
                                <a:pt x="73723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594pt;mso-wrap-style:square;z-index:10279696;mso-wrap-distance-left:9pt;mso-wrap-distance-top:0pt;mso-wrap-distance-right:9pt;mso-wrap-distance-bottom:0pt" id="shape632" o:spid="1583715809783" path="m4444,5079l737235,5079"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4305300</wp:posOffset>
                </wp:positionH>
                <wp:positionV relativeFrom="page">
                  <wp:posOffset>8013700</wp:posOffset>
                </wp:positionV>
                <wp:extent cx="2019300" cy="12700"/>
                <wp:effectExtent l="0" t="0" r="22225" b="31115"/>
                <wp:wrapNone/>
                <wp:docPr id="633" name="shape633"/>
                <wp:cNvGraphicFramePr/>
                <a:graphic>
                  <a:graphicData uri="http://schemas.microsoft.com/office/word/2010/wordprocessingShape">
                    <wps:wsp>
                      <wps:cNvSpPr/>
                      <wps:spPr>
                        <a:xfrm>
                          <a:off x="0" y="0"/>
                          <a:ext cx="2019300" cy="12700"/>
                        </a:xfrm>
                        <a:custGeom>
                          <a:avLst/>
                          <a:rect l="l" t="t" r="r" b="b"/>
                          <a:pathLst>
                            <a:path w="2019300" h="12700">
                              <a:moveTo>
                                <a:pt x="8890" y="8889"/>
                              </a:moveTo>
                              <a:lnTo>
                                <a:pt x="201167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19300,12700" style="position:absolute;left:0;top:0;visibility:visible;mso-position-horizontal:absolute;mso-position-horizontal-relative:page;mso-position-vertical:absolute;mso-position-vertical-relative:page;width:159pt;height:1pt;margin-left:339pt;margin-top:631pt;mso-wrap-style:square;z-index:10280720;mso-wrap-distance-left:9pt;mso-wrap-distance-top:0pt;mso-wrap-distance-right:9pt;mso-wrap-distance-bottom:0pt" id="shape633" o:spid="1583715809783" path="m8890,8889l2011679,8889" stroked="t" strokecolor="#0000ff" strokeweight="1pt"/>
            </w:pict>
          </mc:Fallback>
        </mc:AlternateContent>
      </w:r>
      <w:r>
        <mc:AlternateContent>
          <mc:Choice Requires="wps">
            <w:drawing>
              <wp:anchor distT="0" distB="0" distL="114300" distR="114300" simplePos="0" relativeHeight="10281744" behindDoc="1" locked="0" layoutInCell="1" allowOverlap="1">
                <wp:simplePos x="0" y="0"/>
                <wp:positionH relativeFrom="page">
                  <wp:posOffset>838200</wp:posOffset>
                </wp:positionH>
                <wp:positionV relativeFrom="page">
                  <wp:posOffset>8496300</wp:posOffset>
                </wp:positionV>
                <wp:extent cx="6007100" cy="12700"/>
                <wp:effectExtent l="0" t="0" r="22225" b="31115"/>
                <wp:wrapNone/>
                <wp:docPr id="634" name="shape634"/>
                <wp:cNvGraphicFramePr/>
                <a:graphic>
                  <a:graphicData uri="http://schemas.microsoft.com/office/word/2010/wordprocessingShape">
                    <wps:wsp>
                      <wps:cNvSpPr/>
                      <wps:spPr>
                        <a:xfrm>
                          <a:off x="0" y="0"/>
                          <a:ext cx="6007100" cy="12700"/>
                        </a:xfrm>
                        <a:custGeom>
                          <a:avLst/>
                          <a:rect l="l" t="t" r="r" b="b"/>
                          <a:pathLst>
                            <a:path w="6007100" h="12700">
                              <a:moveTo>
                                <a:pt x="4444" y="634"/>
                              </a:moveTo>
                              <a:lnTo>
                                <a:pt x="6004559"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07100,12700" style="position:absolute;left:0;top:0;visibility:visible;mso-position-horizontal:absolute;mso-position-horizontal-relative:page;mso-position-vertical:absolute;mso-position-vertical-relative:page;width:473pt;height:1pt;margin-left:66pt;margin-top:669pt;mso-wrap-style:square;z-index:10281744;mso-wrap-distance-left:9pt;mso-wrap-distance-top:0pt;mso-wrap-distance-right:9pt;mso-wrap-distance-bottom:0pt" id="shape634" o:spid="1583715809784" path="m4444,634l6004559,63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838200</wp:posOffset>
                </wp:positionH>
                <wp:positionV relativeFrom="page">
                  <wp:posOffset>8724900</wp:posOffset>
                </wp:positionV>
                <wp:extent cx="1143000" cy="12700"/>
                <wp:effectExtent l="0" t="0" r="22225" b="31115"/>
                <wp:wrapNone/>
                <wp:docPr id="635" name="shape635"/>
                <wp:cNvGraphicFramePr/>
                <a:graphic>
                  <a:graphicData uri="http://schemas.microsoft.com/office/word/2010/wordprocessingShape">
                    <wps:wsp>
                      <wps:cNvSpPr/>
                      <wps:spPr>
                        <a:xfrm>
                          <a:off x="0" y="0"/>
                          <a:ext cx="1143000" cy="12700"/>
                        </a:xfrm>
                        <a:custGeom>
                          <a:avLst/>
                          <a:rect l="l" t="t" r="r" b="b"/>
                          <a:pathLst>
                            <a:path w="1143000" h="12700">
                              <a:moveTo>
                                <a:pt x="4444" y="12700"/>
                              </a:moveTo>
                              <a:lnTo>
                                <a:pt x="1137920"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687pt;mso-wrap-style:square;z-index:10282768;mso-wrap-distance-left:9pt;mso-wrap-distance-top:0pt;mso-wrap-distance-right:9pt;mso-wrap-distance-bottom:0pt" id="shape635" o:spid="1583715809784" path="m4444,12700l1137920,12700"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838200</wp:posOffset>
                </wp:positionH>
                <wp:positionV relativeFrom="page">
                  <wp:posOffset>9677400</wp:posOffset>
                </wp:positionV>
                <wp:extent cx="1143000" cy="12700"/>
                <wp:effectExtent l="0" t="0" r="22225" b="31115"/>
                <wp:wrapNone/>
                <wp:docPr id="636" name="shape636"/>
                <wp:cNvGraphicFramePr/>
                <a:graphic>
                  <a:graphicData uri="http://schemas.microsoft.com/office/word/2010/wordprocessingShape">
                    <wps:wsp>
                      <wps:cNvSpPr/>
                      <wps:spPr>
                        <a:xfrm>
                          <a:off x="0" y="0"/>
                          <a:ext cx="1143000" cy="12700"/>
                        </a:xfrm>
                        <a:custGeom>
                          <a:avLst/>
                          <a:rect l="l" t="t" r="r" b="b"/>
                          <a:pathLst>
                            <a:path w="1143000" h="12700">
                              <a:moveTo>
                                <a:pt x="4444" y="9525"/>
                              </a:moveTo>
                              <a:lnTo>
                                <a:pt x="113792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762pt;mso-wrap-style:square;z-index:10283792;mso-wrap-distance-left:9pt;mso-wrap-distance-top:0pt;mso-wrap-distance-right:9pt;mso-wrap-distance-bottom:0pt" id="shape636" o:spid="1583715809784" path="m4444,9525l1137920,9525"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2032000</wp:posOffset>
                </wp:positionH>
                <wp:positionV relativeFrom="page">
                  <wp:posOffset>9918700</wp:posOffset>
                </wp:positionV>
                <wp:extent cx="1879600" cy="12700"/>
                <wp:effectExtent l="0" t="0" r="22225" b="31115"/>
                <wp:wrapNone/>
                <wp:docPr id="637" name="shape637"/>
                <wp:cNvGraphicFramePr/>
                <a:graphic>
                  <a:graphicData uri="http://schemas.microsoft.com/office/word/2010/wordprocessingShape">
                    <wps:wsp>
                      <wps:cNvSpPr/>
                      <wps:spPr>
                        <a:xfrm>
                          <a:off x="0" y="0"/>
                          <a:ext cx="1879600" cy="12700"/>
                        </a:xfrm>
                        <a:custGeom>
                          <a:avLst/>
                          <a:rect l="l" t="t" r="r" b="b"/>
                          <a:pathLst>
                            <a:path w="1879600" h="12700">
                              <a:moveTo>
                                <a:pt x="10160" y="4444"/>
                              </a:moveTo>
                              <a:lnTo>
                                <a:pt x="187705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2700" style="position:absolute;left:0;top:0;visibility:visible;mso-position-horizontal:absolute;mso-position-horizontal-relative:page;mso-position-vertical:absolute;mso-position-vertical-relative:page;width:148pt;height:1pt;margin-left:160pt;margin-top:781pt;mso-wrap-style:square;z-index:10284816;mso-wrap-distance-left:9pt;mso-wrap-distance-top:0pt;mso-wrap-distance-right:9pt;mso-wrap-distance-bottom:0pt" id="shape637" o:spid="1583715809785" path="m10160,4444l1877059,444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638" name="image638" descr=""/>
            <wp:cNvGraphicFramePr>
              <a:graphicFrameLocks noChangeAspect="true"/>
            </wp:cNvGraphicFramePr>
            <a:graphic>
              <a:graphicData uri="http://schemas.openxmlformats.org/drawingml/2006/picture">
                <pic:pic>
                  <pic:nvPicPr>
                    <pic:cNvPr id="638" name="image638"/>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三、数据库的建立</w:t>
      </w:r>
    </w:p>
    <w:p>
      <w:pPr>
        <w:autoSpaceDE w:val="false"/>
        <w:autoSpaceDN w:val="false"/>
        <w:spacing w:line="380" w:lineRule="exact"/>
        <w:ind w:left="480"/>
        <w:jc w:val="both"/>
      </w:pPr>
      <w:r>
        <w:rPr>
          <w:rFonts w:hint="eastAsia" w:ascii="SimSun" w:hAnsi="SimSun" w:eastAsia="SimSun" w:cs="SimSun"/>
          <w:sz w:val="20"/>
        </w:rPr>
        <w:t>四、信息更新与整理</w:t>
      </w:r>
    </w:p>
    <w:p>
      <w:pPr>
        <w:autoSpaceDE w:val="false"/>
        <w:autoSpaceDN w:val="false"/>
        <w:spacing w:line="380" w:lineRule="exact"/>
        <w:ind w:left="480"/>
        <w:jc w:val="both"/>
      </w:pPr>
      <w:r>
        <w:rPr>
          <w:rFonts w:hint="eastAsia" w:ascii="SimSun" w:hAnsi="SimSun" w:eastAsia="SimSun" w:cs="SimSun"/>
          <w:sz w:val="20"/>
        </w:rPr>
        <w:t>五、信息的利用</w:t>
      </w:r>
    </w:p>
    <w:p>
      <w:pPr>
        <w:autoSpaceDE w:val="false"/>
        <w:autoSpaceDN w:val="false"/>
        <w:spacing w:line="360" w:lineRule="exact"/>
        <w:ind w:left="60"/>
        <w:jc w:val="both"/>
      </w:pPr>
      <w:r>
        <w:rPr>
          <w:rFonts w:hint="eastAsia" w:ascii="TimesNewRomanPS-BoldMT" w:hAnsi="TimesNewRomanPS-BoldMT" w:eastAsia="TimesNewRomanPS-BoldMT" w:cs="TimesNewRomanPS-BoldMT"/>
          <w:b/>
          <w:sz w:val="20"/>
        </w:rPr>
        <w:t>—</w:t>
      </w:r>
      <w:r>
        <w:rPr>
          <w:rFonts w:hint="eastAsia" w:ascii="SimSun" w:hAnsi="SimSun" w:eastAsia="SimSun" w:cs="SimSun"/>
          <w:b/>
          <w:sz w:val="20"/>
        </w:rPr>
        <w:t>、健康信息的来源</w:t>
      </w:r>
    </w:p>
    <w:p>
      <w:pPr>
        <w:autoSpaceDE w:val="false"/>
        <w:autoSpaceDN w:val="false"/>
        <w:spacing w:line="380" w:lineRule="exact"/>
        <w:ind w:left="60"/>
        <w:jc w:val="both"/>
      </w:pPr>
      <w:r>
        <w:rPr>
          <w:rFonts w:hint="eastAsia" w:ascii="SimSun" w:hAnsi="SimSun" w:eastAsia="SimSun" w:cs="SimSun"/>
          <w:b/>
          <w:sz w:val="20"/>
        </w:rPr>
        <w:t>（一）常见有三个方面</w:t>
      </w:r>
    </w:p>
    <w:p>
      <w:pPr>
        <w:autoSpaceDE w:val="false"/>
        <w:autoSpaceDN w:val="false"/>
        <w:spacing w:line="380" w:lineRule="exact"/>
        <w:ind w:left="480"/>
        <w:jc w:val="both"/>
      </w:pPr>
      <w:r>
        <w:rPr>
          <w:rFonts w:hint="eastAsia" w:ascii="SimSun" w:hAnsi="SimSun" w:eastAsia="SimSun" w:cs="SimSun"/>
          <w:sz w:val="20"/>
        </w:rPr>
        <w:t>一是卫生服务过程中的各种服务记录；</w:t>
      </w:r>
    </w:p>
    <w:p>
      <w:pPr>
        <w:autoSpaceDE w:val="false"/>
        <w:autoSpaceDN w:val="false"/>
        <w:spacing w:line="380" w:lineRule="exact"/>
        <w:ind w:left="480"/>
        <w:jc w:val="both"/>
      </w:pPr>
      <w:r>
        <w:rPr>
          <w:rFonts w:hint="eastAsia" w:ascii="SimSun" w:hAnsi="SimSun" w:eastAsia="SimSun" w:cs="SimSun"/>
          <w:sz w:val="20"/>
        </w:rPr>
        <w:t>二是定期或不定期的健康体检记录；</w:t>
      </w:r>
    </w:p>
    <w:p>
      <w:pPr>
        <w:autoSpaceDE w:val="false"/>
        <w:autoSpaceDN w:val="false"/>
        <w:spacing w:line="360" w:lineRule="exact"/>
        <w:ind w:left="480"/>
        <w:jc w:val="both"/>
      </w:pPr>
      <w:r>
        <w:rPr>
          <w:rFonts w:hint="eastAsia" w:ascii="SimSun" w:hAnsi="SimSun" w:eastAsia="SimSun" w:cs="SimSun"/>
          <w:sz w:val="20"/>
        </w:rPr>
        <w:t>三是专题健康或疾病调查记录。</w:t>
      </w:r>
    </w:p>
    <w:p>
      <w:pPr>
        <w:autoSpaceDE w:val="false"/>
        <w:autoSpaceDN w:val="false"/>
        <w:spacing w:line="380" w:lineRule="exact"/>
        <w:ind w:left="60"/>
        <w:jc w:val="both"/>
      </w:pPr>
      <w:r>
        <w:rPr>
          <w:rFonts w:hint="eastAsia" w:ascii="SimSun" w:hAnsi="SimSun" w:eastAsia="SimSun" w:cs="SimSun"/>
          <w:b/>
          <w:sz w:val="20"/>
        </w:rPr>
        <w:t>（二）卫生服务记录的主要载体是卫生服务记录表单，有</w:t>
      </w:r>
      <w:r>
        <w:rPr>
          <w:rFonts w:hint="eastAsia" w:ascii="TimesNewRomanPS-BoldMT" w:hAnsi="TimesNewRomanPS-BoldMT" w:eastAsia="TimesNewRomanPS-BoldMT" w:cs="TimesNewRomanPS-BoldMT"/>
          <w:b/>
          <w:sz w:val="20"/>
        </w:rPr>
        <w:t xml:space="preserve"> 6</w:t>
      </w:r>
      <w:r>
        <w:rPr>
          <w:rFonts w:hint="eastAsia" w:ascii="SimSun" w:hAnsi="SimSun" w:eastAsia="SimSun" w:cs="SimSun"/>
          <w:b/>
          <w:sz w:val="20"/>
        </w:rPr>
        <w:t>个部分组成：</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、基本信息</w:t>
      </w:r>
      <w:r>
        <w:rPr>
          <w:rFonts w:hint="eastAsia" w:ascii="SimSun" w:hAnsi="SimSun" w:eastAsia="SimSun" w:cs="SimSun"/>
          <w:sz w:val="20"/>
        </w:rPr>
        <w:t>：个人基本信息。</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、儿童保健</w:t>
      </w:r>
      <w:r>
        <w:rPr>
          <w:rFonts w:hint="eastAsia" w:ascii="SimSun" w:hAnsi="SimSun" w:eastAsia="SimSun" w:cs="SimSun"/>
          <w:sz w:val="20"/>
        </w:rPr>
        <w:t>：出生医学登记、出生医学证明、新生儿疾病筛查、</w:t>
      </w:r>
      <w:r>
        <w:rPr>
          <w:rFonts w:hint="eastAsia" w:ascii="Times New Roman" w:hAnsi="Times New Roman" w:eastAsia="Times New Roman" w:cs="Times New Roman"/>
          <w:sz w:val="20"/>
        </w:rPr>
        <w:t>0~6</w:t>
      </w:r>
      <w:r>
        <w:rPr>
          <w:rFonts w:hint="eastAsia" w:ascii="SimSun" w:hAnsi="SimSun" w:eastAsia="SimSun" w:cs="SimSun"/>
          <w:sz w:val="20"/>
        </w:rPr>
        <w:t>岁儿童健康体检、体弱儿童管理表。</w:t>
      </w:r>
    </w:p>
    <w:p>
      <w:pPr>
        <w:autoSpaceDE w:val="false"/>
        <w:autoSpaceDN w:val="false"/>
        <w:spacing w:line="380" w:lineRule="exact"/>
        <w:ind w:left="60" w:right="2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、妇女保健</w:t>
      </w:r>
      <w:r>
        <w:rPr>
          <w:rFonts w:hint="eastAsia" w:ascii="SimSun" w:hAnsi="SimSun" w:eastAsia="SimSun" w:cs="SimSun"/>
          <w:sz w:val="20"/>
        </w:rPr>
        <w:t>：婚前保健服务、妇女病普查、计划生育技术服务、孕产期保健与高危管理、产前筛查与诊断、出生缺陷检测。</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、疾病控制</w:t>
      </w:r>
      <w:r>
        <w:rPr>
          <w:rFonts w:hint="eastAsia" w:ascii="SimSun" w:hAnsi="SimSun" w:eastAsia="SimSun" w:cs="SimSun"/>
          <w:sz w:val="20"/>
        </w:rPr>
        <w:t>：预防接种记录、传染病记录、结核病防治、艾滋病防治、血吸虫病患者管理、慢性丝虫病管理、职业病记录、职业性健康监护、伤害监测记录、中毒记录、行为危险因素记录、死亡医学登记。</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、疾病管理</w:t>
      </w:r>
      <w:r>
        <w:rPr>
          <w:rFonts w:hint="eastAsia" w:ascii="SimSun" w:hAnsi="SimSun" w:eastAsia="SimSun" w:cs="SimSun"/>
          <w:sz w:val="20"/>
        </w:rPr>
        <w:t>：高血压病例管理、糖尿病病例管理、肿瘤病病例管理、精神分裂症病例管理、老年人健康管理。</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、医疗服务</w:t>
      </w:r>
      <w:r>
        <w:rPr>
          <w:rFonts w:hint="eastAsia" w:ascii="SimSun" w:hAnsi="SimSun" w:eastAsia="SimSun" w:cs="SimSun"/>
          <w:sz w:val="20"/>
        </w:rPr>
        <w:t>：门诊诊疗记录、住院诊疗记录、住院病案记录、成人健康体检等。</w:t>
      </w:r>
    </w:p>
    <w:p>
      <w:pPr>
        <w:autoSpaceDE w:val="false"/>
        <w:autoSpaceDN w:val="false"/>
        <w:spacing w:line="360" w:lineRule="exact"/>
        <w:ind w:left="60"/>
        <w:jc w:val="both"/>
      </w:pPr>
      <w:r>
        <w:rPr>
          <w:rFonts w:hint="eastAsia" w:ascii="SimSun" w:hAnsi="SimSun" w:eastAsia="SimSun" w:cs="SimSun"/>
          <w:b/>
          <w:sz w:val="20"/>
        </w:rPr>
        <w:t>二、信息收集方法</w:t>
      </w:r>
    </w:p>
    <w:p>
      <w:pPr>
        <w:autoSpaceDE w:val="false"/>
        <w:autoSpaceDN w:val="false"/>
        <w:spacing w:line="380" w:lineRule="exact"/>
        <w:ind w:left="60"/>
        <w:jc w:val="both"/>
      </w:pPr>
      <w:r>
        <w:rPr>
          <w:rFonts w:hint="eastAsia" w:ascii="SimSun" w:hAnsi="SimSun" w:eastAsia="SimSun" w:cs="SimSun"/>
          <w:b/>
          <w:sz w:val="20"/>
        </w:rPr>
        <w:t>（一）信息收集原则</w:t>
      </w:r>
    </w:p>
    <w:p>
      <w:pPr>
        <w:autoSpaceDE w:val="false"/>
        <w:autoSpaceDN w:val="false"/>
        <w:spacing w:line="380" w:lineRule="exact"/>
        <w:ind w:left="480"/>
        <w:jc w:val="both"/>
      </w:pPr>
      <w:r>
        <w:rPr>
          <w:rFonts w:hint="eastAsia" w:ascii="SimSun" w:hAnsi="SimSun" w:eastAsia="SimSun" w:cs="SimSun"/>
          <w:sz w:val="20"/>
        </w:rPr>
        <w:t>计划性、系统性、针对性、及时性、完整性、真实性。</w:t>
      </w:r>
    </w:p>
    <w:p>
      <w:pPr>
        <w:autoSpaceDE w:val="false"/>
        <w:autoSpaceDN w:val="false"/>
        <w:spacing w:line="360" w:lineRule="exact"/>
        <w:ind w:left="60"/>
        <w:jc w:val="both"/>
      </w:pPr>
      <w:r>
        <w:rPr>
          <w:rFonts w:hint="eastAsia" w:ascii="SimSun" w:hAnsi="SimSun" w:eastAsia="SimSun" w:cs="SimSun"/>
          <w:b/>
          <w:sz w:val="20"/>
        </w:rPr>
        <w:t>（二）信息收集方法</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、访谈法</w:t>
      </w:r>
      <w:r>
        <w:rPr>
          <w:rFonts w:hint="eastAsia" w:ascii="SimSun" w:hAnsi="SimSun" w:eastAsia="SimSun" w:cs="SimSun"/>
          <w:sz w:val="20"/>
        </w:rPr>
        <w:t>：以谈话为主要方式来了解某人、某事、某种行为或态度的一种调查方法。</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、实地观察法</w:t>
      </w:r>
      <w:r>
        <w:rPr>
          <w:rFonts w:hint="eastAsia" w:ascii="SimSun" w:hAnsi="SimSun" w:eastAsia="SimSun" w:cs="SimSun"/>
          <w:sz w:val="20"/>
        </w:rPr>
        <w:t>：是由调查员到现场对观察对象进行直接观察、检查、测量或计数而取得资料。</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、问卷法</w:t>
      </w:r>
      <w:r>
        <w:rPr>
          <w:rFonts w:hint="eastAsia" w:ascii="SimSun" w:hAnsi="SimSun" w:eastAsia="SimSun" w:cs="SimSun"/>
          <w:sz w:val="20"/>
        </w:rPr>
        <w:t>：是调查者运用事先设计好的问卷向被调查者了解情况或征询意见，是一种书面调查方法。</w:t>
      </w:r>
    </w:p>
    <w:p>
      <w:pPr>
        <w:autoSpaceDE w:val="false"/>
        <w:autoSpaceDN w:val="false"/>
        <w:spacing w:line="360" w:lineRule="exact"/>
        <w:ind w:left="60"/>
        <w:jc w:val="both"/>
      </w:pPr>
      <w:r>
        <w:rPr>
          <w:rFonts w:hint="eastAsia" w:ascii="SimSun" w:hAnsi="SimSun" w:eastAsia="SimSun" w:cs="SimSun"/>
          <w:b/>
          <w:sz w:val="20"/>
        </w:rPr>
        <w:t>三、数据库的建立</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、数据库</w:t>
      </w:r>
      <w:r>
        <w:rPr>
          <w:rFonts w:hint="eastAsia" w:ascii="SimSun" w:hAnsi="SimSun" w:eastAsia="SimSun" w:cs="SimSun"/>
          <w:sz w:val="20"/>
        </w:rPr>
        <w:t>：是按照数据结构来组织、存储和管理数据的仓库，且不仅仅是存储和管理数据，而转变成用户所需要的各种数据管理的方式。</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、如何建立</w:t>
      </w:r>
    </w:p>
    <w:p>
      <w:pPr>
        <w:autoSpaceDE w:val="false"/>
        <w:autoSpaceDN w:val="false"/>
        <w:spacing w:line="380" w:lineRule="exact"/>
        <w:ind w:left="60" w:right="0" w:firstLine="420"/>
        <w:jc w:val="both"/>
      </w:pPr>
      <w:r>
        <w:rPr>
          <w:rFonts w:hint="eastAsia" w:ascii="SimSun" w:hAnsi="SimSun" w:eastAsia="SimSun" w:cs="SimSun"/>
          <w:sz w:val="20"/>
        </w:rPr>
        <w:t>当用户需要利用关系数据库管理系统管理一个部门的数据时，首先要建立关系数据模型，进而按照关系规范化的要求建立起每一个关系，每一个数据库文件原始数据中，</w:t>
      </w:r>
      <w:r>
        <w:rPr>
          <w:rFonts w:hint="eastAsia" w:ascii="SimSun" w:hAnsi="SimSun" w:eastAsia="SimSun" w:cs="SimSun"/>
          <w:color w:val="0000ff"/>
          <w:sz w:val="20"/>
        </w:rPr>
        <w:t>变量分为标识变量和分析变量两种</w:t>
      </w:r>
      <w:r>
        <w:rPr>
          <w:rFonts w:hint="eastAsia" w:ascii="SimSun" w:hAnsi="SimSun" w:eastAsia="SimSun" w:cs="SimSun"/>
          <w:sz w:val="20"/>
        </w:rPr>
        <w:t>。标识变量主要用于数据管理，包括数据的核对与增删等，其他均为分析变量录入的文件。</w:t>
      </w:r>
    </w:p>
    <w:p>
      <w:pPr>
        <w:autoSpaceDE w:val="false"/>
        <w:autoSpaceDN w:val="false"/>
        <w:spacing w:line="360" w:lineRule="exact"/>
        <w:ind w:left="480"/>
        <w:jc w:val="both"/>
      </w:pPr>
      <w:r>
        <w:rPr>
          <w:rFonts w:hint="eastAsia" w:ascii="SimSun" w:hAnsi="SimSun" w:eastAsia="SimSun" w:cs="SimSun"/>
          <w:color w:val="0000ff"/>
          <w:sz w:val="20"/>
        </w:rPr>
        <w:t>分析变量又被分为反应变量和解释变量。解释变量又称为指示变量、分组变量、分类变量、协变量等。</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、数据库文件类型</w:t>
      </w:r>
    </w:p>
    <w:p>
      <w:pPr>
        <w:autoSpaceDE w:val="false"/>
        <w:autoSpaceDN w:val="false"/>
        <w:spacing w:line="360" w:lineRule="exact"/>
        <w:ind w:left="60" w:right="0" w:firstLine="420"/>
        <w:jc w:val="both"/>
      </w:pPr>
      <w:r>
        <w:rPr>
          <w:rFonts w:hint="eastAsia" w:ascii="SimSun" w:hAnsi="SimSun" w:eastAsia="SimSun" w:cs="SimSun"/>
          <w:sz w:val="20"/>
        </w:rPr>
        <w:t>如</w:t>
      </w:r>
      <w:r>
        <w:rPr>
          <w:rFonts w:hint="eastAsia" w:ascii="Times New Roman" w:hAnsi="Times New Roman" w:eastAsia="Times New Roman" w:cs="Times New Roman"/>
          <w:sz w:val="20"/>
        </w:rPr>
        <w:t xml:space="preserve"> dBASE</w:t>
      </w:r>
      <w:r>
        <w:rPr>
          <w:rFonts w:hint="eastAsia" w:ascii="SimSun" w:hAnsi="SimSun" w:eastAsia="SimSun" w:cs="SimSun"/>
          <w:sz w:val="20"/>
        </w:rPr>
        <w:t>、</w:t>
      </w:r>
      <w:r>
        <w:rPr>
          <w:rFonts w:hint="eastAsia" w:ascii="Times New Roman" w:hAnsi="Times New Roman" w:eastAsia="Times New Roman" w:cs="Times New Roman"/>
          <w:sz w:val="20"/>
        </w:rPr>
        <w:t>FoxBASE</w:t>
      </w:r>
      <w:r>
        <w:rPr>
          <w:rFonts w:hint="eastAsia" w:ascii="SimSun" w:hAnsi="SimSun" w:eastAsia="SimSun" w:cs="SimSun"/>
          <w:sz w:val="20"/>
        </w:rPr>
        <w:t>、</w:t>
      </w:r>
      <w:r>
        <w:rPr>
          <w:rFonts w:hint="eastAsia" w:ascii="Times New Roman" w:hAnsi="Times New Roman" w:eastAsia="Times New Roman" w:cs="Times New Roman"/>
          <w:sz w:val="20"/>
        </w:rPr>
        <w:t>Lotus</w:t>
      </w:r>
      <w:r>
        <w:rPr>
          <w:rFonts w:hint="eastAsia" w:ascii="SimSun" w:hAnsi="SimSun" w:eastAsia="SimSun" w:cs="SimSun"/>
          <w:sz w:val="20"/>
        </w:rPr>
        <w:t>、</w:t>
      </w:r>
      <w:r>
        <w:rPr>
          <w:rFonts w:hint="eastAsia" w:ascii="Times New Roman" w:hAnsi="Times New Roman" w:eastAsia="Times New Roman" w:cs="Times New Roman"/>
          <w:sz w:val="20"/>
        </w:rPr>
        <w:t>EPIinfo</w:t>
      </w:r>
      <w:r>
        <w:rPr>
          <w:rFonts w:hint="eastAsia" w:ascii="SimSun" w:hAnsi="SimSun" w:eastAsia="SimSun" w:cs="SimSun"/>
          <w:sz w:val="20"/>
        </w:rPr>
        <w:t xml:space="preserve"> 等；</w:t>
      </w:r>
      <w:r>
        <w:rPr>
          <w:rFonts w:hint="eastAsia" w:ascii="Times New Roman" w:hAnsi="Times New Roman" w:eastAsia="Times New Roman" w:cs="Times New Roman"/>
          <w:sz w:val="20"/>
        </w:rPr>
        <w:t>Excel</w:t>
      </w:r>
      <w:r>
        <w:rPr>
          <w:rFonts w:hint="eastAsia" w:ascii="SimSun" w:hAnsi="SimSun" w:eastAsia="SimSun" w:cs="SimSun"/>
          <w:sz w:val="20"/>
        </w:rPr>
        <w:t>文件；文本文件，如</w:t>
      </w:r>
      <w:r>
        <w:rPr>
          <w:rFonts w:hint="eastAsia" w:ascii="Times New Roman" w:hAnsi="Times New Roman" w:eastAsia="Times New Roman" w:cs="Times New Roman"/>
          <w:sz w:val="20"/>
        </w:rPr>
        <w:t xml:space="preserve"> word</w:t>
      </w:r>
      <w:r>
        <w:rPr>
          <w:rFonts w:hint="eastAsia" w:ascii="SimSun" w:hAnsi="SimSun" w:eastAsia="SimSun" w:cs="SimSun"/>
          <w:sz w:val="20"/>
        </w:rPr>
        <w:t xml:space="preserve"> 文件、</w:t>
      </w:r>
      <w:r>
        <w:rPr>
          <w:rFonts w:hint="eastAsia" w:ascii="Times New Roman" w:hAnsi="Times New Roman" w:eastAsia="Times New Roman" w:cs="Times New Roman"/>
          <w:sz w:val="20"/>
        </w:rPr>
        <w:t>WPS</w:t>
      </w:r>
      <w:r>
        <w:rPr>
          <w:rFonts w:hint="eastAsia" w:ascii="SimSun" w:hAnsi="SimSun" w:eastAsia="SimSun" w:cs="SimSun"/>
          <w:sz w:val="20"/>
        </w:rPr>
        <w:t xml:space="preserve"> 文件等；统计应用的相应软件，如</w:t>
      </w:r>
      <w:r>
        <w:rPr>
          <w:rFonts w:hint="eastAsia" w:ascii="Times New Roman" w:hAnsi="Times New Roman" w:eastAsia="Times New Roman" w:cs="Times New Roman"/>
          <w:sz w:val="20"/>
        </w:rPr>
        <w:t xml:space="preserve"> SPSS</w:t>
      </w:r>
      <w:r>
        <w:rPr>
          <w:rFonts w:hint="eastAsia" w:ascii="SimSun" w:hAnsi="SimSun" w:eastAsia="SimSun" w:cs="SimSun"/>
          <w:sz w:val="20"/>
        </w:rPr>
        <w:t>数据库文件、</w:t>
      </w:r>
      <w:r>
        <w:rPr>
          <w:rFonts w:hint="eastAsia" w:ascii="Times New Roman" w:hAnsi="Times New Roman" w:eastAsia="Times New Roman" w:cs="Times New Roman"/>
          <w:sz w:val="20"/>
        </w:rPr>
        <w:t>SAS</w:t>
      </w:r>
      <w:r>
        <w:rPr>
          <w:rFonts w:hint="eastAsia" w:ascii="SimSun" w:hAnsi="SimSun" w:eastAsia="SimSun" w:cs="SimSun"/>
          <w:sz w:val="20"/>
        </w:rPr>
        <w:t xml:space="preserve"> 数据文件、</w:t>
      </w:r>
      <w:r>
        <w:rPr>
          <w:rFonts w:hint="eastAsia" w:ascii="Times New Roman" w:hAnsi="Times New Roman" w:eastAsia="Times New Roman" w:cs="Times New Roman"/>
          <w:sz w:val="20"/>
        </w:rPr>
        <w:t>STATA</w:t>
      </w:r>
      <w:r>
        <w:rPr>
          <w:rFonts w:hint="eastAsia" w:ascii="SimSun" w:hAnsi="SimSun" w:eastAsia="SimSun" w:cs="SimSun"/>
          <w:sz w:val="20"/>
        </w:rPr>
        <w:t>数据文件等。上述文件类型大多数都可以相互转换。</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、数据库建立原则</w:t>
      </w:r>
    </w:p>
    <w:p>
      <w:pPr>
        <w:autoSpaceDE w:val="false"/>
        <w:autoSpaceDN w:val="false"/>
        <w:spacing w:line="380" w:lineRule="exact"/>
        <w:ind w:left="480"/>
        <w:jc w:val="both"/>
      </w:pPr>
      <w:r>
        <w:rPr>
          <w:rFonts w:hint="eastAsia" w:ascii="SimSun" w:hAnsi="SimSun" w:eastAsia="SimSun" w:cs="SimSun"/>
          <w:sz w:val="20"/>
        </w:rPr>
        <w:t>录入数据时，应遵循</w:t>
      </w:r>
      <w:r>
        <w:rPr>
          <w:rFonts w:hint="eastAsia" w:ascii="SimSun" w:hAnsi="SimSun" w:eastAsia="SimSun" w:cs="SimSun"/>
          <w:color w:val="0000ff"/>
          <w:sz w:val="20"/>
        </w:rPr>
        <w:t>便于录入、便于核查、便于分析</w:t>
      </w:r>
      <w:r>
        <w:rPr>
          <w:rFonts w:hint="eastAsia" w:ascii="SimSun" w:hAnsi="SimSun" w:eastAsia="SimSun" w:cs="SimSun"/>
          <w:sz w:val="20"/>
        </w:rPr>
        <w:t>的原则。</w:t>
      </w:r>
    </w:p>
    <w:p>
      <w:pPr>
        <w:sectPr>
          <w:type w:val="nextPage"/>
          <w:pgSz w:w="11900" w:h="16820"/>
          <w:pgMar w:top="0" w:right="72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639" name="shape639"/>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639" o:spid="1583715809852"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640" name="shape640"/>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640" o:spid="158371580985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641" name="shape641"/>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641" o:spid="158371580985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642" name="shape642"/>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642" o:spid="158371580985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1600200</wp:posOffset>
                </wp:positionV>
                <wp:extent cx="406400" cy="12700"/>
                <wp:effectExtent l="0" t="0" r="22225" b="31115"/>
                <wp:wrapNone/>
                <wp:docPr id="644" name="shape644"/>
                <wp:cNvGraphicFramePr/>
                <a:graphic>
                  <a:graphicData uri="http://schemas.microsoft.com/office/word/2010/wordprocessingShape">
                    <wps:wsp>
                      <wps:cNvSpPr/>
                      <wps:spPr>
                        <a:xfrm>
                          <a:off x="0" y="0"/>
                          <a:ext cx="406400" cy="12700"/>
                        </a:xfrm>
                        <a:custGeom>
                          <a:avLst/>
                          <a:rect l="l" t="t" r="r" b="b"/>
                          <a:pathLst>
                            <a:path w="406400" h="12700">
                              <a:moveTo>
                                <a:pt x="4444" y="1904"/>
                              </a:moveTo>
                              <a:lnTo>
                                <a:pt x="40386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126pt;mso-wrap-style:square;z-index:10268432;mso-wrap-distance-left:9pt;mso-wrap-distance-top:0pt;mso-wrap-distance-right:9pt;mso-wrap-distance-bottom:0pt" id="shape644" o:spid="1583715809855" path="m4444,1904l403860,190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1828800</wp:posOffset>
                </wp:positionV>
                <wp:extent cx="406400" cy="12700"/>
                <wp:effectExtent l="0" t="0" r="22225" b="31115"/>
                <wp:wrapNone/>
                <wp:docPr id="645" name="shape645"/>
                <wp:cNvGraphicFramePr/>
                <a:graphic>
                  <a:graphicData uri="http://schemas.microsoft.com/office/word/2010/wordprocessingShape">
                    <wps:wsp>
                      <wps:cNvSpPr/>
                      <wps:spPr>
                        <a:xfrm>
                          <a:off x="0" y="0"/>
                          <a:ext cx="406400" cy="12700"/>
                        </a:xfrm>
                        <a:custGeom>
                          <a:avLst/>
                          <a:rect l="l" t="t" r="r" b="b"/>
                          <a:pathLst>
                            <a:path w="406400" h="12700">
                              <a:moveTo>
                                <a:pt x="4444" y="11429"/>
                              </a:moveTo>
                              <a:lnTo>
                                <a:pt x="40386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144pt;mso-wrap-style:square;z-index:10269456;mso-wrap-distance-left:9pt;mso-wrap-distance-top:0pt;mso-wrap-distance-right:9pt;mso-wrap-distance-bottom:0pt" id="shape645" o:spid="1583715809855" path="m4444,11429l403860,11429"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2311400</wp:posOffset>
                </wp:positionV>
                <wp:extent cx="406400" cy="12700"/>
                <wp:effectExtent l="0" t="0" r="22225" b="31115"/>
                <wp:wrapNone/>
                <wp:docPr id="646" name="shape646"/>
                <wp:cNvGraphicFramePr/>
                <a:graphic>
                  <a:graphicData uri="http://schemas.microsoft.com/office/word/2010/wordprocessingShape">
                    <wps:wsp>
                      <wps:cNvSpPr/>
                      <wps:spPr>
                        <a:xfrm>
                          <a:off x="0" y="0"/>
                          <a:ext cx="406400" cy="12700"/>
                        </a:xfrm>
                        <a:custGeom>
                          <a:avLst/>
                          <a:rect l="l" t="t" r="r" b="b"/>
                          <a:pathLst>
                            <a:path w="406400" h="12700">
                              <a:moveTo>
                                <a:pt x="4444" y="3809"/>
                              </a:moveTo>
                              <a:lnTo>
                                <a:pt x="40386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182pt;mso-wrap-style:square;z-index:10270480;mso-wrap-distance-left:9pt;mso-wrap-distance-top:0pt;mso-wrap-distance-right:9pt;mso-wrap-distance-bottom:0pt" id="shape646" o:spid="1583715809855" path="m4444,3809l403860,380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2781300</wp:posOffset>
                </wp:positionV>
                <wp:extent cx="406400" cy="12700"/>
                <wp:effectExtent l="0" t="0" r="22225" b="31115"/>
                <wp:wrapNone/>
                <wp:docPr id="647" name="shape647"/>
                <wp:cNvGraphicFramePr/>
                <a:graphic>
                  <a:graphicData uri="http://schemas.microsoft.com/office/word/2010/wordprocessingShape">
                    <wps:wsp>
                      <wps:cNvSpPr/>
                      <wps:spPr>
                        <a:xfrm>
                          <a:off x="0" y="0"/>
                          <a:ext cx="406400" cy="12700"/>
                        </a:xfrm>
                        <a:custGeom>
                          <a:avLst/>
                          <a:rect l="l" t="t" r="r" b="b"/>
                          <a:pathLst>
                            <a:path w="406400" h="12700">
                              <a:moveTo>
                                <a:pt x="4444" y="9525"/>
                              </a:moveTo>
                              <a:lnTo>
                                <a:pt x="40386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219pt;mso-wrap-style:square;z-index:10271504;mso-wrap-distance-left:9pt;mso-wrap-distance-top:0pt;mso-wrap-distance-right:9pt;mso-wrap-distance-bottom:0pt" id="shape647" o:spid="1583715809856" path="m4444,9525l403860,9525"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3733800</wp:posOffset>
                </wp:positionV>
                <wp:extent cx="406400" cy="12700"/>
                <wp:effectExtent l="0" t="0" r="22225" b="31115"/>
                <wp:wrapNone/>
                <wp:docPr id="648" name="shape648"/>
                <wp:cNvGraphicFramePr/>
                <a:graphic>
                  <a:graphicData uri="http://schemas.microsoft.com/office/word/2010/wordprocessingShape">
                    <wps:wsp>
                      <wps:cNvSpPr/>
                      <wps:spPr>
                        <a:xfrm>
                          <a:off x="0" y="0"/>
                          <a:ext cx="406400" cy="12700"/>
                        </a:xfrm>
                        <a:custGeom>
                          <a:avLst/>
                          <a:rect l="l" t="t" r="r" b="b"/>
                          <a:pathLst>
                            <a:path w="406400" h="12700">
                              <a:moveTo>
                                <a:pt x="4444" y="8254"/>
                              </a:moveTo>
                              <a:lnTo>
                                <a:pt x="403860"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66pt;margin-top:294pt;mso-wrap-style:square;z-index:10272528;mso-wrap-distance-left:9pt;mso-wrap-distance-top:0pt;mso-wrap-distance-right:9pt;mso-wrap-distance-bottom:0pt" id="shape648" o:spid="1583715809856" path="m4444,8254l403860,825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4927600</wp:posOffset>
                </wp:positionV>
                <wp:extent cx="749300" cy="12700"/>
                <wp:effectExtent l="0" t="0" r="22225" b="31115"/>
                <wp:wrapNone/>
                <wp:docPr id="649" name="shape649"/>
                <wp:cNvGraphicFramePr/>
                <a:graphic>
                  <a:graphicData uri="http://schemas.microsoft.com/office/word/2010/wordprocessingShape">
                    <wps:wsp>
                      <wps:cNvSpPr/>
                      <wps:spPr>
                        <a:xfrm>
                          <a:off x="0" y="0"/>
                          <a:ext cx="749300" cy="12700"/>
                        </a:xfrm>
                        <a:custGeom>
                          <a:avLst/>
                          <a:rect l="l" t="t" r="r" b="b"/>
                          <a:pathLst>
                            <a:path w="749300" h="12700">
                              <a:moveTo>
                                <a:pt x="4444" y="4444"/>
                              </a:moveTo>
                              <a:lnTo>
                                <a:pt x="73723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388pt;mso-wrap-style:square;z-index:10273552;mso-wrap-distance-left:9pt;mso-wrap-distance-top:0pt;mso-wrap-distance-right:9pt;mso-wrap-distance-bottom:0pt" id="shape649" o:spid="1583715809856" path="m4444,4444l737235,444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838200</wp:posOffset>
                </wp:positionH>
                <wp:positionV relativeFrom="page">
                  <wp:posOffset>5397500</wp:posOffset>
                </wp:positionV>
                <wp:extent cx="1409700" cy="12700"/>
                <wp:effectExtent l="0" t="0" r="22225" b="31115"/>
                <wp:wrapNone/>
                <wp:docPr id="650" name="shape650"/>
                <wp:cNvGraphicFramePr/>
                <a:graphic>
                  <a:graphicData uri="http://schemas.microsoft.com/office/word/2010/wordprocessingShape">
                    <wps:wsp>
                      <wps:cNvSpPr/>
                      <wps:spPr>
                        <a:xfrm>
                          <a:off x="0" y="0"/>
                          <a:ext cx="1409700" cy="12700"/>
                        </a:xfrm>
                        <a:custGeom>
                          <a:avLst/>
                          <a:rect l="l" t="t" r="r" b="b"/>
                          <a:pathLst>
                            <a:path w="1409700" h="12700">
                              <a:moveTo>
                                <a:pt x="4444" y="11429"/>
                              </a:moveTo>
                              <a:lnTo>
                                <a:pt x="14046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12700" style="position:absolute;left:0;top:0;visibility:visible;mso-position-horizontal:absolute;mso-position-horizontal-relative:page;mso-position-vertical:absolute;mso-position-vertical-relative:page;width:111pt;height:1pt;margin-left:66pt;margin-top:425pt;mso-wrap-style:square;z-index:10274576;mso-wrap-distance-left:9pt;mso-wrap-distance-top:0pt;mso-wrap-distance-right:9pt;mso-wrap-distance-bottom:0pt" id="shape650" o:spid="1583715809857" path="m4444,11429l1404620,1142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6108700</wp:posOffset>
                </wp:positionV>
                <wp:extent cx="1409700" cy="12700"/>
                <wp:effectExtent l="0" t="0" r="22225" b="31115"/>
                <wp:wrapNone/>
                <wp:docPr id="651" name="shape651"/>
                <wp:cNvGraphicFramePr/>
                <a:graphic>
                  <a:graphicData uri="http://schemas.microsoft.com/office/word/2010/wordprocessingShape">
                    <wps:wsp>
                      <wps:cNvSpPr/>
                      <wps:spPr>
                        <a:xfrm>
                          <a:off x="0" y="0"/>
                          <a:ext cx="1409700" cy="12700"/>
                        </a:xfrm>
                        <a:custGeom>
                          <a:avLst/>
                          <a:rect l="l" t="t" r="r" b="b"/>
                          <a:pathLst>
                            <a:path w="1409700" h="12700">
                              <a:moveTo>
                                <a:pt x="4444" y="12064"/>
                              </a:moveTo>
                              <a:lnTo>
                                <a:pt x="140462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12700" style="position:absolute;left:0;top:0;visibility:visible;mso-position-horizontal:absolute;mso-position-horizontal-relative:page;mso-position-vertical:absolute;mso-position-vertical-relative:page;width:111pt;height:1pt;margin-left:66pt;margin-top:481pt;mso-wrap-style:square;z-index:10275600;mso-wrap-distance-left:9pt;mso-wrap-distance-top:0pt;mso-wrap-distance-right:9pt;mso-wrap-distance-bottom:0pt" id="shape651" o:spid="1583715809857" path="m4444,12064l1404620,1206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2438400</wp:posOffset>
                </wp:positionH>
                <wp:positionV relativeFrom="page">
                  <wp:posOffset>6350000</wp:posOffset>
                </wp:positionV>
                <wp:extent cx="3746500" cy="12700"/>
                <wp:effectExtent l="0" t="0" r="22225" b="31115"/>
                <wp:wrapNone/>
                <wp:docPr id="652" name="shape652"/>
                <wp:cNvGraphicFramePr/>
                <a:graphic>
                  <a:graphicData uri="http://schemas.microsoft.com/office/word/2010/wordprocessingShape">
                    <wps:wsp>
                      <wps:cNvSpPr/>
                      <wps:spPr>
                        <a:xfrm>
                          <a:off x="0" y="0"/>
                          <a:ext cx="3746500" cy="12700"/>
                        </a:xfrm>
                        <a:custGeom>
                          <a:avLst/>
                          <a:rect l="l" t="t" r="r" b="b"/>
                          <a:pathLst>
                            <a:path w="3746500" h="12700">
                              <a:moveTo>
                                <a:pt x="4445" y="6984"/>
                              </a:moveTo>
                              <a:lnTo>
                                <a:pt x="373824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746500,12700" style="position:absolute;left:0;top:0;visibility:visible;mso-position-horizontal:absolute;mso-position-horizontal-relative:page;mso-position-vertical:absolute;mso-position-vertical-relative:page;width:295pt;height:1pt;margin-left:192pt;margin-top:500pt;mso-wrap-style:square;z-index:10276624;mso-wrap-distance-left:9pt;mso-wrap-distance-top:0pt;mso-wrap-distance-right:9pt;mso-wrap-distance-bottom:0pt" id="shape652" o:spid="1583715809857" path="m4445,6984l3738245,6984"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5232400</wp:posOffset>
                </wp:positionH>
                <wp:positionV relativeFrom="page">
                  <wp:posOffset>6591300</wp:posOffset>
                </wp:positionV>
                <wp:extent cx="1346200" cy="12700"/>
                <wp:effectExtent l="0" t="0" r="22225" b="31115"/>
                <wp:wrapNone/>
                <wp:docPr id="653" name="shape653"/>
                <wp:cNvGraphicFramePr/>
                <a:graphic>
                  <a:graphicData uri="http://schemas.microsoft.com/office/word/2010/wordprocessingShape">
                    <wps:wsp>
                      <wps:cNvSpPr/>
                      <wps:spPr>
                        <a:xfrm>
                          <a:off x="0" y="0"/>
                          <a:ext cx="1346200" cy="12700"/>
                        </a:xfrm>
                        <a:custGeom>
                          <a:avLst/>
                          <a:rect l="l" t="t" r="r" b="b"/>
                          <a:pathLst>
                            <a:path w="1346200" h="12700">
                              <a:moveTo>
                                <a:pt x="10159" y="3809"/>
                              </a:moveTo>
                              <a:lnTo>
                                <a:pt x="1343659"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412pt;margin-top:519pt;mso-wrap-style:square;z-index:10277648;mso-wrap-distance-left:9pt;mso-wrap-distance-top:0pt;mso-wrap-distance-right:9pt;mso-wrap-distance-bottom:0pt" id="shape653" o:spid="1583715809857" path="m10159,3809l1343659,3809"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1638300</wp:posOffset>
                </wp:positionH>
                <wp:positionV relativeFrom="page">
                  <wp:posOffset>6832600</wp:posOffset>
                </wp:positionV>
                <wp:extent cx="1206500" cy="12700"/>
                <wp:effectExtent l="0" t="0" r="22225" b="31115"/>
                <wp:wrapNone/>
                <wp:docPr id="654" name="shape654"/>
                <wp:cNvGraphicFramePr/>
                <a:graphic>
                  <a:graphicData uri="http://schemas.microsoft.com/office/word/2010/wordprocessingShape">
                    <wps:wsp>
                      <wps:cNvSpPr/>
                      <wps:spPr>
                        <a:xfrm>
                          <a:off x="0" y="0"/>
                          <a:ext cx="1206500" cy="12700"/>
                        </a:xfrm>
                        <a:custGeom>
                          <a:avLst/>
                          <a:rect l="l" t="t" r="r" b="b"/>
                          <a:pathLst>
                            <a:path w="1206500" h="12700">
                              <a:moveTo>
                                <a:pt x="4445" y="1269"/>
                              </a:moveTo>
                              <a:lnTo>
                                <a:pt x="120396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129pt;margin-top:538pt;mso-wrap-style:square;z-index:10278672;mso-wrap-distance-left:9pt;mso-wrap-distance-top:0pt;mso-wrap-distance-right:9pt;mso-wrap-distance-bottom:0pt" id="shape654" o:spid="1583715809858" path="m4445,1269l1203960,1269"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7061200</wp:posOffset>
                </wp:positionV>
                <wp:extent cx="1409700" cy="12700"/>
                <wp:effectExtent l="0" t="0" r="22225" b="31115"/>
                <wp:wrapNone/>
                <wp:docPr id="655" name="shape655"/>
                <wp:cNvGraphicFramePr/>
                <a:graphic>
                  <a:graphicData uri="http://schemas.microsoft.com/office/word/2010/wordprocessingShape">
                    <wps:wsp>
                      <wps:cNvSpPr/>
                      <wps:spPr>
                        <a:xfrm>
                          <a:off x="0" y="0"/>
                          <a:ext cx="1409700" cy="12700"/>
                        </a:xfrm>
                        <a:custGeom>
                          <a:avLst/>
                          <a:rect l="l" t="t" r="r" b="b"/>
                          <a:pathLst>
                            <a:path w="1409700" h="12700">
                              <a:moveTo>
                                <a:pt x="4444" y="12064"/>
                              </a:moveTo>
                              <a:lnTo>
                                <a:pt x="140462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12700" style="position:absolute;left:0;top:0;visibility:visible;mso-position-horizontal:absolute;mso-position-horizontal-relative:page;mso-position-vertical:absolute;mso-position-vertical-relative:page;width:111pt;height:1pt;margin-left:66pt;margin-top:556pt;mso-wrap-style:square;z-index:10279696;mso-wrap-distance-left:9pt;mso-wrap-distance-top:0pt;mso-wrap-distance-right:9pt;mso-wrap-distance-bottom:0pt" id="shape655" o:spid="1583715809858" path="m4444,12064l1404620,12064"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2832100</wp:posOffset>
                </wp:positionH>
                <wp:positionV relativeFrom="page">
                  <wp:posOffset>7543800</wp:posOffset>
                </wp:positionV>
                <wp:extent cx="1485900" cy="12700"/>
                <wp:effectExtent l="0" t="0" r="22225" b="31115"/>
                <wp:wrapNone/>
                <wp:docPr id="656" name="shape656"/>
                <wp:cNvGraphicFramePr/>
                <a:graphic>
                  <a:graphicData uri="http://schemas.microsoft.com/office/word/2010/wordprocessingShape">
                    <wps:wsp>
                      <wps:cNvSpPr/>
                      <wps:spPr>
                        <a:xfrm>
                          <a:off x="0" y="0"/>
                          <a:ext cx="1485900" cy="12700"/>
                        </a:xfrm>
                        <a:custGeom>
                          <a:avLst/>
                          <a:rect l="l" t="t" r="r" b="b"/>
                          <a:pathLst>
                            <a:path w="1485900" h="12700">
                              <a:moveTo>
                                <a:pt x="10160" y="1904"/>
                              </a:moveTo>
                              <a:lnTo>
                                <a:pt x="147764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85900,12700" style="position:absolute;left:0;top:0;visibility:visible;mso-position-horizontal:absolute;mso-position-horizontal-relative:page;mso-position-vertical:absolute;mso-position-vertical-relative:page;width:117pt;height:1pt;margin-left:223pt;margin-top:594pt;mso-wrap-style:square;z-index:10280720;mso-wrap-distance-left:9pt;mso-wrap-distance-top:0pt;mso-wrap-distance-right:9pt;mso-wrap-distance-bottom:0pt" id="shape656" o:spid="1583715809858" path="m10160,1904l1477645,190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2298700</wp:posOffset>
                </wp:positionH>
                <wp:positionV relativeFrom="page">
                  <wp:posOffset>7772400</wp:posOffset>
                </wp:positionV>
                <wp:extent cx="1219200" cy="12700"/>
                <wp:effectExtent l="0" t="0" r="22225" b="31115"/>
                <wp:wrapNone/>
                <wp:docPr id="657" name="shape657"/>
                <wp:cNvGraphicFramePr/>
                <a:graphic>
                  <a:graphicData uri="http://schemas.microsoft.com/office/word/2010/wordprocessingShape">
                    <wps:wsp>
                      <wps:cNvSpPr/>
                      <wps:spPr>
                        <a:xfrm>
                          <a:off x="0" y="0"/>
                          <a:ext cx="1219200" cy="12700"/>
                        </a:xfrm>
                        <a:custGeom>
                          <a:avLst/>
                          <a:rect l="l" t="t" r="r" b="b"/>
                          <a:pathLst>
                            <a:path w="1219200" h="12700">
                              <a:moveTo>
                                <a:pt x="10160" y="11429"/>
                              </a:moveTo>
                              <a:lnTo>
                                <a:pt x="121094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181pt;margin-top:612pt;mso-wrap-style:square;z-index:10281744;mso-wrap-distance-left:9pt;mso-wrap-distance-top:0pt;mso-wrap-distance-right:9pt;mso-wrap-distance-bottom:0pt" id="shape657" o:spid="1583715809859" path="m10160,11429l1210945,11429"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571500</wp:posOffset>
                </wp:positionH>
                <wp:positionV relativeFrom="page">
                  <wp:posOffset>8255000</wp:posOffset>
                </wp:positionV>
                <wp:extent cx="1879600" cy="12700"/>
                <wp:effectExtent l="0" t="0" r="22225" b="31115"/>
                <wp:wrapNone/>
                <wp:docPr id="658" name="shape658"/>
                <wp:cNvGraphicFramePr/>
                <a:graphic>
                  <a:graphicData uri="http://schemas.microsoft.com/office/word/2010/wordprocessingShape">
                    <wps:wsp>
                      <wps:cNvSpPr/>
                      <wps:spPr>
                        <a:xfrm>
                          <a:off x="0" y="0"/>
                          <a:ext cx="1879600" cy="12700"/>
                        </a:xfrm>
                        <a:custGeom>
                          <a:avLst/>
                          <a:rect l="l" t="t" r="r" b="b"/>
                          <a:pathLst>
                            <a:path w="1879600" h="12700">
                              <a:moveTo>
                                <a:pt x="4444" y="3809"/>
                              </a:moveTo>
                              <a:lnTo>
                                <a:pt x="187134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2700" style="position:absolute;left:0;top:0;visibility:visible;mso-position-horizontal:absolute;mso-position-horizontal-relative:page;mso-position-vertical:absolute;mso-position-vertical-relative:page;width:148pt;height:1pt;margin-left:45pt;margin-top:650pt;mso-wrap-style:square;z-index:10282768;mso-wrap-distance-left:9pt;mso-wrap-distance-top:0pt;mso-wrap-distance-right:9pt;mso-wrap-distance-bottom:0pt" id="shape658" o:spid="1583715809859" path="m4444,3809l1871345,380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659" name="image659" descr=""/>
            <wp:cNvGraphicFramePr>
              <a:graphicFrameLocks noChangeAspect="true"/>
            </wp:cNvGraphicFramePr>
            <a:graphic>
              <a:graphicData uri="http://schemas.openxmlformats.org/drawingml/2006/picture">
                <pic:pic>
                  <pic:nvPicPr>
                    <pic:cNvPr id="659" name="image659"/>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b/>
          <w:sz w:val="20"/>
        </w:rPr>
        <w:t>四、信息更新与整理</w:t>
      </w:r>
    </w:p>
    <w:p>
      <w:pPr>
        <w:autoSpaceDE w:val="false"/>
        <w:autoSpaceDN w:val="false"/>
        <w:spacing w:line="380" w:lineRule="exact"/>
        <w:ind w:left="60"/>
        <w:jc w:val="both"/>
      </w:pPr>
      <w:r>
        <w:rPr>
          <w:rFonts w:hint="eastAsia" w:ascii="SimSun" w:hAnsi="SimSun" w:eastAsia="SimSun" w:cs="SimSun"/>
          <w:b/>
          <w:sz w:val="20"/>
        </w:rPr>
        <w:t>（一）数据核查</w:t>
      </w:r>
    </w:p>
    <w:p>
      <w:pPr>
        <w:autoSpaceDE w:val="false"/>
        <w:autoSpaceDN w:val="false"/>
        <w:spacing w:line="380" w:lineRule="exact"/>
        <w:ind w:left="480"/>
        <w:jc w:val="both"/>
      </w:pPr>
      <w:r>
        <w:rPr>
          <w:rFonts w:hint="eastAsia" w:ascii="SimSun" w:hAnsi="SimSun" w:eastAsia="SimSun" w:cs="SimSun"/>
          <w:sz w:val="20"/>
        </w:rPr>
        <w:t>数据录入后，首先必须对录入的数据进行核查：</w:t>
      </w:r>
    </w:p>
    <w:p>
      <w:pPr>
        <w:autoSpaceDE w:val="false"/>
        <w:autoSpaceDN w:val="false"/>
        <w:spacing w:line="360" w:lineRule="exact"/>
        <w:ind w:left="480"/>
        <w:jc w:val="both"/>
      </w:pPr>
      <w:r>
        <w:rPr>
          <w:rFonts w:hint="eastAsia" w:ascii="SimSun" w:hAnsi="SimSun" w:eastAsia="SimSun" w:cs="SimSun"/>
          <w:color w:val="0000ff"/>
          <w:sz w:val="20"/>
        </w:rPr>
        <w:t>第一步</w:t>
      </w:r>
      <w:r>
        <w:rPr>
          <w:rFonts w:hint="eastAsia" w:ascii="SimSun" w:hAnsi="SimSun" w:eastAsia="SimSun" w:cs="SimSun"/>
          <w:sz w:val="20"/>
        </w:rPr>
        <w:t>是运行统计软件的基本统计量过程，列出每个变量的最大值和最小值，</w:t>
      </w:r>
    </w:p>
    <w:p>
      <w:pPr>
        <w:autoSpaceDE w:val="false"/>
        <w:autoSpaceDN w:val="false"/>
        <w:spacing w:line="380" w:lineRule="exact"/>
        <w:ind w:left="480"/>
        <w:jc w:val="both"/>
      </w:pPr>
      <w:r>
        <w:rPr>
          <w:rFonts w:hint="eastAsia" w:ascii="SimSun" w:hAnsi="SimSun" w:eastAsia="SimSun" w:cs="SimSun"/>
          <w:color w:val="0000ff"/>
          <w:sz w:val="20"/>
        </w:rPr>
        <w:t>第二步</w:t>
      </w:r>
      <w:r>
        <w:rPr>
          <w:rFonts w:hint="eastAsia" w:ascii="SimSun" w:hAnsi="SimSun" w:eastAsia="SimSun" w:cs="SimSun"/>
          <w:sz w:val="20"/>
        </w:rPr>
        <w:t>是数据核对，将原始数据与录入的数据一一核对。采用双录入方式。</w:t>
      </w:r>
    </w:p>
    <w:p>
      <w:pPr>
        <w:autoSpaceDE w:val="false"/>
        <w:autoSpaceDN w:val="false"/>
        <w:spacing w:line="380" w:lineRule="exact"/>
        <w:ind w:left="60"/>
        <w:jc w:val="both"/>
      </w:pPr>
      <w:r>
        <w:rPr>
          <w:rFonts w:hint="eastAsia" w:ascii="SimSun" w:hAnsi="SimSun" w:eastAsia="SimSun" w:cs="SimSun"/>
          <w:b/>
          <w:sz w:val="20"/>
        </w:rPr>
        <w:t>（二）信息整理</w:t>
      </w:r>
      <w:r>
        <w:rPr>
          <w:rFonts w:hint="eastAsia" w:ascii="SimSun" w:hAnsi="SimSun" w:eastAsia="SimSun" w:cs="SimSun"/>
          <w:sz w:val="20"/>
        </w:rPr>
        <w:t>：资料的整理一般可分为三步：</w:t>
      </w:r>
    </w:p>
    <w:p>
      <w:pPr>
        <w:autoSpaceDE w:val="false"/>
        <w:autoSpaceDN w:val="false"/>
        <w:spacing w:line="360" w:lineRule="exact"/>
        <w:ind w:left="60" w:right="0" w:firstLine="420"/>
        <w:jc w:val="both"/>
      </w:pPr>
      <w:r>
        <w:rPr>
          <w:rFonts w:hint="eastAsia" w:ascii="SimSun" w:hAnsi="SimSun" w:eastAsia="SimSun" w:cs="SimSun"/>
          <w:color w:val="0000ff"/>
          <w:sz w:val="20"/>
        </w:rPr>
        <w:t>第一步</w:t>
      </w:r>
      <w:r>
        <w:rPr>
          <w:rFonts w:hint="eastAsia" w:ascii="SimSun" w:hAnsi="SimSun" w:eastAsia="SimSun" w:cs="SimSun"/>
          <w:sz w:val="20"/>
        </w:rPr>
        <w:t>：是根据信息资料的性质、内容或特征进行分类。将相同或相近的资料合为一类，将相异的资料区别开来。</w:t>
      </w:r>
    </w:p>
    <w:p>
      <w:pPr>
        <w:autoSpaceDE w:val="false"/>
        <w:autoSpaceDN w:val="false"/>
        <w:spacing w:line="380" w:lineRule="exact"/>
        <w:ind w:left="480"/>
        <w:jc w:val="both"/>
      </w:pPr>
      <w:r>
        <w:rPr>
          <w:rFonts w:hint="eastAsia" w:ascii="SimSun" w:hAnsi="SimSun" w:eastAsia="SimSun" w:cs="SimSun"/>
          <w:color w:val="0000ff"/>
          <w:sz w:val="20"/>
        </w:rPr>
        <w:t>第二步</w:t>
      </w:r>
      <w:r>
        <w:rPr>
          <w:rFonts w:hint="eastAsia" w:ascii="SimSun" w:hAnsi="SimSun" w:eastAsia="SimSun" w:cs="SimSun"/>
          <w:sz w:val="20"/>
        </w:rPr>
        <w:t>：是进行资料汇编：有三项工作要做：</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、审核资料是否真实、准确和全面。</w:t>
      </w:r>
    </w:p>
    <w:p>
      <w:pPr>
        <w:autoSpaceDE w:val="false"/>
        <w:autoSpaceDN w:val="false"/>
        <w:spacing w:line="36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、根据研究目的要求和研究对象的客观情况，确定合理的逻辑结构。</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、汇编好的资料要井井有条、层次分明。</w:t>
      </w:r>
    </w:p>
    <w:p>
      <w:pPr>
        <w:autoSpaceDE w:val="false"/>
        <w:autoSpaceDN w:val="false"/>
        <w:spacing w:line="380" w:lineRule="exact"/>
        <w:ind w:left="480"/>
        <w:jc w:val="both"/>
      </w:pPr>
      <w:r>
        <w:rPr>
          <w:rFonts w:hint="eastAsia" w:ascii="SimSun" w:hAnsi="SimSun" w:eastAsia="SimSun" w:cs="SimSun"/>
          <w:color w:val="0000ff"/>
          <w:sz w:val="20"/>
        </w:rPr>
        <w:t>第三步</w:t>
      </w:r>
      <w:r>
        <w:rPr>
          <w:rFonts w:hint="eastAsia" w:ascii="SimSun" w:hAnsi="SimSun" w:eastAsia="SimSun" w:cs="SimSun"/>
          <w:sz w:val="20"/>
        </w:rPr>
        <w:t>：是进行资料分析：即运用科学的分析方法对所占有的信息资料进行分析。</w:t>
      </w:r>
    </w:p>
    <w:p>
      <w:pPr>
        <w:autoSpaceDE w:val="false"/>
        <w:autoSpaceDN w:val="false"/>
        <w:spacing w:line="380" w:lineRule="exact"/>
        <w:ind w:left="60"/>
        <w:jc w:val="both"/>
      </w:pPr>
      <w:r>
        <w:rPr>
          <w:rFonts w:hint="eastAsia" w:ascii="SimSun" w:hAnsi="SimSun" w:eastAsia="SimSun" w:cs="SimSun"/>
          <w:b/>
          <w:sz w:val="20"/>
        </w:rPr>
        <w:t>（三）信息更新</w:t>
      </w:r>
    </w:p>
    <w:p>
      <w:pPr>
        <w:autoSpaceDE w:val="false"/>
        <w:autoSpaceDN w:val="false"/>
        <w:spacing w:line="360" w:lineRule="exact"/>
        <w:ind w:left="60" w:right="0" w:firstLine="420"/>
        <w:jc w:val="both"/>
      </w:pPr>
      <w:r>
        <w:rPr>
          <w:rFonts w:hint="eastAsia" w:ascii="SimSun" w:hAnsi="SimSun" w:eastAsia="SimSun" w:cs="SimSun"/>
          <w:sz w:val="20"/>
        </w:rPr>
        <w:t>健康管理过程具有连续性，健康管理信息需要不断进行更新，健康管理相关信息主要来源于各类卫生服务记录。</w:t>
      </w:r>
    </w:p>
    <w:p>
      <w:pPr>
        <w:autoSpaceDE w:val="false"/>
        <w:autoSpaceDN w:val="false"/>
        <w:spacing w:line="380" w:lineRule="exact"/>
        <w:ind w:left="60"/>
        <w:jc w:val="both"/>
      </w:pPr>
      <w:r>
        <w:rPr>
          <w:rFonts w:hint="eastAsia" w:ascii="SimSun" w:hAnsi="SimSun" w:eastAsia="SimSun" w:cs="SimSun"/>
          <w:b/>
          <w:sz w:val="20"/>
        </w:rPr>
        <w:t>五、信息的利用</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、信息利用</w:t>
      </w:r>
    </w:p>
    <w:p>
      <w:pPr>
        <w:autoSpaceDE w:val="false"/>
        <w:autoSpaceDN w:val="false"/>
        <w:spacing w:line="360" w:lineRule="exact"/>
        <w:ind w:left="480"/>
        <w:jc w:val="both"/>
      </w:pPr>
      <w:r>
        <w:rPr>
          <w:rFonts w:hint="eastAsia" w:ascii="SimSun" w:hAnsi="SimSun" w:eastAsia="SimSun" w:cs="SimSun"/>
          <w:sz w:val="20"/>
        </w:rPr>
        <w:t>信息是一种战略资源和决策资源，是可以被健康管理者利用的关键资源。信息利用应贯穿健康管理的始终。</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、健康心理利用的目的</w:t>
      </w:r>
    </w:p>
    <w:p>
      <w:pPr>
        <w:autoSpaceDE w:val="false"/>
        <w:autoSpaceDN w:val="false"/>
        <w:spacing w:line="360" w:lineRule="exact"/>
        <w:ind w:left="60" w:right="0" w:firstLine="420"/>
        <w:jc w:val="both"/>
      </w:pPr>
      <w:r>
        <w:rPr>
          <w:rFonts w:hint="eastAsia" w:ascii="SimSun" w:hAnsi="SimSun" w:eastAsia="SimSun" w:cs="SimSun"/>
          <w:sz w:val="20"/>
        </w:rPr>
        <w:t>健康信息可用于服务人群健康状态的评价、健康风险的评估、疾病的预期诊断与预后判断、健康教育等健康管理服务。信息的利用包括个体和群体两个层面。</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）个体层面信息利用</w:t>
      </w:r>
    </w:p>
    <w:p>
      <w:pPr>
        <w:autoSpaceDE w:val="false"/>
        <w:autoSpaceDN w:val="false"/>
        <w:spacing w:line="380" w:lineRule="exact"/>
        <w:ind w:left="480"/>
        <w:jc w:val="both"/>
      </w:pPr>
      <w:r>
        <w:rPr>
          <w:rFonts w:hint="eastAsia" w:ascii="SimSun" w:hAnsi="SimSun" w:eastAsia="SimSun" w:cs="SimSun"/>
          <w:sz w:val="20"/>
        </w:rPr>
        <w:t>对个人健康信息的收集结果</w:t>
      </w:r>
      <w:r>
        <w:rPr>
          <w:rFonts w:hint="eastAsia" w:ascii="SimSun" w:hAnsi="SimSun" w:eastAsia="SimSun" w:cs="SimSun"/>
          <w:color w:val="0000ff"/>
          <w:sz w:val="20"/>
        </w:rPr>
        <w:t>可用来分析、评价其健康状况和健康危险因素制订健康管理计划</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有针对性的个人健康管理计划，并针对健康危险因素的发展趋势进行相应的</w:t>
      </w:r>
      <w:r>
        <w:rPr>
          <w:rFonts w:hint="eastAsia" w:ascii="SimSun" w:hAnsi="SimSun" w:eastAsia="SimSun" w:cs="SimSun"/>
          <w:color w:val="0000ff"/>
          <w:sz w:val="20"/>
        </w:rPr>
        <w:t>生活行为方式干预指导</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还可用来进行</w:t>
      </w:r>
      <w:r>
        <w:rPr>
          <w:rFonts w:hint="eastAsia" w:ascii="SimSun" w:hAnsi="SimSun" w:eastAsia="SimSun" w:cs="SimSun"/>
          <w:color w:val="0000ff"/>
          <w:sz w:val="20"/>
        </w:rPr>
        <w:t>健康管理效果的评价</w:t>
      </w:r>
      <w:r>
        <w:rPr>
          <w:rFonts w:hint="eastAsia" w:ascii="SimSun" w:hAnsi="SimSun" w:eastAsia="SimSun" w:cs="SimSun"/>
          <w:sz w:val="20"/>
        </w:rPr>
        <w:t>，如高血压、糖尿病等慢性病管理有效程度的量化评价。</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）群体层面信息利用</w:t>
      </w:r>
    </w:p>
    <w:p>
      <w:pPr>
        <w:autoSpaceDE w:val="false"/>
        <w:autoSpaceDN w:val="false"/>
        <w:spacing w:line="360" w:lineRule="exact"/>
        <w:ind w:left="60" w:right="0" w:firstLine="420"/>
        <w:jc w:val="both"/>
      </w:pPr>
      <w:r>
        <w:rPr>
          <w:rFonts w:hint="eastAsia" w:ascii="SimSun" w:hAnsi="SimSun" w:eastAsia="SimSun" w:cs="SimSun"/>
          <w:sz w:val="20"/>
        </w:rPr>
        <w:t>收集管理群体健康信息的必要资料，通过科学、客观的分析、汇总和评估，作出社区诊断，分析主要健康问题、主要危险因素、主要目标人群，</w:t>
      </w:r>
      <w:r>
        <w:rPr>
          <w:rFonts w:hint="eastAsia" w:ascii="SimSun" w:hAnsi="SimSun" w:eastAsia="SimSun" w:cs="SimSun"/>
          <w:color w:val="0000ff"/>
          <w:sz w:val="20"/>
        </w:rPr>
        <w:t>为制订干预计划提供依据</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为企业、机关、团体提供</w:t>
      </w:r>
      <w:r>
        <w:rPr>
          <w:rFonts w:hint="eastAsia" w:ascii="SimSun" w:hAnsi="SimSun" w:eastAsia="SimSun" w:cs="SimSun"/>
          <w:color w:val="0000ff"/>
          <w:sz w:val="20"/>
        </w:rPr>
        <w:t>群体健康的指导建议</w:t>
      </w:r>
      <w:r>
        <w:rPr>
          <w:rFonts w:hint="eastAsia" w:ascii="SimSun" w:hAnsi="SimSun" w:eastAsia="SimSun" w:cs="SimSun"/>
          <w:sz w:val="20"/>
        </w:rPr>
        <w:t>和相关的健康需求参考资料；</w:t>
      </w:r>
    </w:p>
    <w:p>
      <w:pPr>
        <w:autoSpaceDE w:val="false"/>
        <w:autoSpaceDN w:val="false"/>
        <w:spacing w:line="380" w:lineRule="exact"/>
        <w:ind w:left="60" w:right="0" w:firstLine="420"/>
        <w:jc w:val="both"/>
      </w:pPr>
      <w:r>
        <w:rPr>
          <w:rFonts w:hint="eastAsia" w:ascii="SimSun" w:hAnsi="SimSun" w:eastAsia="SimSun" w:cs="SimSun"/>
          <w:sz w:val="20"/>
        </w:rPr>
        <w:t>亦可提供基础数据和结果数据，评价人群健康管理效果，如行为因素流行率、</w:t>
      </w:r>
      <w:r>
        <w:rPr>
          <w:rFonts w:hint="eastAsia" w:ascii="Times New Roman" w:hAnsi="Times New Roman" w:eastAsia="Times New Roman" w:cs="Times New Roman"/>
          <w:sz w:val="20"/>
        </w:rPr>
        <w:t>KAB</w:t>
      </w:r>
      <w:r>
        <w:rPr>
          <w:rFonts w:hint="eastAsia" w:ascii="SimSun" w:hAnsi="SimSun" w:eastAsia="SimSun" w:cs="SimSun"/>
          <w:sz w:val="20"/>
        </w:rPr>
        <w:t>改变率、患病率等，以</w:t>
      </w:r>
      <w:r>
        <w:rPr>
          <w:rFonts w:hint="eastAsia" w:ascii="SimSun" w:hAnsi="SimSun" w:eastAsia="SimSun" w:cs="SimSun"/>
          <w:color w:val="0000ff"/>
          <w:sz w:val="20"/>
        </w:rPr>
        <w:t>促进健康管理工作的完善和发展</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b/>
          <w:sz w:val="20"/>
        </w:rPr>
        <w:t>第十二章 健康信息学</w:t>
      </w:r>
    </w:p>
    <w:p>
      <w:pPr>
        <w:autoSpaceDE w:val="false"/>
        <w:autoSpaceDN w:val="false"/>
        <w:spacing w:line="380" w:lineRule="exact"/>
        <w:ind w:left="480"/>
        <w:jc w:val="both"/>
      </w:pPr>
      <w:r>
        <w:rPr>
          <w:rFonts w:hint="eastAsia" w:ascii="SimSun" w:hAnsi="SimSun" w:eastAsia="SimSun" w:cs="SimSun"/>
          <w:b/>
          <w:sz w:val="20"/>
        </w:rPr>
        <w:t>第三节 居民健康档案概述</w:t>
      </w:r>
    </w:p>
    <w:p>
      <w:pPr>
        <w:autoSpaceDE w:val="false"/>
        <w:autoSpaceDN w:val="false"/>
        <w:spacing w:line="380" w:lineRule="exact"/>
        <w:ind w:left="480"/>
        <w:jc w:val="both"/>
      </w:pPr>
      <w:r>
        <w:rPr>
          <w:rFonts w:hint="eastAsia" w:ascii="SimSun" w:hAnsi="SimSun" w:eastAsia="SimSun" w:cs="SimSun"/>
          <w:sz w:val="20"/>
        </w:rPr>
        <w:t>一、建立居民健康档案的意义</w:t>
      </w:r>
    </w:p>
    <w:p>
      <w:pPr>
        <w:autoSpaceDE w:val="false"/>
        <w:autoSpaceDN w:val="false"/>
        <w:spacing w:line="360" w:lineRule="exact"/>
        <w:ind w:left="480"/>
        <w:jc w:val="both"/>
      </w:pPr>
      <w:r>
        <w:rPr>
          <w:rFonts w:hint="eastAsia" w:ascii="SimSun" w:hAnsi="SimSun" w:eastAsia="SimSun" w:cs="SimSun"/>
          <w:sz w:val="20"/>
        </w:rPr>
        <w:t>二、建立健康档案的基本要求</w:t>
      </w:r>
    </w:p>
    <w:p>
      <w:pPr>
        <w:autoSpaceDE w:val="false"/>
        <w:autoSpaceDN w:val="false"/>
        <w:spacing w:line="380" w:lineRule="exact"/>
        <w:ind w:left="480"/>
        <w:jc w:val="both"/>
      </w:pPr>
      <w:r>
        <w:rPr>
          <w:rFonts w:hint="eastAsia" w:ascii="SimSun" w:hAnsi="SimSun" w:eastAsia="SimSun" w:cs="SimSun"/>
          <w:sz w:val="20"/>
        </w:rPr>
        <w:t>三、健康档案的分类</w:t>
      </w:r>
    </w:p>
    <w:p>
      <w:pPr>
        <w:autoSpaceDE w:val="false"/>
        <w:autoSpaceDN w:val="false"/>
        <w:spacing w:line="380" w:lineRule="exact"/>
        <w:ind w:left="480"/>
        <w:jc w:val="both"/>
      </w:pPr>
      <w:r>
        <w:rPr>
          <w:rFonts w:hint="eastAsia" w:ascii="SimSun" w:hAnsi="SimSun" w:eastAsia="SimSun" w:cs="SimSun"/>
          <w:sz w:val="20"/>
        </w:rPr>
        <w:t>四、健康档案管理的基本原则</w:t>
      </w:r>
    </w:p>
    <w:p>
      <w:pPr>
        <w:autoSpaceDE w:val="false"/>
        <w:autoSpaceDN w:val="false"/>
        <w:spacing w:line="380" w:lineRule="exact"/>
        <w:ind w:left="60"/>
        <w:jc w:val="both"/>
      </w:pPr>
      <w:r>
        <w:rPr>
          <w:rFonts w:hint="eastAsia" w:ascii="SimSun" w:hAnsi="SimSun" w:eastAsia="SimSun" w:cs="SimSun"/>
          <w:b/>
          <w:sz w:val="20"/>
        </w:rPr>
        <w:t>一、建立居民健康档案的意义</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660" name="shape660"/>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660" o:spid="1583715809928"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661" name="shape661"/>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661" o:spid="1583715809928"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662" name="shape662"/>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662" o:spid="1583715809929"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663" name="shape663"/>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663" o:spid="1583715809930"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0" locked="0" layoutInCell="1" allowOverlap="1">
                <wp:simplePos x="0" y="0"/>
                <wp:positionH relativeFrom="page">
                  <wp:posOffset>3898900</wp:posOffset>
                </wp:positionH>
                <wp:positionV relativeFrom="page">
                  <wp:posOffset>1600200</wp:posOffset>
                </wp:positionV>
                <wp:extent cx="2819400" cy="12700"/>
                <wp:effectExtent l="0" t="0" r="22225" b="31115"/>
                <wp:wrapNone/>
                <wp:docPr id="665" name="shape665"/>
                <wp:cNvGraphicFramePr/>
                <a:graphic>
                  <a:graphicData uri="http://schemas.microsoft.com/office/word/2010/wordprocessingShape">
                    <wps:wsp>
                      <wps:cNvSpPr/>
                      <wps:spPr>
                        <a:xfrm>
                          <a:off x="0" y="0"/>
                          <a:ext cx="2819400" cy="12700"/>
                        </a:xfrm>
                        <a:custGeom>
                          <a:avLst/>
                          <a:rect l="l" t="t" r="r" b="b"/>
                          <a:pathLst>
                            <a:path w="2819400" h="12700">
                              <a:moveTo>
                                <a:pt x="10159" y="1904"/>
                              </a:moveTo>
                              <a:lnTo>
                                <a:pt x="2811144"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19400,12700" style="position:absolute;left:0;top:0;visibility:visible;mso-position-horizontal:absolute;mso-position-horizontal-relative:page;mso-position-vertical:absolute;mso-position-vertical-relative:page;width:222pt;height:1pt;margin-left:307pt;margin-top:126pt;mso-wrap-style:square;z-index:10253072;mso-wrap-distance-left:9pt;mso-wrap-distance-top:0pt;mso-wrap-distance-right:9pt;mso-wrap-distance-bottom:0pt" id="shape665" o:spid="1583715809930" path="m10159,1904l2811144,190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6350000</wp:posOffset>
                </wp:positionV>
                <wp:extent cx="609600" cy="12700"/>
                <wp:effectExtent l="0" t="0" r="22225" b="31115"/>
                <wp:wrapNone/>
                <wp:docPr id="679" name="shape679"/>
                <wp:cNvGraphicFramePr/>
                <a:graphic>
                  <a:graphicData uri="http://schemas.microsoft.com/office/word/2010/wordprocessingShape">
                    <wps:wsp>
                      <wps:cNvSpPr/>
                      <wps:spPr>
                        <a:xfrm>
                          <a:off x="0" y="0"/>
                          <a:ext cx="609600" cy="12700"/>
                        </a:xfrm>
                        <a:custGeom>
                          <a:avLst/>
                          <a:rect l="l" t="t" r="r" b="b"/>
                          <a:pathLst>
                            <a:path w="609600" h="12700">
                              <a:moveTo>
                                <a:pt x="4444" y="10159"/>
                              </a:moveTo>
                              <a:lnTo>
                                <a:pt x="604519"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500pt;mso-wrap-style:square;z-index:10267408;mso-wrap-distance-left:9pt;mso-wrap-distance-top:0pt;mso-wrap-distance-right:9pt;mso-wrap-distance-bottom:0pt" id="shape679" o:spid="1583715809930" path="m4444,10159l604519,1015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2870200</wp:posOffset>
                </wp:positionH>
                <wp:positionV relativeFrom="page">
                  <wp:posOffset>2070100</wp:posOffset>
                </wp:positionV>
                <wp:extent cx="2679700" cy="12700"/>
                <wp:effectExtent l="0" t="0" r="22225" b="31115"/>
                <wp:wrapNone/>
                <wp:docPr id="666" name="shape666"/>
                <wp:cNvGraphicFramePr/>
                <a:graphic>
                  <a:graphicData uri="http://schemas.microsoft.com/office/word/2010/wordprocessingShape">
                    <wps:wsp>
                      <wps:cNvSpPr/>
                      <wps:spPr>
                        <a:xfrm>
                          <a:off x="0" y="0"/>
                          <a:ext cx="2679700" cy="12700"/>
                        </a:xfrm>
                        <a:custGeom>
                          <a:avLst/>
                          <a:rect l="l" t="t" r="r" b="b"/>
                          <a:pathLst>
                            <a:path w="2679700" h="12700">
                              <a:moveTo>
                                <a:pt x="10160" y="8889"/>
                              </a:moveTo>
                              <a:lnTo>
                                <a:pt x="267715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79700,12700" style="position:absolute;left:0;top:0;visibility:visible;mso-position-horizontal:absolute;mso-position-horizontal-relative:page;mso-position-vertical:absolute;mso-position-vertical-relative:page;width:211pt;height:1pt;margin-left:226pt;margin-top:163pt;mso-wrap-style:square;z-index:10276624;mso-wrap-distance-left:9pt;mso-wrap-distance-top:0pt;mso-wrap-distance-right:9pt;mso-wrap-distance-bottom:0pt" id="shape666" o:spid="1583715809931" path="m10160,8889l2677159,888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1422400</wp:posOffset>
                </wp:positionH>
                <wp:positionV relativeFrom="page">
                  <wp:posOffset>2552700</wp:posOffset>
                </wp:positionV>
                <wp:extent cx="1612900" cy="12700"/>
                <wp:effectExtent l="0" t="0" r="22225" b="31115"/>
                <wp:wrapNone/>
                <wp:docPr id="667" name="shape667"/>
                <wp:cNvGraphicFramePr/>
                <a:graphic>
                  <a:graphicData uri="http://schemas.microsoft.com/office/word/2010/wordprocessingShape">
                    <wps:wsp>
                      <wps:cNvSpPr/>
                      <wps:spPr>
                        <a:xfrm>
                          <a:off x="0" y="0"/>
                          <a:ext cx="1612900" cy="12700"/>
                        </a:xfrm>
                        <a:custGeom>
                          <a:avLst/>
                          <a:rect l="l" t="t" r="r" b="b"/>
                          <a:pathLst>
                            <a:path w="1612900" h="12700">
                              <a:moveTo>
                                <a:pt x="635" y="634"/>
                              </a:moveTo>
                              <a:lnTo>
                                <a:pt x="1600835"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12900,12700" style="position:absolute;left:0;top:0;visibility:visible;mso-position-horizontal:absolute;mso-position-horizontal-relative:page;mso-position-vertical:absolute;mso-position-vertical-relative:page;width:127pt;height:1pt;margin-left:112pt;margin-top:201pt;mso-wrap-style:square;z-index:10277648;mso-wrap-distance-left:9pt;mso-wrap-distance-top:0pt;mso-wrap-distance-right:9pt;mso-wrap-distance-bottom:0pt" id="shape667" o:spid="1583715809931" path="m635,634l1600835,634"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1422400</wp:posOffset>
                </wp:positionH>
                <wp:positionV relativeFrom="page">
                  <wp:posOffset>3022600</wp:posOffset>
                </wp:positionV>
                <wp:extent cx="1739900" cy="12700"/>
                <wp:effectExtent l="0" t="0" r="22225" b="31115"/>
                <wp:wrapNone/>
                <wp:docPr id="668" name="shape668"/>
                <wp:cNvGraphicFramePr/>
                <a:graphic>
                  <a:graphicData uri="http://schemas.microsoft.com/office/word/2010/wordprocessingShape">
                    <wps:wsp>
                      <wps:cNvSpPr/>
                      <wps:spPr>
                        <a:xfrm>
                          <a:off x="0" y="0"/>
                          <a:ext cx="1739900" cy="12700"/>
                        </a:xfrm>
                        <a:custGeom>
                          <a:avLst/>
                          <a:rect l="l" t="t" r="r" b="b"/>
                          <a:pathLst>
                            <a:path w="1739900" h="12700">
                              <a:moveTo>
                                <a:pt x="635" y="6350"/>
                              </a:moveTo>
                              <a:lnTo>
                                <a:pt x="173355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112pt;margin-top:238pt;mso-wrap-style:square;z-index:10278672;mso-wrap-distance-left:9pt;mso-wrap-distance-top:0pt;mso-wrap-distance-right:9pt;mso-wrap-distance-bottom:0pt" id="shape668" o:spid="1583715809931" path="m635,6350l1733550,6350"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1435100</wp:posOffset>
                </wp:positionH>
                <wp:positionV relativeFrom="page">
                  <wp:posOffset>3492500</wp:posOffset>
                </wp:positionV>
                <wp:extent cx="1752600" cy="12700"/>
                <wp:effectExtent l="0" t="0" r="22225" b="31115"/>
                <wp:wrapNone/>
                <wp:docPr id="669" name="shape669"/>
                <wp:cNvGraphicFramePr/>
                <a:graphic>
                  <a:graphicData uri="http://schemas.microsoft.com/office/word/2010/wordprocessingShape">
                    <wps:wsp>
                      <wps:cNvSpPr/>
                      <wps:spPr>
                        <a:xfrm>
                          <a:off x="0" y="0"/>
                          <a:ext cx="1752600" cy="12700"/>
                        </a:xfrm>
                        <a:custGeom>
                          <a:avLst/>
                          <a:rect l="l" t="t" r="r" b="b"/>
                          <a:pathLst>
                            <a:path w="1752600" h="12700">
                              <a:moveTo>
                                <a:pt x="7619" y="11429"/>
                              </a:moveTo>
                              <a:lnTo>
                                <a:pt x="174053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52600,12700" style="position:absolute;left:0;top:0;visibility:visible;mso-position-horizontal:absolute;mso-position-horizontal-relative:page;mso-position-vertical:absolute;mso-position-vertical-relative:page;width:138pt;height:1pt;margin-left:113pt;margin-top:275pt;mso-wrap-style:square;z-index:10279696;mso-wrap-distance-left:9pt;mso-wrap-distance-top:0pt;mso-wrap-distance-right:9pt;mso-wrap-distance-bottom:0pt" id="shape669" o:spid="1583715809932" path="m7619,11429l1740535,11429"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1968500</wp:posOffset>
                </wp:positionH>
                <wp:positionV relativeFrom="page">
                  <wp:posOffset>3733800</wp:posOffset>
                </wp:positionV>
                <wp:extent cx="2286000" cy="12700"/>
                <wp:effectExtent l="0" t="0" r="22225" b="31115"/>
                <wp:wrapNone/>
                <wp:docPr id="670" name="shape670"/>
                <wp:cNvGraphicFramePr/>
                <a:graphic>
                  <a:graphicData uri="http://schemas.microsoft.com/office/word/2010/wordprocessingShape">
                    <wps:wsp>
                      <wps:cNvSpPr/>
                      <wps:spPr>
                        <a:xfrm>
                          <a:off x="0" y="0"/>
                          <a:ext cx="2286000" cy="12700"/>
                        </a:xfrm>
                        <a:custGeom>
                          <a:avLst/>
                          <a:rect l="l" t="t" r="r" b="b"/>
                          <a:pathLst>
                            <a:path w="2286000" h="12700">
                              <a:moveTo>
                                <a:pt x="7620" y="8254"/>
                              </a:moveTo>
                              <a:lnTo>
                                <a:pt x="2273934"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86000,12700" style="position:absolute;left:0;top:0;visibility:visible;mso-position-horizontal:absolute;mso-position-horizontal-relative:page;mso-position-vertical:absolute;mso-position-vertical-relative:page;width:180pt;height:1pt;margin-left:155pt;margin-top:294pt;mso-wrap-style:square;z-index:10280720;mso-wrap-distance-left:9pt;mso-wrap-distance-top:0pt;mso-wrap-distance-right:9pt;mso-wrap-distance-bottom:0pt" id="shape670" o:spid="1583715809932" path="m7620,8254l2273934,825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2603500</wp:posOffset>
                </wp:positionH>
                <wp:positionV relativeFrom="page">
                  <wp:posOffset>3975100</wp:posOffset>
                </wp:positionV>
                <wp:extent cx="1752600" cy="12700"/>
                <wp:effectExtent l="0" t="0" r="22225" b="31115"/>
                <wp:wrapNone/>
                <wp:docPr id="671" name="shape671"/>
                <wp:cNvGraphicFramePr/>
                <a:graphic>
                  <a:graphicData uri="http://schemas.microsoft.com/office/word/2010/wordprocessingShape">
                    <wps:wsp>
                      <wps:cNvSpPr/>
                      <wps:spPr>
                        <a:xfrm>
                          <a:off x="0" y="0"/>
                          <a:ext cx="1752600" cy="12700"/>
                        </a:xfrm>
                        <a:custGeom>
                          <a:avLst/>
                          <a:rect l="l" t="t" r="r" b="b"/>
                          <a:pathLst>
                            <a:path w="1752600" h="12700">
                              <a:moveTo>
                                <a:pt x="10160" y="4444"/>
                              </a:moveTo>
                              <a:lnTo>
                                <a:pt x="174244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52600,12700" style="position:absolute;left:0;top:0;visibility:visible;mso-position-horizontal:absolute;mso-position-horizontal-relative:page;mso-position-vertical:absolute;mso-position-vertical-relative:page;width:138pt;height:1pt;margin-left:205pt;margin-top:313pt;mso-wrap-style:square;z-index:10281744;mso-wrap-distance-left:9pt;mso-wrap-distance-top:0pt;mso-wrap-distance-right:9pt;mso-wrap-distance-bottom:0pt" id="shape671" o:spid="1583715809932" path="m10160,4444l1742440,444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2908300</wp:posOffset>
                </wp:positionH>
                <wp:positionV relativeFrom="page">
                  <wp:posOffset>4445000</wp:posOffset>
                </wp:positionV>
                <wp:extent cx="812800" cy="12700"/>
                <wp:effectExtent l="0" t="0" r="22225" b="31115"/>
                <wp:wrapNone/>
                <wp:docPr id="672" name="shape672"/>
                <wp:cNvGraphicFramePr/>
                <a:graphic>
                  <a:graphicData uri="http://schemas.microsoft.com/office/word/2010/wordprocessingShape">
                    <wps:wsp>
                      <wps:cNvSpPr/>
                      <wps:spPr>
                        <a:xfrm>
                          <a:off x="0" y="0"/>
                          <a:ext cx="812800" cy="12700"/>
                        </a:xfrm>
                        <a:custGeom>
                          <a:avLst/>
                          <a:rect l="l" t="t" r="r" b="b"/>
                          <a:pathLst>
                            <a:path w="812800" h="12700">
                              <a:moveTo>
                                <a:pt x="635" y="10159"/>
                              </a:moveTo>
                              <a:lnTo>
                                <a:pt x="800734"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229pt;margin-top:350pt;mso-wrap-style:square;z-index:10282768;mso-wrap-distance-left:9pt;mso-wrap-distance-top:0pt;mso-wrap-distance-right:9pt;mso-wrap-distance-bottom:0pt" id="shape672" o:spid="1583715809933" path="m635,10159l800734,10159"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838200</wp:posOffset>
                </wp:positionH>
                <wp:positionV relativeFrom="page">
                  <wp:posOffset>4927600</wp:posOffset>
                </wp:positionV>
                <wp:extent cx="609600" cy="12700"/>
                <wp:effectExtent l="0" t="0" r="22225" b="31115"/>
                <wp:wrapNone/>
                <wp:docPr id="673" name="shape673"/>
                <wp:cNvGraphicFramePr/>
                <a:graphic>
                  <a:graphicData uri="http://schemas.microsoft.com/office/word/2010/wordprocessingShape">
                    <wps:wsp>
                      <wps:cNvSpPr/>
                      <wps:spPr>
                        <a:xfrm>
                          <a:off x="0" y="0"/>
                          <a:ext cx="609600" cy="12700"/>
                        </a:xfrm>
                        <a:custGeom>
                          <a:avLst/>
                          <a:rect l="l" t="t" r="r" b="b"/>
                          <a:pathLst>
                            <a:path w="609600" h="12700">
                              <a:moveTo>
                                <a:pt x="4444" y="4444"/>
                              </a:moveTo>
                              <a:lnTo>
                                <a:pt x="60451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388pt;mso-wrap-style:square;z-index:10283792;mso-wrap-distance-left:9pt;mso-wrap-distance-top:0pt;mso-wrap-distance-right:9pt;mso-wrap-distance-bottom:0pt" id="shape673" o:spid="1583715809933" path="m4444,4444l604519,4444"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1371600</wp:posOffset>
                </wp:positionH>
                <wp:positionV relativeFrom="page">
                  <wp:posOffset>5156200</wp:posOffset>
                </wp:positionV>
                <wp:extent cx="406400" cy="12700"/>
                <wp:effectExtent l="0" t="0" r="22225" b="31115"/>
                <wp:wrapNone/>
                <wp:docPr id="674" name="shape674"/>
                <wp:cNvGraphicFramePr/>
                <a:graphic>
                  <a:graphicData uri="http://schemas.microsoft.com/office/word/2010/wordprocessingShape">
                    <wps:wsp>
                      <wps:cNvSpPr/>
                      <wps:spPr>
                        <a:xfrm>
                          <a:off x="0" y="0"/>
                          <a:ext cx="406400" cy="12700"/>
                        </a:xfrm>
                        <a:custGeom>
                          <a:avLst/>
                          <a:rect l="l" t="t" r="r" b="b"/>
                          <a:pathLst>
                            <a:path w="406400" h="12700">
                              <a:moveTo>
                                <a:pt x="4444" y="12064"/>
                              </a:moveTo>
                              <a:lnTo>
                                <a:pt x="40386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108pt;margin-top:406pt;mso-wrap-style:square;z-index:10284816;mso-wrap-distance-left:9pt;mso-wrap-distance-top:0pt;mso-wrap-distance-right:9pt;mso-wrap-distance-bottom:0pt" id="shape674" o:spid="1583715809933" path="m4444,12064l403860,12064"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1371600</wp:posOffset>
                </wp:positionH>
                <wp:positionV relativeFrom="page">
                  <wp:posOffset>5397500</wp:posOffset>
                </wp:positionV>
                <wp:extent cx="406400" cy="12700"/>
                <wp:effectExtent l="0" t="0" r="22225" b="31115"/>
                <wp:wrapNone/>
                <wp:docPr id="675" name="shape675"/>
                <wp:cNvGraphicFramePr/>
                <a:graphic>
                  <a:graphicData uri="http://schemas.microsoft.com/office/word/2010/wordprocessingShape">
                    <wps:wsp>
                      <wps:cNvSpPr/>
                      <wps:spPr>
                        <a:xfrm>
                          <a:off x="0" y="0"/>
                          <a:ext cx="406400" cy="12700"/>
                        </a:xfrm>
                        <a:custGeom>
                          <a:avLst/>
                          <a:rect l="l" t="t" r="r" b="b"/>
                          <a:pathLst>
                            <a:path w="406400" h="12700">
                              <a:moveTo>
                                <a:pt x="4444" y="8889"/>
                              </a:moveTo>
                              <a:lnTo>
                                <a:pt x="40386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108pt;margin-top:425pt;mso-wrap-style:square;z-index:10285840;mso-wrap-distance-left:9pt;mso-wrap-distance-top:0pt;mso-wrap-distance-right:9pt;mso-wrap-distance-bottom:0pt" id="shape675" o:spid="1583715809933" path="m4444,8889l403860,8889"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1371600</wp:posOffset>
                </wp:positionH>
                <wp:positionV relativeFrom="page">
                  <wp:posOffset>5638800</wp:posOffset>
                </wp:positionV>
                <wp:extent cx="406400" cy="12700"/>
                <wp:effectExtent l="0" t="0" r="22225" b="31115"/>
                <wp:wrapNone/>
                <wp:docPr id="676" name="shape676"/>
                <wp:cNvGraphicFramePr/>
                <a:graphic>
                  <a:graphicData uri="http://schemas.microsoft.com/office/word/2010/wordprocessingShape">
                    <wps:wsp>
                      <wps:cNvSpPr/>
                      <wps:spPr>
                        <a:xfrm>
                          <a:off x="0" y="0"/>
                          <a:ext cx="406400" cy="12700"/>
                        </a:xfrm>
                        <a:custGeom>
                          <a:avLst/>
                          <a:rect l="l" t="t" r="r" b="b"/>
                          <a:pathLst>
                            <a:path w="406400" h="12700">
                              <a:moveTo>
                                <a:pt x="4444" y="5079"/>
                              </a:moveTo>
                              <a:lnTo>
                                <a:pt x="403860"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108pt;margin-top:444pt;mso-wrap-style:square;z-index:10286864;mso-wrap-distance-left:9pt;mso-wrap-distance-top:0pt;mso-wrap-distance-right:9pt;mso-wrap-distance-bottom:0pt" id="shape676" o:spid="1583715809934" path="m4444,5079l403860,5079"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1371600</wp:posOffset>
                </wp:positionH>
                <wp:positionV relativeFrom="page">
                  <wp:posOffset>5880100</wp:posOffset>
                </wp:positionV>
                <wp:extent cx="406400" cy="12700"/>
                <wp:effectExtent l="0" t="0" r="22225" b="31115"/>
                <wp:wrapNone/>
                <wp:docPr id="677" name="shape677"/>
                <wp:cNvGraphicFramePr/>
                <a:graphic>
                  <a:graphicData uri="http://schemas.microsoft.com/office/word/2010/wordprocessingShape">
                    <wps:wsp>
                      <wps:cNvSpPr/>
                      <wps:spPr>
                        <a:xfrm>
                          <a:off x="0" y="0"/>
                          <a:ext cx="406400" cy="12700"/>
                        </a:xfrm>
                        <a:custGeom>
                          <a:avLst/>
                          <a:rect l="l" t="t" r="r" b="b"/>
                          <a:pathLst>
                            <a:path w="406400" h="12700">
                              <a:moveTo>
                                <a:pt x="4444" y="1269"/>
                              </a:moveTo>
                              <a:lnTo>
                                <a:pt x="40386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108pt;margin-top:463pt;mso-wrap-style:square;z-index:10287888;mso-wrap-distance-left:9pt;mso-wrap-distance-top:0pt;mso-wrap-distance-right:9pt;mso-wrap-distance-bottom:0pt" id="shape677" o:spid="1583715809934" path="m4444,1269l403860,1269" stroked="t" strokecolor="#0000ff" strokeweight="1pt"/>
            </w:pict>
          </mc:Fallback>
        </mc:AlternateContent>
      </w:r>
      <w:r>
        <mc:AlternateContent>
          <mc:Choice Requires="wps">
            <w:drawing>
              <wp:anchor distT="0" distB="0" distL="114300" distR="114300" simplePos="0" relativeHeight="10288912" behindDoc="0" locked="0" layoutInCell="1" allowOverlap="1">
                <wp:simplePos x="0" y="0"/>
                <wp:positionH relativeFrom="page">
                  <wp:posOffset>1371600</wp:posOffset>
                </wp:positionH>
                <wp:positionV relativeFrom="page">
                  <wp:posOffset>6108700</wp:posOffset>
                </wp:positionV>
                <wp:extent cx="406400" cy="12700"/>
                <wp:effectExtent l="0" t="0" r="22225" b="31115"/>
                <wp:wrapNone/>
                <wp:docPr id="678" name="shape678"/>
                <wp:cNvGraphicFramePr/>
                <a:graphic>
                  <a:graphicData uri="http://schemas.microsoft.com/office/word/2010/wordprocessingShape">
                    <wps:wsp>
                      <wps:cNvSpPr/>
                      <wps:spPr>
                        <a:xfrm>
                          <a:off x="0" y="0"/>
                          <a:ext cx="406400" cy="12700"/>
                        </a:xfrm>
                        <a:custGeom>
                          <a:avLst/>
                          <a:rect l="l" t="t" r="r" b="b"/>
                          <a:pathLst>
                            <a:path w="406400" h="12700">
                              <a:moveTo>
                                <a:pt x="4444" y="10794"/>
                              </a:moveTo>
                              <a:lnTo>
                                <a:pt x="40386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2700" style="position:absolute;left:0;top:0;visibility:visible;mso-position-horizontal:absolute;mso-position-horizontal-relative:page;mso-position-vertical:absolute;mso-position-vertical-relative:page;width:32pt;height:1pt;margin-left:108pt;margin-top:481pt;mso-wrap-style:square;z-index:10288912;mso-wrap-distance-left:9pt;mso-wrap-distance-top:0pt;mso-wrap-distance-right:9pt;mso-wrap-distance-bottom:0pt" id="shape678" o:spid="1583715809934" path="m4444,10794l403860,10794"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838200</wp:posOffset>
                </wp:positionH>
                <wp:positionV relativeFrom="page">
                  <wp:posOffset>6591300</wp:posOffset>
                </wp:positionV>
                <wp:extent cx="2806700" cy="12700"/>
                <wp:effectExtent l="0" t="0" r="22225" b="31115"/>
                <wp:wrapNone/>
                <wp:docPr id="680" name="shape680"/>
                <wp:cNvGraphicFramePr/>
                <a:graphic>
                  <a:graphicData uri="http://schemas.microsoft.com/office/word/2010/wordprocessingShape">
                    <wps:wsp>
                      <wps:cNvSpPr/>
                      <wps:spPr>
                        <a:xfrm>
                          <a:off x="0" y="0"/>
                          <a:ext cx="2806700" cy="12700"/>
                        </a:xfrm>
                        <a:custGeom>
                          <a:avLst/>
                          <a:rect l="l" t="t" r="r" b="b"/>
                          <a:pathLst>
                            <a:path w="2806700" h="12700">
                              <a:moveTo>
                                <a:pt x="4444" y="3809"/>
                              </a:moveTo>
                              <a:lnTo>
                                <a:pt x="2804159"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06700,12700" style="position:absolute;left:0;top:0;visibility:visible;mso-position-horizontal:absolute;mso-position-horizontal-relative:page;mso-position-vertical:absolute;mso-position-vertical-relative:page;width:221pt;height:1pt;margin-left:66pt;margin-top:519pt;mso-wrap-style:square;z-index:10289936;mso-wrap-distance-left:9pt;mso-wrap-distance-top:0pt;mso-wrap-distance-right:9pt;mso-wrap-distance-bottom:0pt" id="shape680" o:spid="1583715809935" path="m4444,3809l2804159,3809" stroked="t" strokecolor="#0000ff" strokeweight="1pt"/>
            </w:pict>
          </mc:Fallback>
        </mc:AlternateContent>
      </w:r>
      <w:r>
        <mc:AlternateContent>
          <mc:Choice Requires="wps">
            <w:drawing>
              <wp:anchor distT="0" distB="0" distL="114300" distR="114300" simplePos="0" relativeHeight="10290960" behindDoc="0" locked="0" layoutInCell="1" allowOverlap="1">
                <wp:simplePos x="0" y="0"/>
                <wp:positionH relativeFrom="page">
                  <wp:posOffset>838200</wp:posOffset>
                </wp:positionH>
                <wp:positionV relativeFrom="page">
                  <wp:posOffset>7302500</wp:posOffset>
                </wp:positionV>
                <wp:extent cx="990600" cy="12700"/>
                <wp:effectExtent l="0" t="0" r="22225" b="31115"/>
                <wp:wrapNone/>
                <wp:docPr id="681" name="shape681"/>
                <wp:cNvGraphicFramePr/>
                <a:graphic>
                  <a:graphicData uri="http://schemas.microsoft.com/office/word/2010/wordprocessingShape">
                    <wps:wsp>
                      <wps:cNvSpPr/>
                      <wps:spPr>
                        <a:xfrm>
                          <a:off x="0" y="0"/>
                          <a:ext cx="990600" cy="12700"/>
                        </a:xfrm>
                        <a:custGeom>
                          <a:avLst/>
                          <a:rect l="l" t="t" r="r" b="b"/>
                          <a:pathLst>
                            <a:path w="990600" h="12700">
                              <a:moveTo>
                                <a:pt x="4444" y="6984"/>
                              </a:moveTo>
                              <a:lnTo>
                                <a:pt x="98425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90600,12700" style="position:absolute;left:0;top:0;visibility:visible;mso-position-horizontal:absolute;mso-position-horizontal-relative:page;mso-position-vertical:absolute;mso-position-vertical-relative:page;width:78pt;height:1pt;margin-left:66pt;margin-top:575pt;mso-wrap-style:square;z-index:10290960;mso-wrap-distance-left:9pt;mso-wrap-distance-top:0pt;mso-wrap-distance-right:9pt;mso-wrap-distance-bottom:0pt" id="shape681" o:spid="1583715809935" path="m4444,6984l984250,6984" stroked="t" strokecolor="#0000ff" strokeweight="1pt"/>
            </w:pict>
          </mc:Fallback>
        </mc:AlternateContent>
      </w:r>
      <w:r>
        <mc:AlternateContent>
          <mc:Choice Requires="wps">
            <w:drawing>
              <wp:anchor distT="0" distB="0" distL="114300" distR="114300" simplePos="0" relativeHeight="10291984" behindDoc="0" locked="0" layoutInCell="1" allowOverlap="1">
                <wp:simplePos x="0" y="0"/>
                <wp:positionH relativeFrom="page">
                  <wp:posOffset>838200</wp:posOffset>
                </wp:positionH>
                <wp:positionV relativeFrom="page">
                  <wp:posOffset>7785100</wp:posOffset>
                </wp:positionV>
                <wp:extent cx="609600" cy="12700"/>
                <wp:effectExtent l="0" t="0" r="22225" b="31115"/>
                <wp:wrapNone/>
                <wp:docPr id="682" name="shape682"/>
                <wp:cNvGraphicFramePr/>
                <a:graphic>
                  <a:graphicData uri="http://schemas.microsoft.com/office/word/2010/wordprocessingShape">
                    <wps:wsp>
                      <wps:cNvSpPr/>
                      <wps:spPr>
                        <a:xfrm>
                          <a:off x="0" y="0"/>
                          <a:ext cx="609600" cy="12700"/>
                        </a:xfrm>
                        <a:custGeom>
                          <a:avLst/>
                          <a:rect l="l" t="t" r="r" b="b"/>
                          <a:pathLst>
                            <a:path w="609600" h="12700">
                              <a:moveTo>
                                <a:pt x="4444" y="1269"/>
                              </a:moveTo>
                              <a:lnTo>
                                <a:pt x="60451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613pt;mso-wrap-style:square;z-index:10291984;mso-wrap-distance-left:9pt;mso-wrap-distance-top:0pt;mso-wrap-distance-right:9pt;mso-wrap-distance-bottom:0pt" id="shape682" o:spid="1583715809935" path="m4444,1269l604519,1269" stroked="t" strokecolor="#0000ff" strokeweight="1pt"/>
            </w:pict>
          </mc:Fallback>
        </mc:AlternateContent>
      </w:r>
      <w:r>
        <mc:AlternateContent>
          <mc:Choice Requires="wps">
            <w:drawing>
              <wp:anchor distT="0" distB="0" distL="114300" distR="114300" simplePos="0" relativeHeight="10293008" behindDoc="0" locked="0" layoutInCell="1" allowOverlap="1">
                <wp:simplePos x="0" y="0"/>
                <wp:positionH relativeFrom="page">
                  <wp:posOffset>838200</wp:posOffset>
                </wp:positionH>
                <wp:positionV relativeFrom="page">
                  <wp:posOffset>8496300</wp:posOffset>
                </wp:positionV>
                <wp:extent cx="1536700" cy="12700"/>
                <wp:effectExtent l="0" t="0" r="22225" b="31115"/>
                <wp:wrapNone/>
                <wp:docPr id="683" name="shape683"/>
                <wp:cNvGraphicFramePr/>
                <a:graphic>
                  <a:graphicData uri="http://schemas.microsoft.com/office/word/2010/wordprocessingShape">
                    <wps:wsp>
                      <wps:cNvSpPr/>
                      <wps:spPr>
                        <a:xfrm>
                          <a:off x="0" y="0"/>
                          <a:ext cx="1536700" cy="12700"/>
                        </a:xfrm>
                        <a:custGeom>
                          <a:avLst/>
                          <a:rect l="l" t="t" r="r" b="b"/>
                          <a:pathLst>
                            <a:path w="1536700" h="12700">
                              <a:moveTo>
                                <a:pt x="4444" y="1904"/>
                              </a:moveTo>
                              <a:lnTo>
                                <a:pt x="152844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536700,12700" style="position:absolute;left:0;top:0;visibility:visible;mso-position-horizontal:absolute;mso-position-horizontal-relative:page;mso-position-vertical:absolute;mso-position-vertical-relative:page;width:121pt;height:1pt;margin-left:66pt;margin-top:669pt;mso-wrap-style:square;z-index:10293008;mso-wrap-distance-left:9pt;mso-wrap-distance-top:0pt;mso-wrap-distance-right:9pt;mso-wrap-distance-bottom:0pt" id="shape683" o:spid="1583715809936" path="m4444,1904l1528445,1904" stroked="t" strokecolor="#0000ff" strokeweight="1pt"/>
            </w:pict>
          </mc:Fallback>
        </mc:AlternateContent>
      </w:r>
      <w:r>
        <mc:AlternateContent>
          <mc:Choice Requires="wps">
            <w:drawing>
              <wp:anchor distT="0" distB="0" distL="114300" distR="114300" simplePos="0" relativeHeight="10294032" behindDoc="0" locked="0" layoutInCell="1" allowOverlap="1">
                <wp:simplePos x="0" y="0"/>
                <wp:positionH relativeFrom="page">
                  <wp:posOffset>838200</wp:posOffset>
                </wp:positionH>
                <wp:positionV relativeFrom="page">
                  <wp:posOffset>8966200</wp:posOffset>
                </wp:positionV>
                <wp:extent cx="2590800" cy="12700"/>
                <wp:effectExtent l="0" t="0" r="22225" b="31115"/>
                <wp:wrapNone/>
                <wp:docPr id="684" name="shape684"/>
                <wp:cNvGraphicFramePr/>
                <a:graphic>
                  <a:graphicData uri="http://schemas.microsoft.com/office/word/2010/wordprocessingShape">
                    <wps:wsp>
                      <wps:cNvSpPr/>
                      <wps:spPr>
                        <a:xfrm>
                          <a:off x="0" y="0"/>
                          <a:ext cx="2590800" cy="12700"/>
                        </a:xfrm>
                        <a:custGeom>
                          <a:avLst/>
                          <a:rect l="l" t="t" r="r" b="b"/>
                          <a:pathLst>
                            <a:path w="2590800" h="12700">
                              <a:moveTo>
                                <a:pt x="4444" y="8889"/>
                              </a:moveTo>
                              <a:lnTo>
                                <a:pt x="258317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590800,12700" style="position:absolute;left:0;top:0;visibility:visible;mso-position-horizontal:absolute;mso-position-horizontal-relative:page;mso-position-vertical:absolute;mso-position-vertical-relative:page;width:204pt;height:1pt;margin-left:66pt;margin-top:706pt;mso-wrap-style:square;z-index:10294032;mso-wrap-distance-left:9pt;mso-wrap-distance-top:0pt;mso-wrap-distance-right:9pt;mso-wrap-distance-bottom:0pt" id="shape684" o:spid="1583715809936" path="m4444,8889l2583179,8889" stroked="t" strokecolor="#0000ff" strokeweight="1pt"/>
            </w:pict>
          </mc:Fallback>
        </mc:AlternateContent>
      </w:r>
      <w:r>
        <mc:AlternateContent>
          <mc:Choice Requires="wps">
            <w:drawing>
              <wp:anchor distT="0" distB="0" distL="114300" distR="114300" simplePos="0" relativeHeight="10295056" behindDoc="0" locked="0" layoutInCell="1" allowOverlap="1">
                <wp:simplePos x="0" y="0"/>
                <wp:positionH relativeFrom="page">
                  <wp:posOffset>2971800</wp:posOffset>
                </wp:positionH>
                <wp:positionV relativeFrom="page">
                  <wp:posOffset>9207500</wp:posOffset>
                </wp:positionV>
                <wp:extent cx="3606800" cy="12700"/>
                <wp:effectExtent l="0" t="0" r="22225" b="31115"/>
                <wp:wrapNone/>
                <wp:docPr id="685" name="shape685"/>
                <wp:cNvGraphicFramePr/>
                <a:graphic>
                  <a:graphicData uri="http://schemas.microsoft.com/office/word/2010/wordprocessingShape">
                    <wps:wsp>
                      <wps:cNvSpPr/>
                      <wps:spPr>
                        <a:xfrm>
                          <a:off x="0" y="0"/>
                          <a:ext cx="3606800" cy="12700"/>
                        </a:xfrm>
                        <a:custGeom>
                          <a:avLst/>
                          <a:rect l="l" t="t" r="r" b="b"/>
                          <a:pathLst>
                            <a:path w="3606800" h="12700">
                              <a:moveTo>
                                <a:pt x="4445" y="3809"/>
                              </a:moveTo>
                              <a:lnTo>
                                <a:pt x="3604259"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606800,12700" style="position:absolute;left:0;top:0;visibility:visible;mso-position-horizontal:absolute;mso-position-horizontal-relative:page;mso-position-vertical:absolute;mso-position-vertical-relative:page;width:284pt;height:1pt;margin-left:234pt;margin-top:725pt;mso-wrap-style:square;z-index:10295056;mso-wrap-distance-left:9pt;mso-wrap-distance-top:0pt;mso-wrap-distance-right:9pt;mso-wrap-distance-bottom:0pt" id="shape685" o:spid="1583715809936" path="m4445,3809l3604259,3809" stroked="t" strokecolor="#0000ff" strokeweight="1pt"/>
            </w:pict>
          </mc:Fallback>
        </mc:AlternateContent>
      </w:r>
      <w:r>
        <mc:AlternateContent>
          <mc:Choice Requires="wps">
            <w:drawing>
              <wp:anchor distT="0" distB="0" distL="114300" distR="114300" simplePos="0" relativeHeight="10296080" behindDoc="0" locked="0" layoutInCell="1" allowOverlap="1">
                <wp:simplePos x="0" y="0"/>
                <wp:positionH relativeFrom="page">
                  <wp:posOffset>838200</wp:posOffset>
                </wp:positionH>
                <wp:positionV relativeFrom="page">
                  <wp:posOffset>9448800</wp:posOffset>
                </wp:positionV>
                <wp:extent cx="1409700" cy="12700"/>
                <wp:effectExtent l="0" t="0" r="22225" b="31115"/>
                <wp:wrapNone/>
                <wp:docPr id="686" name="shape686"/>
                <wp:cNvGraphicFramePr/>
                <a:graphic>
                  <a:graphicData uri="http://schemas.microsoft.com/office/word/2010/wordprocessingShape">
                    <wps:wsp>
                      <wps:cNvSpPr/>
                      <wps:spPr>
                        <a:xfrm>
                          <a:off x="0" y="0"/>
                          <a:ext cx="1409700" cy="12700"/>
                        </a:xfrm>
                        <a:custGeom>
                          <a:avLst/>
                          <a:rect l="l" t="t" r="r" b="b"/>
                          <a:pathLst>
                            <a:path w="1409700" h="12700">
                              <a:moveTo>
                                <a:pt x="4444" y="1904"/>
                              </a:moveTo>
                              <a:lnTo>
                                <a:pt x="14046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12700" style="position:absolute;left:0;top:0;visibility:visible;mso-position-horizontal:absolute;mso-position-horizontal-relative:page;mso-position-vertical:absolute;mso-position-vertical-relative:page;width:111pt;height:1pt;margin-left:66pt;margin-top:744pt;mso-wrap-style:square;z-index:10296080;mso-wrap-distance-left:9pt;mso-wrap-distance-top:0pt;mso-wrap-distance-right:9pt;mso-wrap-distance-bottom:0pt" id="shape686" o:spid="1583715809936" path="m4444,1904l1404620,1904" stroked="t" strokecolor="#0000ff" strokeweight="1pt"/>
            </w:pict>
          </mc:Fallback>
        </mc:AlternateContent>
      </w:r>
      <w:r>
        <mc:AlternateContent>
          <mc:Choice Requires="wps">
            <w:drawing>
              <wp:anchor distT="0" distB="0" distL="114300" distR="114300" simplePos="0" relativeHeight="10297104" behindDoc="0" locked="0" layoutInCell="1" allowOverlap="1">
                <wp:simplePos x="0" y="0"/>
                <wp:positionH relativeFrom="page">
                  <wp:posOffset>838200</wp:posOffset>
                </wp:positionH>
                <wp:positionV relativeFrom="page">
                  <wp:posOffset>9677400</wp:posOffset>
                </wp:positionV>
                <wp:extent cx="1206500" cy="12700"/>
                <wp:effectExtent l="0" t="0" r="22225" b="31115"/>
                <wp:wrapNone/>
                <wp:docPr id="687" name="shape687"/>
                <wp:cNvGraphicFramePr/>
                <a:graphic>
                  <a:graphicData uri="http://schemas.microsoft.com/office/word/2010/wordprocessingShape">
                    <wps:wsp>
                      <wps:cNvSpPr/>
                      <wps:spPr>
                        <a:xfrm>
                          <a:off x="0" y="0"/>
                          <a:ext cx="1206500" cy="12700"/>
                        </a:xfrm>
                        <a:custGeom>
                          <a:avLst/>
                          <a:rect l="l" t="t" r="r" b="b"/>
                          <a:pathLst>
                            <a:path w="1206500" h="12700">
                              <a:moveTo>
                                <a:pt x="4444" y="8254"/>
                              </a:moveTo>
                              <a:lnTo>
                                <a:pt x="1205229"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66pt;margin-top:762pt;mso-wrap-style:square;z-index:10297104;mso-wrap-distance-left:9pt;mso-wrap-distance-top:0pt;mso-wrap-distance-right:9pt;mso-wrap-distance-bottom:0pt" id="shape687" o:spid="1583715809937" path="m4444,8254l1205229,825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688" name="image688" descr=""/>
            <wp:cNvGraphicFramePr>
              <a:graphicFrameLocks noChangeAspect="true"/>
            </wp:cNvGraphicFramePr>
            <a:graphic>
              <a:graphicData uri="http://schemas.openxmlformats.org/drawingml/2006/picture">
                <pic:pic>
                  <pic:nvPicPr>
                    <pic:cNvPr id="688" name="image688"/>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firstLine="420"/>
        <w:jc w:val="both"/>
      </w:pPr>
      <w:r>
        <w:rPr>
          <w:rFonts w:hint="eastAsia" w:ascii="SimSun" w:hAnsi="SimSun" w:eastAsia="SimSun" w:cs="SimSun"/>
          <w:sz w:val="20"/>
        </w:rPr>
        <w:t>居民健康档案是居民健康管理（疾病防治、健康保护、健康促进）过程的规范、科学记录。以个人健康为核心来满足社区居民的预防、医疗、保健、康复、健康教育、生育指导等</w:t>
      </w:r>
      <w:r>
        <w:rPr>
          <w:rFonts w:hint="eastAsia" w:ascii="Times New Roman" w:hAnsi="Times New Roman" w:eastAsia="Times New Roman" w:cs="Times New Roman"/>
          <w:sz w:val="20"/>
        </w:rPr>
        <w:t>“</w:t>
      </w:r>
      <w:r>
        <w:rPr>
          <w:rFonts w:hint="eastAsia" w:ascii="SimSun" w:hAnsi="SimSun" w:eastAsia="SimSun" w:cs="SimSun"/>
          <w:sz w:val="20"/>
        </w:rPr>
        <w:t>六位一体</w:t>
      </w:r>
      <w:r>
        <w:rPr>
          <w:rFonts w:hint="eastAsia" w:ascii="Times New Roman" w:hAnsi="Times New Roman" w:eastAsia="Times New Roman" w:cs="Times New Roman"/>
          <w:sz w:val="20"/>
        </w:rPr>
        <w:t>”</w:t>
      </w:r>
      <w:r>
        <w:rPr>
          <w:rFonts w:hint="eastAsia" w:ascii="SimSun" w:hAnsi="SimSun" w:eastAsia="SimSun" w:cs="SimSun"/>
          <w:sz w:val="20"/>
        </w:rPr>
        <w:t>的卫生服务需求及提供经济、有效、综合、连续的基层卫生服务的重要保证。</w:t>
      </w:r>
    </w:p>
    <w:p>
      <w:pPr>
        <w:autoSpaceDE w:val="false"/>
        <w:autoSpaceDN w:val="false"/>
        <w:spacing w:line="360" w:lineRule="exact"/>
        <w:ind w:left="480"/>
        <w:jc w:val="both"/>
      </w:pPr>
      <w:r>
        <w:rPr>
          <w:rFonts w:hint="eastAsia" w:ascii="SimSun" w:hAnsi="SimSun" w:eastAsia="SimSun" w:cs="SimSun"/>
          <w:sz w:val="20"/>
        </w:rPr>
        <w:t>在我国，一般将居民健康档案的内容分成三个部分：</w:t>
      </w:r>
      <w:r>
        <w:rPr>
          <w:rFonts w:hint="eastAsia" w:ascii="SimSun" w:hAnsi="SimSun" w:eastAsia="SimSun" w:cs="SimSun"/>
          <w:color w:val="0000ff"/>
          <w:sz w:val="20"/>
        </w:rPr>
        <w:t>个人健康档案、家庭健康档案、社区健康档案。</w:t>
      </w:r>
    </w:p>
    <w:p>
      <w:pPr>
        <w:autoSpaceDE w:val="false"/>
        <w:autoSpaceDN w:val="false"/>
        <w:spacing w:line="380" w:lineRule="exact"/>
        <w:ind w:left="480"/>
        <w:jc w:val="both"/>
      </w:pPr>
      <w:r>
        <w:rPr>
          <w:rFonts w:hint="eastAsia" w:ascii="SimSun" w:hAnsi="SimSun" w:eastAsia="SimSun" w:cs="SimSun"/>
          <w:sz w:val="20"/>
        </w:rPr>
        <w:t>一份记录良好的健康档案的意义主要在于：</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、能够帮助健康管理者全面系统地</w:t>
      </w:r>
      <w:r>
        <w:rPr>
          <w:rFonts w:hint="eastAsia" w:ascii="SimSun" w:hAnsi="SimSun" w:eastAsia="SimSun" w:cs="SimSun"/>
          <w:color w:val="0000ff"/>
          <w:sz w:val="20"/>
        </w:rPr>
        <w:t>了解居民的健康问题及其患病的相关背景信息</w:t>
      </w:r>
      <w:r>
        <w:rPr>
          <w:rFonts w:hint="eastAsia" w:ascii="SimSun" w:hAnsi="SimSun" w:eastAsia="SimSun" w:cs="SimSun"/>
          <w:sz w:val="20"/>
        </w:rPr>
        <w:t>。有利于及时为居民及其家庭提供具体规范的预防保健服务。</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2</w:t>
      </w:r>
      <w:r>
        <w:rPr>
          <w:rFonts w:hint="eastAsia" w:ascii="SimSun" w:hAnsi="SimSun" w:eastAsia="SimSun" w:cs="SimSun"/>
          <w:sz w:val="20"/>
        </w:rPr>
        <w:t>、有助于</w:t>
      </w:r>
      <w:r>
        <w:rPr>
          <w:rFonts w:hint="eastAsia" w:ascii="SimSun" w:hAnsi="SimSun" w:eastAsia="SimSun" w:cs="SimSun"/>
          <w:color w:val="0000ff"/>
          <w:sz w:val="20"/>
        </w:rPr>
        <w:t>促进社区卫生服务的规范化</w:t>
      </w:r>
      <w:r>
        <w:rPr>
          <w:rFonts w:hint="eastAsia" w:ascii="SimSun" w:hAnsi="SimSun" w:eastAsia="SimSun" w:cs="SimSun"/>
          <w:sz w:val="20"/>
        </w:rPr>
        <w:t>，可以帮助健康管理者不断地回顾和积累临床管理患者的经验，了解疾病的自然史，以及评价健康管理者自己诊治的正确性和效果，不断发展自我经验和学识。</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3</w:t>
      </w:r>
      <w:r>
        <w:rPr>
          <w:rFonts w:hint="eastAsia" w:ascii="SimSun" w:hAnsi="SimSun" w:eastAsia="SimSun" w:cs="SimSun"/>
          <w:sz w:val="20"/>
        </w:rPr>
        <w:t>、有助于</w:t>
      </w:r>
      <w:r>
        <w:rPr>
          <w:rFonts w:hint="eastAsia" w:ascii="SimSun" w:hAnsi="SimSun" w:eastAsia="SimSun" w:cs="SimSun"/>
          <w:color w:val="0000ff"/>
          <w:sz w:val="20"/>
        </w:rPr>
        <w:t>全面评价社区居民的健康问题</w:t>
      </w:r>
      <w:r>
        <w:rPr>
          <w:rFonts w:hint="eastAsia" w:ascii="SimSun" w:hAnsi="SimSun" w:eastAsia="SimSun" w:cs="SimSun"/>
          <w:sz w:val="20"/>
        </w:rPr>
        <w:t>，健康档案可作为全面掌握居民健康状况的基本工具，主动挖掘个人、家庭的问题，对健康问题作出全面评价。</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、有助于</w:t>
      </w:r>
      <w:r>
        <w:rPr>
          <w:rFonts w:hint="eastAsia" w:ascii="SimSun" w:hAnsi="SimSun" w:eastAsia="SimSun" w:cs="SimSun"/>
          <w:color w:val="0000ff"/>
          <w:sz w:val="20"/>
        </w:rPr>
        <w:t>制订准确实用的卫生保健计划</w:t>
      </w:r>
      <w:r>
        <w:rPr>
          <w:rFonts w:hint="eastAsia" w:ascii="SimSun" w:hAnsi="SimSun" w:eastAsia="SimSun" w:cs="SimSun"/>
          <w:sz w:val="20"/>
        </w:rPr>
        <w:t>，合理利用社区有限的卫生资源，提高社区卫生服务的管理水平。</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、健康档案可用于</w:t>
      </w:r>
      <w:r>
        <w:rPr>
          <w:rFonts w:hint="eastAsia" w:ascii="SimSun" w:hAnsi="SimSun" w:eastAsia="SimSun" w:cs="SimSun"/>
          <w:color w:val="0000ff"/>
          <w:sz w:val="20"/>
        </w:rPr>
        <w:t>评价健康管理者的服务质量和技术水平</w:t>
      </w:r>
      <w:r>
        <w:rPr>
          <w:rFonts w:hint="eastAsia" w:ascii="SimSun" w:hAnsi="SimSun" w:eastAsia="SimSun" w:cs="SimSun"/>
          <w:sz w:val="20"/>
        </w:rPr>
        <w:t>，有时还可作为处理医疗纠纷的法律依据。</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6</w:t>
      </w:r>
      <w:r>
        <w:rPr>
          <w:rFonts w:hint="eastAsia" w:ascii="SimSun" w:hAnsi="SimSun" w:eastAsia="SimSun" w:cs="SimSun"/>
          <w:sz w:val="20"/>
        </w:rPr>
        <w:t>、可作为政府和医疗管理机构</w:t>
      </w:r>
      <w:r>
        <w:rPr>
          <w:rFonts w:hint="eastAsia" w:ascii="SimSun" w:hAnsi="SimSun" w:eastAsia="SimSun" w:cs="SimSun"/>
          <w:color w:val="0000ff"/>
          <w:sz w:val="20"/>
        </w:rPr>
        <w:t>收集基层医疗信息的重要渠道</w:t>
      </w:r>
      <w:r>
        <w:rPr>
          <w:rFonts w:hint="eastAsia" w:ascii="SimSun" w:hAnsi="SimSun" w:eastAsia="SimSun" w:cs="SimSun"/>
          <w:sz w:val="20"/>
        </w:rPr>
        <w:t>。也可对突发公共卫生事件的应急处理提供及时、准确的居民健康信息。</w:t>
      </w:r>
    </w:p>
    <w:p>
      <w:pPr>
        <w:autoSpaceDE w:val="false"/>
        <w:autoSpaceDN w:val="false"/>
        <w:spacing w:line="380" w:lineRule="exact"/>
        <w:ind w:left="480"/>
        <w:jc w:val="both"/>
      </w:pPr>
      <w:r>
        <w:rPr>
          <w:rFonts w:hint="eastAsia" w:ascii="Times New Roman" w:hAnsi="Times New Roman" w:eastAsia="Times New Roman" w:cs="Times New Roman"/>
          <w:sz w:val="20"/>
        </w:rPr>
        <w:t>7</w:t>
      </w:r>
      <w:r>
        <w:rPr>
          <w:rFonts w:hint="eastAsia" w:ascii="SimSun" w:hAnsi="SimSun" w:eastAsia="SimSun" w:cs="SimSun"/>
          <w:sz w:val="20"/>
        </w:rPr>
        <w:t>、居民健康档案是医学教学科研的</w:t>
      </w:r>
      <w:r>
        <w:rPr>
          <w:rFonts w:hint="eastAsia" w:ascii="SimSun" w:hAnsi="SimSun" w:eastAsia="SimSun" w:cs="SimSun"/>
          <w:color w:val="0000ff"/>
          <w:sz w:val="20"/>
        </w:rPr>
        <w:t>重要参考资料</w:t>
      </w:r>
      <w:r>
        <w:rPr>
          <w:rFonts w:hint="eastAsia" w:ascii="SimSun" w:hAnsi="SimSun" w:eastAsia="SimSun" w:cs="SimSun"/>
          <w:sz w:val="20"/>
        </w:rPr>
        <w:t>。</w:t>
      </w:r>
    </w:p>
    <w:p>
      <w:pPr>
        <w:autoSpaceDE w:val="false"/>
        <w:autoSpaceDN w:val="false"/>
        <w:spacing w:line="380" w:lineRule="exact"/>
        <w:ind w:left="60"/>
        <w:jc w:val="both"/>
      </w:pPr>
      <w:r>
        <w:rPr>
          <w:rFonts w:hint="eastAsia" w:ascii="SimSun" w:hAnsi="SimSun" w:eastAsia="SimSun" w:cs="SimSun"/>
          <w:b/>
          <w:sz w:val="20"/>
        </w:rPr>
        <w:t>二、建立健康档案的基本要求和分类</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、要求：</w:t>
      </w:r>
    </w:p>
    <w:p>
      <w:pPr>
        <w:autoSpaceDE w:val="false"/>
        <w:autoSpaceDN w:val="false"/>
        <w:spacing w:line="360" w:lineRule="exact"/>
        <w:ind w:left="480"/>
        <w:jc w:val="both"/>
      </w:pPr>
      <w:r>
        <w:rPr>
          <w:rFonts w:hint="eastAsia" w:ascii="SimSun" w:hAnsi="SimSun" w:eastAsia="SimSun" w:cs="SimSun"/>
          <w:sz w:val="20"/>
        </w:rPr>
        <w:t>①资料的</w:t>
      </w:r>
      <w:r>
        <w:rPr>
          <w:rFonts w:hint="eastAsia" w:ascii="SimSun" w:hAnsi="SimSun" w:eastAsia="SimSun" w:cs="SimSun"/>
          <w:color w:val="0000ff"/>
          <w:sz w:val="20"/>
        </w:rPr>
        <w:t>真实性</w:t>
      </w:r>
      <w:r>
        <w:rPr>
          <w:rFonts w:hint="eastAsia" w:ascii="SimSun" w:hAnsi="SimSun" w:eastAsia="SimSun" w:cs="SimSun"/>
          <w:sz w:val="20"/>
        </w:rPr>
        <w:t>：档案具有医学和法律效益，保证绝对真实，不得随意篡改。</w:t>
      </w:r>
    </w:p>
    <w:p>
      <w:pPr>
        <w:autoSpaceDE w:val="false"/>
        <w:autoSpaceDN w:val="false"/>
        <w:spacing w:line="380" w:lineRule="exact"/>
        <w:ind w:left="480"/>
        <w:jc w:val="both"/>
      </w:pPr>
      <w:r>
        <w:rPr>
          <w:rFonts w:hint="eastAsia" w:ascii="SimSun" w:hAnsi="SimSun" w:eastAsia="SimSun" w:cs="SimSun"/>
          <w:sz w:val="20"/>
        </w:rPr>
        <w:t>②资料的</w:t>
      </w:r>
      <w:r>
        <w:rPr>
          <w:rFonts w:hint="eastAsia" w:ascii="SimSun" w:hAnsi="SimSun" w:eastAsia="SimSun" w:cs="SimSun"/>
          <w:color w:val="0000ff"/>
          <w:sz w:val="20"/>
        </w:rPr>
        <w:t>科学性</w:t>
      </w:r>
      <w:r>
        <w:rPr>
          <w:rFonts w:hint="eastAsia" w:ascii="SimSun" w:hAnsi="SimSun" w:eastAsia="SimSun" w:cs="SimSun"/>
          <w:sz w:val="20"/>
        </w:rPr>
        <w:t>：制作符合规定，准确规范。</w:t>
      </w:r>
    </w:p>
    <w:p>
      <w:pPr>
        <w:autoSpaceDE w:val="false"/>
        <w:autoSpaceDN w:val="false"/>
        <w:spacing w:line="380" w:lineRule="exact"/>
        <w:ind w:left="480"/>
        <w:jc w:val="both"/>
      </w:pPr>
      <w:r>
        <w:rPr>
          <w:rFonts w:hint="eastAsia" w:ascii="SimSun" w:hAnsi="SimSun" w:eastAsia="SimSun" w:cs="SimSun"/>
          <w:sz w:val="20"/>
        </w:rPr>
        <w:t>③资料的</w:t>
      </w:r>
      <w:r>
        <w:rPr>
          <w:rFonts w:hint="eastAsia" w:ascii="SimSun" w:hAnsi="SimSun" w:eastAsia="SimSun" w:cs="SimSun"/>
          <w:color w:val="0000ff"/>
          <w:sz w:val="20"/>
        </w:rPr>
        <w:t>完整性</w:t>
      </w:r>
      <w:r>
        <w:rPr>
          <w:rFonts w:hint="eastAsia" w:ascii="SimSun" w:hAnsi="SimSun" w:eastAsia="SimSun" w:cs="SimSun"/>
          <w:sz w:val="20"/>
        </w:rPr>
        <w:t>：资料类型和内容必须完整。</w:t>
      </w:r>
    </w:p>
    <w:p>
      <w:pPr>
        <w:autoSpaceDE w:val="false"/>
        <w:autoSpaceDN w:val="false"/>
        <w:spacing w:line="360" w:lineRule="exact"/>
        <w:ind w:left="480"/>
        <w:jc w:val="both"/>
      </w:pPr>
      <w:r>
        <w:rPr>
          <w:rFonts w:hint="eastAsia" w:ascii="SimSun" w:hAnsi="SimSun" w:eastAsia="SimSun" w:cs="SimSun"/>
          <w:sz w:val="20"/>
        </w:rPr>
        <w:t>④资料的</w:t>
      </w:r>
      <w:r>
        <w:rPr>
          <w:rFonts w:hint="eastAsia" w:ascii="SimSun" w:hAnsi="SimSun" w:eastAsia="SimSun" w:cs="SimSun"/>
          <w:color w:val="0000ff"/>
          <w:sz w:val="20"/>
        </w:rPr>
        <w:t>连续性</w:t>
      </w:r>
      <w:r>
        <w:rPr>
          <w:rFonts w:hint="eastAsia" w:ascii="SimSun" w:hAnsi="SimSun" w:eastAsia="SimSun" w:cs="SimSun"/>
          <w:sz w:val="20"/>
        </w:rPr>
        <w:t>：病患资料不断变化，可累加记录。</w:t>
      </w:r>
    </w:p>
    <w:p>
      <w:pPr>
        <w:autoSpaceDE w:val="false"/>
        <w:autoSpaceDN w:val="false"/>
        <w:spacing w:line="380" w:lineRule="exact"/>
        <w:ind w:left="480"/>
        <w:jc w:val="both"/>
      </w:pPr>
      <w:r>
        <w:rPr>
          <w:rFonts w:hint="eastAsia" w:ascii="SimSun" w:hAnsi="SimSun" w:eastAsia="SimSun" w:cs="SimSun"/>
          <w:sz w:val="20"/>
        </w:rPr>
        <w:t>⑤资料的</w:t>
      </w:r>
      <w:r>
        <w:rPr>
          <w:rFonts w:hint="eastAsia" w:ascii="SimSun" w:hAnsi="SimSun" w:eastAsia="SimSun" w:cs="SimSun"/>
          <w:color w:val="0000ff"/>
          <w:sz w:val="20"/>
        </w:rPr>
        <w:t>可用性</w:t>
      </w:r>
      <w:r>
        <w:rPr>
          <w:rFonts w:hint="eastAsia" w:ascii="SimSun" w:hAnsi="SimSun" w:eastAsia="SimSun" w:cs="SimSun"/>
          <w:sz w:val="20"/>
        </w:rPr>
        <w:t>：科学记录，简洁明了，方便查找，不可成为</w:t>
      </w:r>
      <w:r>
        <w:rPr>
          <w:rFonts w:hint="eastAsia" w:ascii="Times New Roman" w:hAnsi="Times New Roman" w:eastAsia="Times New Roman" w:cs="Times New Roman"/>
          <w:sz w:val="20"/>
        </w:rPr>
        <w:t>“</w:t>
      </w:r>
      <w:r>
        <w:rPr>
          <w:rFonts w:hint="eastAsia" w:ascii="SimSun" w:hAnsi="SimSun" w:eastAsia="SimSun" w:cs="SimSun"/>
          <w:sz w:val="20"/>
        </w:rPr>
        <w:t>死档</w:t>
      </w:r>
      <w:r>
        <w:rPr>
          <w:rFonts w:hint="eastAsia" w:ascii="Times New Roman" w:hAnsi="Times New Roman" w:eastAsia="Times New Roman" w:cs="Times New Roman"/>
          <w:sz w:val="20"/>
        </w:rPr>
        <w:t>”</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、分类：</w:t>
      </w:r>
    </w:p>
    <w:p>
      <w:pPr>
        <w:autoSpaceDE w:val="false"/>
        <w:autoSpaceDN w:val="false"/>
        <w:spacing w:line="380" w:lineRule="exact"/>
        <w:ind w:left="480"/>
        <w:jc w:val="both"/>
      </w:pPr>
      <w:r>
        <w:rPr>
          <w:rFonts w:hint="eastAsia" w:ascii="SimSun" w:hAnsi="SimSun" w:eastAsia="SimSun" w:cs="SimSun"/>
          <w:color w:val="0000ff"/>
          <w:sz w:val="20"/>
        </w:rPr>
        <w:t>个人健康档案、家庭健康档案、社区健康档案。</w:t>
      </w:r>
    </w:p>
    <w:p>
      <w:pPr>
        <w:autoSpaceDE w:val="false"/>
        <w:autoSpaceDN w:val="false"/>
        <w:spacing w:line="360" w:lineRule="exact"/>
        <w:ind w:left="60"/>
        <w:jc w:val="both"/>
      </w:pPr>
      <w:r>
        <w:rPr>
          <w:rFonts w:hint="eastAsia" w:ascii="SimSun" w:hAnsi="SimSun" w:eastAsia="SimSun" w:cs="SimSun"/>
          <w:b/>
          <w:sz w:val="20"/>
        </w:rPr>
        <w:t>三、健康档案的分类</w:t>
      </w:r>
    </w:p>
    <w:p>
      <w:pPr>
        <w:autoSpaceDE w:val="false"/>
        <w:autoSpaceDN w:val="false"/>
        <w:spacing w:line="380" w:lineRule="exact"/>
        <w:ind w:left="60"/>
        <w:jc w:val="both"/>
      </w:pPr>
      <w:r>
        <w:rPr>
          <w:rFonts w:hint="eastAsia" w:ascii="SimSun" w:hAnsi="SimSun" w:eastAsia="SimSun" w:cs="SimSun"/>
          <w:b/>
          <w:sz w:val="20"/>
        </w:rPr>
        <w:t>（一）个人健康档案</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、个人健康档案</w:t>
      </w:r>
      <w:r>
        <w:rPr>
          <w:rFonts w:hint="eastAsia" w:ascii="SimSun" w:hAnsi="SimSun" w:eastAsia="SimSun" w:cs="SimSun"/>
          <w:sz w:val="20"/>
        </w:rPr>
        <w:t>：是指一个人从出生到死亡的整个过程中，其健康状况的发展变化情况以及所接受的各项卫生服务记录的总和。</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、内容：</w:t>
      </w:r>
    </w:p>
    <w:p>
      <w:pPr>
        <w:autoSpaceDE w:val="false"/>
        <w:autoSpaceDN w:val="false"/>
        <w:spacing w:line="380" w:lineRule="exact"/>
        <w:ind w:left="480"/>
        <w:jc w:val="both"/>
      </w:pPr>
      <w:r>
        <w:rPr>
          <w:rFonts w:hint="eastAsia" w:ascii="SimSun" w:hAnsi="SimSun" w:eastAsia="SimSun" w:cs="SimSun"/>
          <w:sz w:val="20"/>
        </w:rPr>
        <w:t>一是以问题为导向的健康问题记录；</w:t>
      </w:r>
    </w:p>
    <w:p>
      <w:pPr>
        <w:autoSpaceDE w:val="false"/>
        <w:autoSpaceDN w:val="false"/>
        <w:spacing w:line="380" w:lineRule="exact"/>
        <w:ind w:left="480"/>
        <w:jc w:val="both"/>
      </w:pPr>
      <w:r>
        <w:rPr>
          <w:rFonts w:hint="eastAsia" w:ascii="SimSun" w:hAnsi="SimSun" w:eastAsia="SimSun" w:cs="SimSun"/>
          <w:sz w:val="20"/>
        </w:rPr>
        <w:t>二是以预防为导向的记录：包括预防接种、健康体检记录等。</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、个人健康档案三类表格</w:t>
      </w:r>
      <w:r>
        <w:rPr>
          <w:rFonts w:hint="eastAsia" w:ascii="SimSun" w:hAnsi="SimSun" w:eastAsia="SimSun" w:cs="SimSun"/>
          <w:sz w:val="20"/>
        </w:rPr>
        <w:t>：居民基本情况表、健康体检表、服务记录表（接诊记录表、各种重点人群随访表、计划免疫记录表、会诊与转诊记录表）。</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、以问题为导向的健康问题记录（</w:t>
      </w:r>
      <w:r>
        <w:rPr>
          <w:rFonts w:hint="eastAsia" w:ascii="Times New Roman" w:hAnsi="Times New Roman" w:eastAsia="Times New Roman" w:cs="Times New Roman"/>
          <w:color w:val="0000ff"/>
          <w:sz w:val="20"/>
        </w:rPr>
        <w:t>POMR</w:t>
      </w:r>
      <w:r>
        <w:rPr>
          <w:rFonts w:hint="eastAsia" w:ascii="SimSun" w:hAnsi="SimSun" w:eastAsia="SimSun" w:cs="SimSun"/>
          <w:color w:val="0000ff"/>
          <w:sz w:val="20"/>
        </w:rPr>
        <w:t>）</w:t>
      </w:r>
    </w:p>
    <w:p>
      <w:pPr>
        <w:autoSpaceDE w:val="false"/>
        <w:autoSpaceDN w:val="false"/>
        <w:spacing w:line="360" w:lineRule="exact"/>
        <w:ind w:left="480"/>
        <w:jc w:val="both"/>
      </w:pPr>
      <w:r>
        <w:rPr>
          <w:rFonts w:hint="eastAsia" w:ascii="SimSun" w:hAnsi="SimSun" w:eastAsia="SimSun" w:cs="SimSun"/>
          <w:sz w:val="20"/>
        </w:rPr>
        <w:t>以问题为导向记录方式的基本要素：</w:t>
      </w:r>
      <w:r>
        <w:rPr>
          <w:rFonts w:hint="eastAsia" w:ascii="SimSun" w:hAnsi="SimSun" w:eastAsia="SimSun" w:cs="SimSun"/>
          <w:color w:val="0000ff"/>
          <w:sz w:val="20"/>
        </w:rPr>
        <w:t>个人基础资料、问题描述、健康问题随访记录、转会诊记录。</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）个人的基础资料：</w:t>
      </w:r>
    </w:p>
    <w:p>
      <w:pPr>
        <w:autoSpaceDE w:val="false"/>
        <w:autoSpaceDN w:val="false"/>
        <w:spacing w:line="380" w:lineRule="exact"/>
        <w:ind w:left="60" w:right="0" w:firstLine="420"/>
        <w:jc w:val="both"/>
      </w:pPr>
      <w:r>
        <w:rPr>
          <w:rFonts w:hint="eastAsia" w:ascii="SimSun" w:hAnsi="SimSun" w:eastAsia="SimSun" w:cs="SimSun"/>
          <w:color w:val="0000ff"/>
          <w:sz w:val="20"/>
        </w:rPr>
        <w:t>①个人的人口学资料</w:t>
      </w:r>
      <w:r>
        <w:rPr>
          <w:rFonts w:hint="eastAsia" w:ascii="SimSun" w:hAnsi="SimSun" w:eastAsia="SimSun" w:cs="SimSun"/>
          <w:sz w:val="20"/>
        </w:rPr>
        <w:t>：如年龄、性别、教育程度、职业、婚姻状况、种族、社会经济状况、家庭状况及家庭重大事件。</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689" name="shape689"/>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689" o:spid="1583715810006"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690" name="shape690"/>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690" o:spid="1583715810006"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691" name="shape691"/>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691" o:spid="1583715810007"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692" name="shape692"/>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692" o:spid="1583715810008"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7408" behindDoc="0" locked="0" layoutInCell="1" allowOverlap="1">
                <wp:simplePos x="0" y="0"/>
                <wp:positionH relativeFrom="page">
                  <wp:posOffset>3771900</wp:posOffset>
                </wp:positionH>
                <wp:positionV relativeFrom="page">
                  <wp:posOffset>3733800</wp:posOffset>
                </wp:positionV>
                <wp:extent cx="2946400" cy="12700"/>
                <wp:effectExtent l="0" t="0" r="22225" b="31115"/>
                <wp:wrapNone/>
                <wp:docPr id="708" name="shape708"/>
                <wp:cNvGraphicFramePr/>
                <a:graphic>
                  <a:graphicData uri="http://schemas.microsoft.com/office/word/2010/wordprocessingShape">
                    <wps:wsp>
                      <wps:cNvSpPr/>
                      <wps:spPr>
                        <a:xfrm>
                          <a:off x="0" y="0"/>
                          <a:ext cx="2946400" cy="12700"/>
                        </a:xfrm>
                        <a:custGeom>
                          <a:avLst/>
                          <a:rect l="l" t="t" r="r" b="b"/>
                          <a:pathLst>
                            <a:path w="2946400" h="12700">
                              <a:moveTo>
                                <a:pt x="4445" y="8254"/>
                              </a:moveTo>
                              <a:lnTo>
                                <a:pt x="2938144"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946400,12700" style="position:absolute;left:0;top:0;visibility:visible;mso-position-horizontal:absolute;mso-position-horizontal-relative:page;mso-position-vertical:absolute;mso-position-vertical-relative:page;width:232pt;height:1pt;margin-left:297pt;margin-top:294pt;mso-wrap-style:square;z-index:10267408;mso-wrap-distance-left:9pt;mso-wrap-distance-top:0pt;mso-wrap-distance-right:9pt;mso-wrap-distance-bottom:0pt" id="shape708" o:spid="1583715810008" path="m4445,8254l2938144,8254"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889000</wp:posOffset>
                </wp:positionV>
                <wp:extent cx="939800" cy="12700"/>
                <wp:effectExtent l="0" t="0" r="22225" b="31115"/>
                <wp:wrapNone/>
                <wp:docPr id="694" name="shape694"/>
                <wp:cNvGraphicFramePr/>
                <a:graphic>
                  <a:graphicData uri="http://schemas.microsoft.com/office/word/2010/wordprocessingShape">
                    <wps:wsp>
                      <wps:cNvSpPr/>
                      <wps:spPr>
                        <a:xfrm>
                          <a:off x="0" y="0"/>
                          <a:ext cx="939800" cy="12700"/>
                        </a:xfrm>
                        <a:custGeom>
                          <a:avLst/>
                          <a:rect l="l" t="t" r="r" b="b"/>
                          <a:pathLst>
                            <a:path w="939800" h="12700">
                              <a:moveTo>
                                <a:pt x="4444" y="1269"/>
                              </a:moveTo>
                              <a:lnTo>
                                <a:pt x="93726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66pt;margin-top:70pt;mso-wrap-style:square;z-index:10280720;mso-wrap-distance-left:9pt;mso-wrap-distance-top:0pt;mso-wrap-distance-right:9pt;mso-wrap-distance-bottom:0pt" id="shape694" o:spid="1583715810008" path="m4444,1269l937260,1269"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1117600</wp:posOffset>
                </wp:positionV>
                <wp:extent cx="673100" cy="12700"/>
                <wp:effectExtent l="0" t="0" r="22225" b="31115"/>
                <wp:wrapNone/>
                <wp:docPr id="695" name="shape695"/>
                <wp:cNvGraphicFramePr/>
                <a:graphic>
                  <a:graphicData uri="http://schemas.microsoft.com/office/word/2010/wordprocessingShape">
                    <wps:wsp>
                      <wps:cNvSpPr/>
                      <wps:spPr>
                        <a:xfrm>
                          <a:off x="0" y="0"/>
                          <a:ext cx="673100" cy="12700"/>
                        </a:xfrm>
                        <a:custGeom>
                          <a:avLst/>
                          <a:rect l="l" t="t" r="r" b="b"/>
                          <a:pathLst>
                            <a:path w="673100" h="12700">
                              <a:moveTo>
                                <a:pt x="4444" y="8889"/>
                              </a:moveTo>
                              <a:lnTo>
                                <a:pt x="67183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66pt;margin-top:88pt;mso-wrap-style:square;z-index:10281744;mso-wrap-distance-left:9pt;mso-wrap-distance-top:0pt;mso-wrap-distance-right:9pt;mso-wrap-distance-bottom:0pt" id="shape695" o:spid="1583715810009" path="m4444,8889l671830,8889"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838200</wp:posOffset>
                </wp:positionH>
                <wp:positionV relativeFrom="page">
                  <wp:posOffset>1600200</wp:posOffset>
                </wp:positionV>
                <wp:extent cx="1143000" cy="12700"/>
                <wp:effectExtent l="0" t="0" r="22225" b="31115"/>
                <wp:wrapNone/>
                <wp:docPr id="696" name="shape696"/>
                <wp:cNvGraphicFramePr/>
                <a:graphic>
                  <a:graphicData uri="http://schemas.microsoft.com/office/word/2010/wordprocessingShape">
                    <wps:wsp>
                      <wps:cNvSpPr/>
                      <wps:spPr>
                        <a:xfrm>
                          <a:off x="0" y="0"/>
                          <a:ext cx="1143000" cy="12700"/>
                        </a:xfrm>
                        <a:custGeom>
                          <a:avLst/>
                          <a:rect l="l" t="t" r="r" b="b"/>
                          <a:pathLst>
                            <a:path w="1143000" h="12700">
                              <a:moveTo>
                                <a:pt x="4444" y="5079"/>
                              </a:moveTo>
                              <a:lnTo>
                                <a:pt x="1137920"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126pt;mso-wrap-style:square;z-index:10282768;mso-wrap-distance-left:9pt;mso-wrap-distance-top:0pt;mso-wrap-distance-right:9pt;mso-wrap-distance-bottom:0pt" id="shape696" o:spid="1583715810009" path="m4444,5079l1137920,5079"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4508500</wp:posOffset>
                </wp:positionH>
                <wp:positionV relativeFrom="page">
                  <wp:posOffset>1841500</wp:posOffset>
                </wp:positionV>
                <wp:extent cx="393700" cy="12700"/>
                <wp:effectExtent l="0" t="0" r="22225" b="31115"/>
                <wp:wrapNone/>
                <wp:docPr id="697" name="shape697"/>
                <wp:cNvGraphicFramePr/>
                <a:graphic>
                  <a:graphicData uri="http://schemas.microsoft.com/office/word/2010/wordprocessingShape">
                    <wps:wsp>
                      <wps:cNvSpPr/>
                      <wps:spPr>
                        <a:xfrm>
                          <a:off x="0" y="0"/>
                          <a:ext cx="393700" cy="12700"/>
                        </a:xfrm>
                        <a:custGeom>
                          <a:avLst/>
                          <a:rect l="l" t="t" r="r" b="b"/>
                          <a:pathLst>
                            <a:path w="393700" h="12700">
                              <a:moveTo>
                                <a:pt x="11429" y="1269"/>
                              </a:moveTo>
                              <a:lnTo>
                                <a:pt x="38607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93700,12700" style="position:absolute;left:0;top:0;visibility:visible;mso-position-horizontal:absolute;mso-position-horizontal-relative:page;mso-position-vertical:absolute;mso-position-vertical-relative:page;width:31pt;height:1pt;margin-left:355pt;margin-top:145pt;mso-wrap-style:square;z-index:10283792;mso-wrap-distance-left:9pt;mso-wrap-distance-top:0pt;mso-wrap-distance-right:9pt;mso-wrap-distance-bottom:0pt" id="shape697" o:spid="1583715810009" path="m11429,1269l386079,126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838200</wp:posOffset>
                </wp:positionH>
                <wp:positionV relativeFrom="page">
                  <wp:posOffset>2070100</wp:posOffset>
                </wp:positionV>
                <wp:extent cx="88900" cy="12700"/>
                <wp:effectExtent l="0" t="0" r="22225" b="31115"/>
                <wp:wrapNone/>
                <wp:docPr id="698" name="shape698"/>
                <wp:cNvGraphicFramePr/>
                <a:graphic>
                  <a:graphicData uri="http://schemas.microsoft.com/office/word/2010/wordprocessingShape">
                    <wps:wsp>
                      <wps:cNvSpPr/>
                      <wps:spPr>
                        <a:xfrm>
                          <a:off x="0" y="0"/>
                          <a:ext cx="88900" cy="12700"/>
                        </a:xfrm>
                        <a:custGeom>
                          <a:avLst/>
                          <a:rect l="l" t="t" r="r" b="b"/>
                          <a:pathLst>
                            <a:path w="88900" h="12700">
                              <a:moveTo>
                                <a:pt x="4444" y="10794"/>
                              </a:moveTo>
                              <a:lnTo>
                                <a:pt x="77469"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12700" style="position:absolute;left:0;top:0;visibility:visible;mso-position-horizontal:absolute;mso-position-horizontal-relative:page;mso-position-vertical:absolute;mso-position-vertical-relative:page;width:7pt;height:1pt;margin-left:66pt;margin-top:163pt;mso-wrap-style:square;z-index:10284816;mso-wrap-distance-left:9pt;mso-wrap-distance-top:0pt;mso-wrap-distance-right:9pt;mso-wrap-distance-bottom:0pt" id="shape698" o:spid="1583715810010" path="m4444,10794l77469,10794"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1841500</wp:posOffset>
                </wp:positionH>
                <wp:positionV relativeFrom="page">
                  <wp:posOffset>2070100</wp:posOffset>
                </wp:positionV>
                <wp:extent cx="546100" cy="12700"/>
                <wp:effectExtent l="0" t="0" r="22225" b="31115"/>
                <wp:wrapNone/>
                <wp:docPr id="699" name="shape699"/>
                <wp:cNvGraphicFramePr/>
                <a:graphic>
                  <a:graphicData uri="http://schemas.microsoft.com/office/word/2010/wordprocessingShape">
                    <wps:wsp>
                      <wps:cNvSpPr/>
                      <wps:spPr>
                        <a:xfrm>
                          <a:off x="0" y="0"/>
                          <a:ext cx="546100" cy="12700"/>
                        </a:xfrm>
                        <a:custGeom>
                          <a:avLst/>
                          <a:rect l="l" t="t" r="r" b="b"/>
                          <a:pathLst>
                            <a:path w="546100" h="12700">
                              <a:moveTo>
                                <a:pt x="8254" y="8889"/>
                              </a:moveTo>
                              <a:lnTo>
                                <a:pt x="541654"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45pt;margin-top:163pt;mso-wrap-style:square;z-index:10285840;mso-wrap-distance-left:9pt;mso-wrap-distance-top:0pt;mso-wrap-distance-right:9pt;mso-wrap-distance-bottom:0pt" id="shape699" o:spid="1583715810010" path="m8254,8889l541654,8889"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838200</wp:posOffset>
                </wp:positionH>
                <wp:positionV relativeFrom="page">
                  <wp:posOffset>2311400</wp:posOffset>
                </wp:positionV>
                <wp:extent cx="101600" cy="12700"/>
                <wp:effectExtent l="0" t="0" r="22225" b="31115"/>
                <wp:wrapNone/>
                <wp:docPr id="700" name="shape700"/>
                <wp:cNvGraphicFramePr/>
                <a:graphic>
                  <a:graphicData uri="http://schemas.microsoft.com/office/word/2010/wordprocessingShape">
                    <wps:wsp>
                      <wps:cNvSpPr/>
                      <wps:spPr>
                        <a:xfrm>
                          <a:off x="0" y="0"/>
                          <a:ext cx="101600" cy="12700"/>
                        </a:xfrm>
                        <a:custGeom>
                          <a:avLst/>
                          <a:rect l="l" t="t" r="r" b="b"/>
                          <a:pathLst>
                            <a:path w="101600" h="12700">
                              <a:moveTo>
                                <a:pt x="4444" y="6984"/>
                              </a:moveTo>
                              <a:lnTo>
                                <a:pt x="10033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12700" style="position:absolute;left:0;top:0;visibility:visible;mso-position-horizontal:absolute;mso-position-horizontal-relative:page;mso-position-vertical:absolute;mso-position-vertical-relative:page;width:8pt;height:1pt;margin-left:66pt;margin-top:182pt;mso-wrap-style:square;z-index:10286864;mso-wrap-distance-left:9pt;mso-wrap-distance-top:0pt;mso-wrap-distance-right:9pt;mso-wrap-distance-bottom:0pt" id="shape700" o:spid="1583715810010" path="m4444,6984l100330,6984"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1333500</wp:posOffset>
                </wp:positionH>
                <wp:positionV relativeFrom="page">
                  <wp:posOffset>2311400</wp:posOffset>
                </wp:positionV>
                <wp:extent cx="546100" cy="12700"/>
                <wp:effectExtent l="0" t="0" r="22225" b="31115"/>
                <wp:wrapNone/>
                <wp:docPr id="701" name="shape701"/>
                <wp:cNvGraphicFramePr/>
                <a:graphic>
                  <a:graphicData uri="http://schemas.microsoft.com/office/word/2010/wordprocessingShape">
                    <wps:wsp>
                      <wps:cNvSpPr/>
                      <wps:spPr>
                        <a:xfrm>
                          <a:off x="0" y="0"/>
                          <a:ext cx="546100" cy="12700"/>
                        </a:xfrm>
                        <a:custGeom>
                          <a:avLst/>
                          <a:rect l="l" t="t" r="r" b="b"/>
                          <a:pathLst>
                            <a:path w="546100" h="12700">
                              <a:moveTo>
                                <a:pt x="4444" y="3809"/>
                              </a:moveTo>
                              <a:lnTo>
                                <a:pt x="53784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05pt;margin-top:182pt;mso-wrap-style:square;z-index:10287888;mso-wrap-distance-left:9pt;mso-wrap-distance-top:0pt;mso-wrap-distance-right:9pt;mso-wrap-distance-bottom:0pt" id="shape701" o:spid="1583715810010" path="m4444,3809l537845,3809" stroked="t" strokecolor="#0000ff" strokeweight="1pt"/>
            </w:pict>
          </mc:Fallback>
        </mc:AlternateContent>
      </w:r>
      <w:r>
        <mc:AlternateContent>
          <mc:Choice Requires="wps">
            <w:drawing>
              <wp:anchor distT="0" distB="0" distL="114300" distR="114300" simplePos="0" relativeHeight="10288912" behindDoc="0" locked="0" layoutInCell="1" allowOverlap="1">
                <wp:simplePos x="0" y="0"/>
                <wp:positionH relativeFrom="page">
                  <wp:posOffset>838200</wp:posOffset>
                </wp:positionH>
                <wp:positionV relativeFrom="page">
                  <wp:posOffset>2552700</wp:posOffset>
                </wp:positionV>
                <wp:extent cx="101600" cy="12700"/>
                <wp:effectExtent l="0" t="0" r="22225" b="31115"/>
                <wp:wrapNone/>
                <wp:docPr id="702" name="shape702"/>
                <wp:cNvGraphicFramePr/>
                <a:graphic>
                  <a:graphicData uri="http://schemas.microsoft.com/office/word/2010/wordprocessingShape">
                    <wps:wsp>
                      <wps:cNvSpPr/>
                      <wps:spPr>
                        <a:xfrm>
                          <a:off x="0" y="0"/>
                          <a:ext cx="101600" cy="12700"/>
                        </a:xfrm>
                        <a:custGeom>
                          <a:avLst/>
                          <a:rect l="l" t="t" r="r" b="b"/>
                          <a:pathLst>
                            <a:path w="101600" h="12700">
                              <a:moveTo>
                                <a:pt x="4444" y="1904"/>
                              </a:moveTo>
                              <a:lnTo>
                                <a:pt x="10160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12700" style="position:absolute;left:0;top:0;visibility:visible;mso-position-horizontal:absolute;mso-position-horizontal-relative:page;mso-position-vertical:absolute;mso-position-vertical-relative:page;width:8pt;height:1pt;margin-left:66pt;margin-top:201pt;mso-wrap-style:square;z-index:10288912;mso-wrap-distance-left:9pt;mso-wrap-distance-top:0pt;mso-wrap-distance-right:9pt;mso-wrap-distance-bottom:0pt" id="shape702" o:spid="1583715810011" path="m4444,1904l101600,1904"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1473200</wp:posOffset>
                </wp:positionH>
                <wp:positionV relativeFrom="page">
                  <wp:posOffset>2552700</wp:posOffset>
                </wp:positionV>
                <wp:extent cx="812800" cy="12700"/>
                <wp:effectExtent l="0" t="0" r="22225" b="31115"/>
                <wp:wrapNone/>
                <wp:docPr id="703" name="shape703"/>
                <wp:cNvGraphicFramePr/>
                <a:graphic>
                  <a:graphicData uri="http://schemas.microsoft.com/office/word/2010/wordprocessingShape">
                    <wps:wsp>
                      <wps:cNvSpPr/>
                      <wps:spPr>
                        <a:xfrm>
                          <a:off x="0" y="0"/>
                          <a:ext cx="812800" cy="12700"/>
                        </a:xfrm>
                        <a:custGeom>
                          <a:avLst/>
                          <a:rect l="l" t="t" r="r" b="b"/>
                          <a:pathLst>
                            <a:path w="812800" h="12700">
                              <a:moveTo>
                                <a:pt x="3175" y="634"/>
                              </a:moveTo>
                              <a:lnTo>
                                <a:pt x="809625"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116pt;margin-top:201pt;mso-wrap-style:square;z-index:10289936;mso-wrap-distance-left:9pt;mso-wrap-distance-top:0pt;mso-wrap-distance-right:9pt;mso-wrap-distance-bottom:0pt" id="shape703" o:spid="1583715810011" path="m3175,634l809625,634" stroked="t" strokecolor="#0000ff" strokeweight="1pt"/>
            </w:pict>
          </mc:Fallback>
        </mc:AlternateContent>
      </w:r>
      <w:r>
        <mc:AlternateContent>
          <mc:Choice Requires="wps">
            <w:drawing>
              <wp:anchor distT="0" distB="0" distL="114300" distR="114300" simplePos="0" relativeHeight="10290960" behindDoc="0" locked="0" layoutInCell="1" allowOverlap="1">
                <wp:simplePos x="0" y="0"/>
                <wp:positionH relativeFrom="page">
                  <wp:posOffset>838200</wp:posOffset>
                </wp:positionH>
                <wp:positionV relativeFrom="page">
                  <wp:posOffset>3022600</wp:posOffset>
                </wp:positionV>
                <wp:extent cx="88900" cy="12700"/>
                <wp:effectExtent l="0" t="0" r="22225" b="31115"/>
                <wp:wrapNone/>
                <wp:docPr id="704" name="shape704"/>
                <wp:cNvGraphicFramePr/>
                <a:graphic>
                  <a:graphicData uri="http://schemas.microsoft.com/office/word/2010/wordprocessingShape">
                    <wps:wsp>
                      <wps:cNvSpPr/>
                      <wps:spPr>
                        <a:xfrm>
                          <a:off x="0" y="0"/>
                          <a:ext cx="88900" cy="12700"/>
                        </a:xfrm>
                        <a:custGeom>
                          <a:avLst/>
                          <a:rect l="l" t="t" r="r" b="b"/>
                          <a:pathLst>
                            <a:path w="88900" h="12700">
                              <a:moveTo>
                                <a:pt x="4444" y="8889"/>
                              </a:moveTo>
                              <a:lnTo>
                                <a:pt x="7746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12700" style="position:absolute;left:0;top:0;visibility:visible;mso-position-horizontal:absolute;mso-position-horizontal-relative:page;mso-position-vertical:absolute;mso-position-vertical-relative:page;width:7pt;height:1pt;margin-left:66pt;margin-top:238pt;mso-wrap-style:square;z-index:10290960;mso-wrap-distance-left:9pt;mso-wrap-distance-top:0pt;mso-wrap-distance-right:9pt;mso-wrap-distance-bottom:0pt" id="shape704" o:spid="1583715810011" path="m4444,8889l77469,8889" stroked="t" strokecolor="#0000ff" strokeweight="1pt"/>
            </w:pict>
          </mc:Fallback>
        </mc:AlternateContent>
      </w:r>
      <w:r>
        <mc:AlternateContent>
          <mc:Choice Requires="wps">
            <w:drawing>
              <wp:anchor distT="0" distB="0" distL="114300" distR="114300" simplePos="0" relativeHeight="10291984" behindDoc="0" locked="0" layoutInCell="1" allowOverlap="1">
                <wp:simplePos x="0" y="0"/>
                <wp:positionH relativeFrom="page">
                  <wp:posOffset>1841500</wp:posOffset>
                </wp:positionH>
                <wp:positionV relativeFrom="page">
                  <wp:posOffset>3022600</wp:posOffset>
                </wp:positionV>
                <wp:extent cx="546100" cy="12700"/>
                <wp:effectExtent l="0" t="0" r="22225" b="31115"/>
                <wp:wrapNone/>
                <wp:docPr id="705" name="shape705"/>
                <wp:cNvGraphicFramePr/>
                <a:graphic>
                  <a:graphicData uri="http://schemas.microsoft.com/office/word/2010/wordprocessingShape">
                    <wps:wsp>
                      <wps:cNvSpPr/>
                      <wps:spPr>
                        <a:xfrm>
                          <a:off x="0" y="0"/>
                          <a:ext cx="546100" cy="12700"/>
                        </a:xfrm>
                        <a:custGeom>
                          <a:avLst/>
                          <a:rect l="l" t="t" r="r" b="b"/>
                          <a:pathLst>
                            <a:path w="546100" h="12700">
                              <a:moveTo>
                                <a:pt x="3810" y="6350"/>
                              </a:moveTo>
                              <a:lnTo>
                                <a:pt x="53721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45pt;margin-top:238pt;mso-wrap-style:square;z-index:10291984;mso-wrap-distance-left:9pt;mso-wrap-distance-top:0pt;mso-wrap-distance-right:9pt;mso-wrap-distance-bottom:0pt" id="shape705" o:spid="1583715810012" path="m3810,6350l537210,6350" stroked="t" strokecolor="#0000ff" strokeweight="1pt"/>
            </w:pict>
          </mc:Fallback>
        </mc:AlternateContent>
      </w:r>
      <w:r>
        <mc:AlternateContent>
          <mc:Choice Requires="wps">
            <w:drawing>
              <wp:anchor distT="0" distB="0" distL="114300" distR="114300" simplePos="0" relativeHeight="10293008" behindDoc="0" locked="0" layoutInCell="1" allowOverlap="1">
                <wp:simplePos x="0" y="0"/>
                <wp:positionH relativeFrom="page">
                  <wp:posOffset>5562600</wp:posOffset>
                </wp:positionH>
                <wp:positionV relativeFrom="page">
                  <wp:posOffset>3022600</wp:posOffset>
                </wp:positionV>
                <wp:extent cx="1422400" cy="12700"/>
                <wp:effectExtent l="0" t="0" r="22225" b="31115"/>
                <wp:wrapNone/>
                <wp:docPr id="706" name="shape706"/>
                <wp:cNvGraphicFramePr/>
                <a:graphic>
                  <a:graphicData uri="http://schemas.microsoft.com/office/word/2010/wordprocessingShape">
                    <wps:wsp>
                      <wps:cNvSpPr/>
                      <wps:spPr>
                        <a:xfrm>
                          <a:off x="0" y="0"/>
                          <a:ext cx="1422400" cy="12700"/>
                        </a:xfrm>
                        <a:custGeom>
                          <a:avLst/>
                          <a:rect l="l" t="t" r="r" b="b"/>
                          <a:pathLst>
                            <a:path w="1422400" h="12700">
                              <a:moveTo>
                                <a:pt x="0" y="8889"/>
                              </a:moveTo>
                              <a:lnTo>
                                <a:pt x="142176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22400,12700" style="position:absolute;left:0;top:0;visibility:visible;mso-position-horizontal:absolute;mso-position-horizontal-relative:page;mso-position-vertical:absolute;mso-position-vertical-relative:page;width:112pt;height:1pt;margin-left:438pt;margin-top:238pt;mso-wrap-style:square;z-index:10293008;mso-wrap-distance-left:9pt;mso-wrap-distance-top:0pt;mso-wrap-distance-right:9pt;mso-wrap-distance-bottom:0pt" id="shape706" o:spid="1583715810012" path="m0,8889l1421765,8889" stroked="t" strokecolor="#0000ff" strokeweight="1pt"/>
            </w:pict>
          </mc:Fallback>
        </mc:AlternateContent>
      </w:r>
      <w:r>
        <mc:AlternateContent>
          <mc:Choice Requires="wps">
            <w:drawing>
              <wp:anchor distT="0" distB="0" distL="114300" distR="114300" simplePos="0" relativeHeight="10294032" behindDoc="0" locked="0" layoutInCell="1" allowOverlap="1">
                <wp:simplePos x="0" y="0"/>
                <wp:positionH relativeFrom="page">
                  <wp:posOffset>838200</wp:posOffset>
                </wp:positionH>
                <wp:positionV relativeFrom="page">
                  <wp:posOffset>3505200</wp:posOffset>
                </wp:positionV>
                <wp:extent cx="1409700" cy="12700"/>
                <wp:effectExtent l="0" t="0" r="22225" b="31115"/>
                <wp:wrapNone/>
                <wp:docPr id="707" name="shape707"/>
                <wp:cNvGraphicFramePr/>
                <a:graphic>
                  <a:graphicData uri="http://schemas.microsoft.com/office/word/2010/wordprocessingShape">
                    <wps:wsp>
                      <wps:cNvSpPr/>
                      <wps:spPr>
                        <a:xfrm>
                          <a:off x="0" y="0"/>
                          <a:ext cx="1409700" cy="12700"/>
                        </a:xfrm>
                        <a:custGeom>
                          <a:avLst/>
                          <a:rect l="l" t="t" r="r" b="b"/>
                          <a:pathLst>
                            <a:path w="1409700" h="12700">
                              <a:moveTo>
                                <a:pt x="4444" y="1904"/>
                              </a:moveTo>
                              <a:lnTo>
                                <a:pt x="14046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12700" style="position:absolute;left:0;top:0;visibility:visible;mso-position-horizontal:absolute;mso-position-horizontal-relative:page;mso-position-vertical:absolute;mso-position-vertical-relative:page;width:111pt;height:1pt;margin-left:66pt;margin-top:276pt;mso-wrap-style:square;z-index:10294032;mso-wrap-distance-left:9pt;mso-wrap-distance-top:0pt;mso-wrap-distance-right:9pt;mso-wrap-distance-bottom:0pt" id="shape707" o:spid="1583715810012" path="m4444,1904l1404620,1904" stroked="t" strokecolor="#0000ff" strokeweight="1pt"/>
            </w:pict>
          </mc:Fallback>
        </mc:AlternateContent>
      </w:r>
      <w:r>
        <mc:AlternateContent>
          <mc:Choice Requires="wps">
            <w:drawing>
              <wp:anchor distT="0" distB="0" distL="114300" distR="114300" simplePos="0" relativeHeight="10295056" behindDoc="0" locked="0" layoutInCell="1" allowOverlap="1">
                <wp:simplePos x="0" y="0"/>
                <wp:positionH relativeFrom="page">
                  <wp:posOffset>838200</wp:posOffset>
                </wp:positionH>
                <wp:positionV relativeFrom="page">
                  <wp:posOffset>3975100</wp:posOffset>
                </wp:positionV>
                <wp:extent cx="1016000" cy="12700"/>
                <wp:effectExtent l="0" t="0" r="22225" b="31115"/>
                <wp:wrapNone/>
                <wp:docPr id="709" name="shape709"/>
                <wp:cNvGraphicFramePr/>
                <a:graphic>
                  <a:graphicData uri="http://schemas.microsoft.com/office/word/2010/wordprocessingShape">
                    <wps:wsp>
                      <wps:cNvSpPr/>
                      <wps:spPr>
                        <a:xfrm>
                          <a:off x="0" y="0"/>
                          <a:ext cx="1016000" cy="12700"/>
                        </a:xfrm>
                        <a:custGeom>
                          <a:avLst/>
                          <a:rect l="l" t="t" r="r" b="b"/>
                          <a:pathLst>
                            <a:path w="1016000" h="12700">
                              <a:moveTo>
                                <a:pt x="4444" y="7619"/>
                              </a:moveTo>
                              <a:lnTo>
                                <a:pt x="1003935"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313pt;mso-wrap-style:square;z-index:10295056;mso-wrap-distance-left:9pt;mso-wrap-distance-top:0pt;mso-wrap-distance-right:9pt;mso-wrap-distance-bottom:0pt" id="shape709" o:spid="1583715810013" path="m4444,7619l1003935,7619" stroked="t" strokecolor="#0000ff" strokeweight="1pt"/>
            </w:pict>
          </mc:Fallback>
        </mc:AlternateContent>
      </w:r>
      <w:r>
        <mc:AlternateContent>
          <mc:Choice Requires="wps">
            <w:drawing>
              <wp:anchor distT="0" distB="0" distL="114300" distR="114300" simplePos="0" relativeHeight="10296080" behindDoc="0" locked="0" layoutInCell="1" allowOverlap="1">
                <wp:simplePos x="0" y="0"/>
                <wp:positionH relativeFrom="page">
                  <wp:posOffset>838200</wp:posOffset>
                </wp:positionH>
                <wp:positionV relativeFrom="page">
                  <wp:posOffset>4686300</wp:posOffset>
                </wp:positionV>
                <wp:extent cx="1676400" cy="12700"/>
                <wp:effectExtent l="0" t="0" r="22225" b="31115"/>
                <wp:wrapNone/>
                <wp:docPr id="710" name="shape710"/>
                <wp:cNvGraphicFramePr/>
                <a:graphic>
                  <a:graphicData uri="http://schemas.microsoft.com/office/word/2010/wordprocessingShape">
                    <wps:wsp>
                      <wps:cNvSpPr/>
                      <wps:spPr>
                        <a:xfrm>
                          <a:off x="0" y="0"/>
                          <a:ext cx="1676400" cy="12700"/>
                        </a:xfrm>
                        <a:custGeom>
                          <a:avLst/>
                          <a:rect l="l" t="t" r="r" b="b"/>
                          <a:pathLst>
                            <a:path w="1676400" h="12700">
                              <a:moveTo>
                                <a:pt x="4444" y="9524"/>
                              </a:moveTo>
                              <a:lnTo>
                                <a:pt x="1671320" y="952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76400,12700" style="position:absolute;left:0;top:0;visibility:visible;mso-position-horizontal:absolute;mso-position-horizontal-relative:page;mso-position-vertical:absolute;mso-position-vertical-relative:page;width:132pt;height:1pt;margin-left:66pt;margin-top:369pt;mso-wrap-style:square;z-index:10296080;mso-wrap-distance-left:9pt;mso-wrap-distance-top:0pt;mso-wrap-distance-right:9pt;mso-wrap-distance-bottom:0pt" id="shape710" o:spid="1583715810013" path="m4444,9524l1671320,9524" stroked="t" strokecolor="#0000ff" strokeweight="1pt"/>
            </w:pict>
          </mc:Fallback>
        </mc:AlternateContent>
      </w:r>
      <w:r>
        <mc:AlternateContent>
          <mc:Choice Requires="wps">
            <w:drawing>
              <wp:anchor distT="0" distB="0" distL="114300" distR="114300" simplePos="0" relativeHeight="10297104" behindDoc="0" locked="0" layoutInCell="1" allowOverlap="1">
                <wp:simplePos x="0" y="0"/>
                <wp:positionH relativeFrom="page">
                  <wp:posOffset>2705100</wp:posOffset>
                </wp:positionH>
                <wp:positionV relativeFrom="page">
                  <wp:posOffset>4927600</wp:posOffset>
                </wp:positionV>
                <wp:extent cx="2679700" cy="12700"/>
                <wp:effectExtent l="0" t="0" r="22225" b="31115"/>
                <wp:wrapNone/>
                <wp:docPr id="711" name="shape711"/>
                <wp:cNvGraphicFramePr/>
                <a:graphic>
                  <a:graphicData uri="http://schemas.microsoft.com/office/word/2010/wordprocessingShape">
                    <wps:wsp>
                      <wps:cNvSpPr/>
                      <wps:spPr>
                        <a:xfrm>
                          <a:off x="0" y="0"/>
                          <a:ext cx="2679700" cy="12700"/>
                        </a:xfrm>
                        <a:custGeom>
                          <a:avLst/>
                          <a:rect l="l" t="t" r="r" b="b"/>
                          <a:pathLst>
                            <a:path w="2679700" h="12700">
                              <a:moveTo>
                                <a:pt x="5714" y="3174"/>
                              </a:moveTo>
                              <a:lnTo>
                                <a:pt x="2677159" y="317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79700,12700" style="position:absolute;left:0;top:0;visibility:visible;mso-position-horizontal:absolute;mso-position-horizontal-relative:page;mso-position-vertical:absolute;mso-position-vertical-relative:page;width:211pt;height:1pt;margin-left:213pt;margin-top:388pt;mso-wrap-style:square;z-index:10297104;mso-wrap-distance-left:9pt;mso-wrap-distance-top:0pt;mso-wrap-distance-right:9pt;mso-wrap-distance-bottom:0pt" id="shape711" o:spid="1583715810013" path="m5714,3174l2677159,3174" stroked="t" strokecolor="#0000ff" strokeweight="1pt"/>
            </w:pict>
          </mc:Fallback>
        </mc:AlternateContent>
      </w:r>
      <w:r>
        <mc:AlternateContent>
          <mc:Choice Requires="wps">
            <w:drawing>
              <wp:anchor distT="0" distB="0" distL="114300" distR="114300" simplePos="0" relativeHeight="10298128" behindDoc="0" locked="0" layoutInCell="1" allowOverlap="1">
                <wp:simplePos x="0" y="0"/>
                <wp:positionH relativeFrom="page">
                  <wp:posOffset>838200</wp:posOffset>
                </wp:positionH>
                <wp:positionV relativeFrom="page">
                  <wp:posOffset>5397500</wp:posOffset>
                </wp:positionV>
                <wp:extent cx="876300" cy="12700"/>
                <wp:effectExtent l="0" t="0" r="22225" b="31115"/>
                <wp:wrapNone/>
                <wp:docPr id="712" name="shape712"/>
                <wp:cNvGraphicFramePr/>
                <a:graphic>
                  <a:graphicData uri="http://schemas.microsoft.com/office/word/2010/wordprocessingShape">
                    <wps:wsp>
                      <wps:cNvSpPr/>
                      <wps:spPr>
                        <a:xfrm>
                          <a:off x="0" y="0"/>
                          <a:ext cx="876300" cy="12700"/>
                        </a:xfrm>
                        <a:custGeom>
                          <a:avLst/>
                          <a:rect l="l" t="t" r="r" b="b"/>
                          <a:pathLst>
                            <a:path w="876300" h="12700">
                              <a:moveTo>
                                <a:pt x="4444" y="11429"/>
                              </a:moveTo>
                              <a:lnTo>
                                <a:pt x="8712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66pt;margin-top:425pt;mso-wrap-style:square;z-index:10298128;mso-wrap-distance-left:9pt;mso-wrap-distance-top:0pt;mso-wrap-distance-right:9pt;mso-wrap-distance-bottom:0pt" id="shape712" o:spid="1583715810013" path="m4444,11429l871220,11429" stroked="t" strokecolor="#0000ff" strokeweight="1pt"/>
            </w:pict>
          </mc:Fallback>
        </mc:AlternateContent>
      </w:r>
      <w:r>
        <mc:AlternateContent>
          <mc:Choice Requires="wps">
            <w:drawing>
              <wp:anchor distT="0" distB="0" distL="114300" distR="114300" simplePos="0" relativeHeight="10299152" behindDoc="0" locked="0" layoutInCell="1" allowOverlap="1">
                <wp:simplePos x="0" y="0"/>
                <wp:positionH relativeFrom="page">
                  <wp:posOffset>2438400</wp:posOffset>
                </wp:positionH>
                <wp:positionV relativeFrom="page">
                  <wp:posOffset>5638800</wp:posOffset>
                </wp:positionV>
                <wp:extent cx="2882900" cy="12700"/>
                <wp:effectExtent l="0" t="0" r="22225" b="31115"/>
                <wp:wrapNone/>
                <wp:docPr id="713" name="shape713"/>
                <wp:cNvGraphicFramePr/>
                <a:graphic>
                  <a:graphicData uri="http://schemas.microsoft.com/office/word/2010/wordprocessingShape">
                    <wps:wsp>
                      <wps:cNvSpPr/>
                      <wps:spPr>
                        <a:xfrm>
                          <a:off x="0" y="0"/>
                          <a:ext cx="2882900" cy="12700"/>
                        </a:xfrm>
                        <a:custGeom>
                          <a:avLst/>
                          <a:rect l="l" t="t" r="r" b="b"/>
                          <a:pathLst>
                            <a:path w="2882900" h="12700">
                              <a:moveTo>
                                <a:pt x="4445" y="6349"/>
                              </a:moveTo>
                              <a:lnTo>
                                <a:pt x="2870834" y="634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82900,12700" style="position:absolute;left:0;top:0;visibility:visible;mso-position-horizontal:absolute;mso-position-horizontal-relative:page;mso-position-vertical:absolute;mso-position-vertical-relative:page;width:227pt;height:1pt;margin-left:192pt;margin-top:444pt;mso-wrap-style:square;z-index:10299152;mso-wrap-distance-left:9pt;mso-wrap-distance-top:0pt;mso-wrap-distance-right:9pt;mso-wrap-distance-bottom:0pt" id="shape713" o:spid="1583715810014" path="m4445,6349l2870834,6349" stroked="t" strokecolor="#0000ff" strokeweight="1pt"/>
            </w:pict>
          </mc:Fallback>
        </mc:AlternateContent>
      </w:r>
      <w:r>
        <mc:AlternateContent>
          <mc:Choice Requires="wps">
            <w:drawing>
              <wp:anchor distT="0" distB="0" distL="114300" distR="114300" simplePos="0" relativeHeight="10300176" behindDoc="0" locked="0" layoutInCell="1" allowOverlap="1">
                <wp:simplePos x="0" y="0"/>
                <wp:positionH relativeFrom="page">
                  <wp:posOffset>838200</wp:posOffset>
                </wp:positionH>
                <wp:positionV relativeFrom="page">
                  <wp:posOffset>5880100</wp:posOffset>
                </wp:positionV>
                <wp:extent cx="876300" cy="12700"/>
                <wp:effectExtent l="0" t="0" r="22225" b="31115"/>
                <wp:wrapNone/>
                <wp:docPr id="714" name="shape714"/>
                <wp:cNvGraphicFramePr/>
                <a:graphic>
                  <a:graphicData uri="http://schemas.microsoft.com/office/word/2010/wordprocessingShape">
                    <wps:wsp>
                      <wps:cNvSpPr/>
                      <wps:spPr>
                        <a:xfrm>
                          <a:off x="0" y="0"/>
                          <a:ext cx="876300" cy="12700"/>
                        </a:xfrm>
                        <a:custGeom>
                          <a:avLst/>
                          <a:rect l="l" t="t" r="r" b="b"/>
                          <a:pathLst>
                            <a:path w="876300" h="12700">
                              <a:moveTo>
                                <a:pt x="4444" y="4444"/>
                              </a:moveTo>
                              <a:lnTo>
                                <a:pt x="87122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66pt;margin-top:463pt;mso-wrap-style:square;z-index:10300176;mso-wrap-distance-left:9pt;mso-wrap-distance-top:0pt;mso-wrap-distance-right:9pt;mso-wrap-distance-bottom:0pt" id="shape714" o:spid="1583715810014" path="m4444,4444l871220,4444" stroked="t" strokecolor="#0000ff" strokeweight="1pt"/>
            </w:pict>
          </mc:Fallback>
        </mc:AlternateContent>
      </w:r>
      <w:r>
        <mc:AlternateContent>
          <mc:Choice Requires="wps">
            <w:drawing>
              <wp:anchor distT="0" distB="0" distL="114300" distR="114300" simplePos="0" relativeHeight="10301200" behindDoc="0" locked="0" layoutInCell="1" allowOverlap="1">
                <wp:simplePos x="0" y="0"/>
                <wp:positionH relativeFrom="page">
                  <wp:posOffset>2298700</wp:posOffset>
                </wp:positionH>
                <wp:positionV relativeFrom="page">
                  <wp:posOffset>6832600</wp:posOffset>
                </wp:positionV>
                <wp:extent cx="4686300" cy="12700"/>
                <wp:effectExtent l="0" t="0" r="22225" b="31115"/>
                <wp:wrapNone/>
                <wp:docPr id="715" name="shape715"/>
                <wp:cNvGraphicFramePr/>
                <a:graphic>
                  <a:graphicData uri="http://schemas.microsoft.com/office/word/2010/wordprocessingShape">
                    <wps:wsp>
                      <wps:cNvSpPr/>
                      <wps:spPr>
                        <a:xfrm>
                          <a:off x="0" y="0"/>
                          <a:ext cx="4686300" cy="12700"/>
                        </a:xfrm>
                        <a:custGeom>
                          <a:avLst/>
                          <a:rect l="l" t="t" r="r" b="b"/>
                          <a:pathLst>
                            <a:path w="4686300" h="12700">
                              <a:moveTo>
                                <a:pt x="11429" y="1269"/>
                              </a:moveTo>
                              <a:lnTo>
                                <a:pt x="468375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686300,12700" style="position:absolute;left:0;top:0;visibility:visible;mso-position-horizontal:absolute;mso-position-horizontal-relative:page;mso-position-vertical:absolute;mso-position-vertical-relative:page;width:369pt;height:1pt;margin-left:181pt;margin-top:538pt;mso-wrap-style:square;z-index:10301200;mso-wrap-distance-left:9pt;mso-wrap-distance-top:0pt;mso-wrap-distance-right:9pt;mso-wrap-distance-bottom:0pt" id="shape715" o:spid="1583715810014" path="m11429,1269l4683759,1269" stroked="t" strokecolor="#0000ff" strokeweight="1pt"/>
            </w:pict>
          </mc:Fallback>
        </mc:AlternateContent>
      </w:r>
      <w:r>
        <mc:AlternateContent>
          <mc:Choice Requires="wps">
            <w:drawing>
              <wp:anchor distT="0" distB="0" distL="114300" distR="114300" simplePos="0" relativeHeight="10302224" behindDoc="0" locked="0" layoutInCell="1" allowOverlap="1">
                <wp:simplePos x="0" y="0"/>
                <wp:positionH relativeFrom="page">
                  <wp:posOffset>571500</wp:posOffset>
                </wp:positionH>
                <wp:positionV relativeFrom="page">
                  <wp:posOffset>7061200</wp:posOffset>
                </wp:positionV>
                <wp:extent cx="3073400" cy="12700"/>
                <wp:effectExtent l="0" t="0" r="22225" b="31115"/>
                <wp:wrapNone/>
                <wp:docPr id="716" name="shape716"/>
                <wp:cNvGraphicFramePr/>
                <a:graphic>
                  <a:graphicData uri="http://schemas.microsoft.com/office/word/2010/wordprocessingShape">
                    <wps:wsp>
                      <wps:cNvSpPr/>
                      <wps:spPr>
                        <a:xfrm>
                          <a:off x="0" y="0"/>
                          <a:ext cx="3073400" cy="12700"/>
                        </a:xfrm>
                        <a:custGeom>
                          <a:avLst/>
                          <a:rect l="l" t="t" r="r" b="b"/>
                          <a:pathLst>
                            <a:path w="3073400" h="12700">
                              <a:moveTo>
                                <a:pt x="4444" y="8889"/>
                              </a:moveTo>
                              <a:lnTo>
                                <a:pt x="307085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073400,12700" style="position:absolute;left:0;top:0;visibility:visible;mso-position-horizontal:absolute;mso-position-horizontal-relative:page;mso-position-vertical:absolute;mso-position-vertical-relative:page;width:242pt;height:1pt;margin-left:45pt;margin-top:556pt;mso-wrap-style:square;z-index:10302224;mso-wrap-distance-left:9pt;mso-wrap-distance-top:0pt;mso-wrap-distance-right:9pt;mso-wrap-distance-bottom:0pt" id="shape716" o:spid="1583715810015" path="m4444,8889l3070859,8889" stroked="t" strokecolor="#0000ff" strokeweight="1pt"/>
            </w:pict>
          </mc:Fallback>
        </mc:AlternateContent>
      </w:r>
      <w:r>
        <mc:AlternateContent>
          <mc:Choice Requires="wps">
            <w:drawing>
              <wp:anchor distT="0" distB="0" distL="114300" distR="114300" simplePos="0" relativeHeight="10303248" behindDoc="0" locked="0" layoutInCell="1" allowOverlap="1">
                <wp:simplePos x="0" y="0"/>
                <wp:positionH relativeFrom="page">
                  <wp:posOffset>838200</wp:posOffset>
                </wp:positionH>
                <wp:positionV relativeFrom="page">
                  <wp:posOffset>7302500</wp:posOffset>
                </wp:positionV>
                <wp:extent cx="1016000" cy="12700"/>
                <wp:effectExtent l="0" t="0" r="22225" b="31115"/>
                <wp:wrapNone/>
                <wp:docPr id="717" name="shape717"/>
                <wp:cNvGraphicFramePr/>
                <a:graphic>
                  <a:graphicData uri="http://schemas.microsoft.com/office/word/2010/wordprocessingShape">
                    <wps:wsp>
                      <wps:cNvSpPr/>
                      <wps:spPr>
                        <a:xfrm>
                          <a:off x="0" y="0"/>
                          <a:ext cx="1016000" cy="12700"/>
                        </a:xfrm>
                        <a:custGeom>
                          <a:avLst/>
                          <a:rect l="l" t="t" r="r" b="b"/>
                          <a:pathLst>
                            <a:path w="1016000" h="12700">
                              <a:moveTo>
                                <a:pt x="4444" y="6984"/>
                              </a:moveTo>
                              <a:lnTo>
                                <a:pt x="100393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575pt;mso-wrap-style:square;z-index:10303248;mso-wrap-distance-left:9pt;mso-wrap-distance-top:0pt;mso-wrap-distance-right:9pt;mso-wrap-distance-bottom:0pt" id="shape717" o:spid="1583715810015" path="m4444,6984l1003935,6984" stroked="t" strokecolor="#0000ff" strokeweight="1pt"/>
            </w:pict>
          </mc:Fallback>
        </mc:AlternateContent>
      </w:r>
      <w:r>
        <mc:AlternateContent>
          <mc:Choice Requires="wps">
            <w:drawing>
              <wp:anchor distT="0" distB="0" distL="114300" distR="114300" simplePos="0" relativeHeight="10304272" behindDoc="0" locked="0" layoutInCell="1" allowOverlap="1">
                <wp:simplePos x="0" y="0"/>
                <wp:positionH relativeFrom="page">
                  <wp:posOffset>838200</wp:posOffset>
                </wp:positionH>
                <wp:positionV relativeFrom="page">
                  <wp:posOffset>8013700</wp:posOffset>
                </wp:positionV>
                <wp:extent cx="609600" cy="12700"/>
                <wp:effectExtent l="0" t="0" r="22225" b="31115"/>
                <wp:wrapNone/>
                <wp:docPr id="718" name="shape718"/>
                <wp:cNvGraphicFramePr/>
                <a:graphic>
                  <a:graphicData uri="http://schemas.microsoft.com/office/word/2010/wordprocessingShape">
                    <wps:wsp>
                      <wps:cNvSpPr/>
                      <wps:spPr>
                        <a:xfrm>
                          <a:off x="0" y="0"/>
                          <a:ext cx="609600" cy="12700"/>
                        </a:xfrm>
                        <a:custGeom>
                          <a:avLst/>
                          <a:rect l="l" t="t" r="r" b="b"/>
                          <a:pathLst>
                            <a:path w="609600" h="12700">
                              <a:moveTo>
                                <a:pt x="4444" y="10794"/>
                              </a:moveTo>
                              <a:lnTo>
                                <a:pt x="604519"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631pt;mso-wrap-style:square;z-index:10304272;mso-wrap-distance-left:9pt;mso-wrap-distance-top:0pt;mso-wrap-distance-right:9pt;mso-wrap-distance-bottom:0pt" id="shape718" o:spid="1583715810015" path="m4444,10794l604519,10794" stroked="t" strokecolor="#0000ff" strokeweight="1pt"/>
            </w:pict>
          </mc:Fallback>
        </mc:AlternateContent>
      </w:r>
      <w:r>
        <mc:AlternateContent>
          <mc:Choice Requires="wps">
            <w:drawing>
              <wp:anchor distT="0" distB="0" distL="114300" distR="114300" simplePos="0" relativeHeight="10305296" behindDoc="0" locked="0" layoutInCell="1" allowOverlap="1">
                <wp:simplePos x="0" y="0"/>
                <wp:positionH relativeFrom="page">
                  <wp:posOffset>838200</wp:posOffset>
                </wp:positionH>
                <wp:positionV relativeFrom="page">
                  <wp:posOffset>8496300</wp:posOffset>
                </wp:positionV>
                <wp:extent cx="1676400" cy="12700"/>
                <wp:effectExtent l="0" t="0" r="22225" b="31115"/>
                <wp:wrapNone/>
                <wp:docPr id="719" name="shape719"/>
                <wp:cNvGraphicFramePr/>
                <a:graphic>
                  <a:graphicData uri="http://schemas.microsoft.com/office/word/2010/wordprocessingShape">
                    <wps:wsp>
                      <wps:cNvSpPr/>
                      <wps:spPr>
                        <a:xfrm>
                          <a:off x="0" y="0"/>
                          <a:ext cx="1676400" cy="12700"/>
                        </a:xfrm>
                        <a:custGeom>
                          <a:avLst/>
                          <a:rect l="l" t="t" r="r" b="b"/>
                          <a:pathLst>
                            <a:path w="1676400" h="12700">
                              <a:moveTo>
                                <a:pt x="4444" y="1904"/>
                              </a:moveTo>
                              <a:lnTo>
                                <a:pt x="16713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76400,12700" style="position:absolute;left:0;top:0;visibility:visible;mso-position-horizontal:absolute;mso-position-horizontal-relative:page;mso-position-vertical:absolute;mso-position-vertical-relative:page;width:132pt;height:1pt;margin-left:66pt;margin-top:669pt;mso-wrap-style:square;z-index:10305296;mso-wrap-distance-left:9pt;mso-wrap-distance-top:0pt;mso-wrap-distance-right:9pt;mso-wrap-distance-bottom:0pt" id="shape719" o:spid="1583715810016" path="m4444,1904l1671320,1904" stroked="t" strokecolor="#0000ff" strokeweight="1pt"/>
            </w:pict>
          </mc:Fallback>
        </mc:AlternateContent>
      </w:r>
      <w:r>
        <mc:AlternateContent>
          <mc:Choice Requires="wps">
            <w:drawing>
              <wp:anchor distT="0" distB="0" distL="114300" distR="114300" simplePos="0" relativeHeight="10306320" behindDoc="0" locked="0" layoutInCell="1" allowOverlap="1">
                <wp:simplePos x="0" y="0"/>
                <wp:positionH relativeFrom="page">
                  <wp:posOffset>838200</wp:posOffset>
                </wp:positionH>
                <wp:positionV relativeFrom="page">
                  <wp:posOffset>9207500</wp:posOffset>
                </wp:positionV>
                <wp:extent cx="1409700" cy="12700"/>
                <wp:effectExtent l="0" t="0" r="22225" b="31115"/>
                <wp:wrapNone/>
                <wp:docPr id="720" name="shape720"/>
                <wp:cNvGraphicFramePr/>
                <a:graphic>
                  <a:graphicData uri="http://schemas.microsoft.com/office/word/2010/wordprocessingShape">
                    <wps:wsp>
                      <wps:cNvSpPr/>
                      <wps:spPr>
                        <a:xfrm>
                          <a:off x="0" y="0"/>
                          <a:ext cx="1409700" cy="12700"/>
                        </a:xfrm>
                        <a:custGeom>
                          <a:avLst/>
                          <a:rect l="l" t="t" r="r" b="b"/>
                          <a:pathLst>
                            <a:path w="1409700" h="12700">
                              <a:moveTo>
                                <a:pt x="4444" y="5714"/>
                              </a:moveTo>
                              <a:lnTo>
                                <a:pt x="140462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12700" style="position:absolute;left:0;top:0;visibility:visible;mso-position-horizontal:absolute;mso-position-horizontal-relative:page;mso-position-vertical:absolute;mso-position-vertical-relative:page;width:111pt;height:1pt;margin-left:66pt;margin-top:725pt;mso-wrap-style:square;z-index:10306320;mso-wrap-distance-left:9pt;mso-wrap-distance-top:0pt;mso-wrap-distance-right:9pt;mso-wrap-distance-bottom:0pt" id="shape720" o:spid="1583715810016" path="m4444,5714l1404620,571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721" name="image721" descr=""/>
            <wp:cNvGraphicFramePr>
              <a:graphicFrameLocks noChangeAspect="true"/>
            </wp:cNvGraphicFramePr>
            <a:graphic>
              <a:graphicData uri="http://schemas.openxmlformats.org/drawingml/2006/picture">
                <pic:pic>
                  <pic:nvPicPr>
                    <pic:cNvPr id="721" name="image721"/>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color w:val="0000ff"/>
          <w:sz w:val="20"/>
        </w:rPr>
        <w:t>②健康行为资料</w:t>
      </w:r>
      <w:r>
        <w:rPr>
          <w:rFonts w:hint="eastAsia" w:ascii="SimSun" w:hAnsi="SimSun" w:eastAsia="SimSun" w:cs="SimSun"/>
          <w:sz w:val="20"/>
        </w:rPr>
        <w:t>：如吸烟、酗酒、运动、饮食习惯、就医行为等。</w:t>
      </w:r>
    </w:p>
    <w:p>
      <w:pPr>
        <w:autoSpaceDE w:val="false"/>
        <w:autoSpaceDN w:val="false"/>
        <w:spacing w:line="380" w:lineRule="exact"/>
        <w:ind w:left="60" w:right="0" w:firstLine="420"/>
        <w:jc w:val="both"/>
      </w:pPr>
      <w:r>
        <w:rPr>
          <w:rFonts w:hint="eastAsia" w:ascii="SimSun" w:hAnsi="SimSun" w:eastAsia="SimSun" w:cs="SimSun"/>
          <w:color w:val="0000ff"/>
          <w:sz w:val="20"/>
        </w:rPr>
        <w:t>③临床资料</w:t>
      </w:r>
      <w:r>
        <w:rPr>
          <w:rFonts w:hint="eastAsia" w:ascii="SimSun" w:hAnsi="SimSun" w:eastAsia="SimSun" w:cs="SimSun"/>
          <w:sz w:val="20"/>
        </w:rPr>
        <w:t>：如患者的主诉、过去史、家族史、个人史（药物过敏史、月经史、生育史等）、各种检查及结果、心理精神评估资料。</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）健康问题描述</w:t>
      </w:r>
    </w:p>
    <w:p>
      <w:pPr>
        <w:autoSpaceDE w:val="false"/>
        <w:autoSpaceDN w:val="false"/>
        <w:spacing w:line="380" w:lineRule="exact"/>
        <w:ind w:left="480"/>
        <w:jc w:val="both"/>
      </w:pPr>
      <w:r>
        <w:rPr>
          <w:rFonts w:hint="eastAsia" w:ascii="SimSun" w:hAnsi="SimSun" w:eastAsia="SimSun" w:cs="SimSun"/>
          <w:sz w:val="20"/>
        </w:rPr>
        <w:t>又称为接诊记录，是问题导向记录</w:t>
      </w:r>
      <w:r>
        <w:rPr>
          <w:rFonts w:hint="eastAsia" w:ascii="Times New Roman" w:hAnsi="Times New Roman" w:eastAsia="Times New Roman" w:cs="Times New Roman"/>
          <w:sz w:val="20"/>
        </w:rPr>
        <w:t xml:space="preserve"> POMR</w:t>
      </w:r>
      <w:r>
        <w:rPr>
          <w:rFonts w:hint="eastAsia" w:ascii="SimSun" w:hAnsi="SimSun" w:eastAsia="SimSun" w:cs="SimSun"/>
          <w:sz w:val="20"/>
        </w:rPr>
        <w:t>的核心部分，常采用</w:t>
      </w:r>
      <w:r>
        <w:rPr>
          <w:rFonts w:hint="eastAsia" w:ascii="Times New Roman" w:hAnsi="Times New Roman" w:eastAsia="Times New Roman" w:cs="Times New Roman"/>
          <w:color w:val="0000ff"/>
          <w:sz w:val="20"/>
        </w:rPr>
        <w:t xml:space="preserve"> SOAP</w:t>
      </w:r>
      <w:r>
        <w:rPr>
          <w:rFonts w:hint="eastAsia" w:ascii="SimSun" w:hAnsi="SimSun" w:eastAsia="SimSun" w:cs="SimSun"/>
          <w:sz w:val="20"/>
        </w:rPr>
        <w:t>的形式对就诊问题逐一进行描述。</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S</w:t>
      </w:r>
      <w:r>
        <w:rPr>
          <w:rFonts w:hint="eastAsia" w:ascii="SimSun" w:hAnsi="SimSun" w:eastAsia="SimSun" w:cs="SimSun"/>
          <w:sz w:val="20"/>
        </w:rPr>
        <w:t>：代表服务对象</w:t>
      </w:r>
      <w:r>
        <w:rPr>
          <w:rFonts w:hint="eastAsia" w:ascii="SimSun" w:hAnsi="SimSun" w:eastAsia="SimSun" w:cs="SimSun"/>
          <w:color w:val="0000ff"/>
          <w:sz w:val="20"/>
        </w:rPr>
        <w:t>主观资料</w:t>
      </w:r>
      <w:r>
        <w:rPr>
          <w:rFonts w:hint="eastAsia" w:ascii="SimSun" w:hAnsi="SimSun" w:eastAsia="SimSun" w:cs="SimSun"/>
          <w:sz w:val="20"/>
        </w:rPr>
        <w:t>，如主诉、症状、疾病史、家族史等。</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O</w:t>
      </w:r>
      <w:r>
        <w:rPr>
          <w:rFonts w:hint="eastAsia" w:ascii="SimSun" w:hAnsi="SimSun" w:eastAsia="SimSun" w:cs="SimSun"/>
          <w:sz w:val="20"/>
        </w:rPr>
        <w:t>：代表</w:t>
      </w:r>
      <w:r>
        <w:rPr>
          <w:rFonts w:hint="eastAsia" w:ascii="SimSun" w:hAnsi="SimSun" w:eastAsia="SimSun" w:cs="SimSun"/>
          <w:color w:val="0000ff"/>
          <w:sz w:val="20"/>
        </w:rPr>
        <w:t>客观资料</w:t>
      </w:r>
      <w:r>
        <w:rPr>
          <w:rFonts w:hint="eastAsia" w:ascii="SimSun" w:hAnsi="SimSun" w:eastAsia="SimSun" w:cs="SimSun"/>
          <w:sz w:val="20"/>
        </w:rPr>
        <w:t>，如体检结果、实验室检查结果等。</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A</w:t>
      </w:r>
      <w:r>
        <w:rPr>
          <w:rFonts w:hint="eastAsia" w:ascii="SimSun" w:hAnsi="SimSun" w:eastAsia="SimSun" w:cs="SimSun"/>
          <w:sz w:val="20"/>
        </w:rPr>
        <w:t>：代表对</w:t>
      </w:r>
      <w:r>
        <w:rPr>
          <w:rFonts w:hint="eastAsia" w:ascii="SimSun" w:hAnsi="SimSun" w:eastAsia="SimSun" w:cs="SimSun"/>
          <w:color w:val="0000ff"/>
          <w:sz w:val="20"/>
        </w:rPr>
        <w:t>健康问题评估</w:t>
      </w:r>
      <w:r>
        <w:rPr>
          <w:rFonts w:hint="eastAsia" w:ascii="SimSun" w:hAnsi="SimSun" w:eastAsia="SimSun" w:cs="SimSun"/>
          <w:sz w:val="20"/>
        </w:rPr>
        <w:t>，问题描述最重要的部分。完整的评估应该包括诊断、鉴别、问题的轻重程度及</w:t>
      </w:r>
    </w:p>
    <w:p>
      <w:pPr>
        <w:autoSpaceDE w:val="false"/>
        <w:autoSpaceDN w:val="false"/>
        <w:spacing w:line="380" w:lineRule="exact"/>
        <w:ind w:left="60"/>
        <w:jc w:val="both"/>
      </w:pPr>
      <w:r>
        <w:rPr>
          <w:rFonts w:hint="eastAsia" w:ascii="SimSun" w:hAnsi="SimSun" w:eastAsia="SimSun" w:cs="SimSun"/>
          <w:sz w:val="20"/>
        </w:rPr>
        <w:t>预后等。健康问题可为生理、心理、社会问题或者未明确原因的症状和（或）主诉。</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P</w:t>
      </w:r>
      <w:r>
        <w:rPr>
          <w:rFonts w:hint="eastAsia" w:ascii="SimSun" w:hAnsi="SimSun" w:eastAsia="SimSun" w:cs="SimSun"/>
          <w:sz w:val="20"/>
        </w:rPr>
        <w:t>：代表对问题的</w:t>
      </w:r>
      <w:r>
        <w:rPr>
          <w:rFonts w:hint="eastAsia" w:ascii="SimSun" w:hAnsi="SimSun" w:eastAsia="SimSun" w:cs="SimSun"/>
          <w:color w:val="0000ff"/>
          <w:sz w:val="20"/>
        </w:rPr>
        <w:t>处理计划</w:t>
      </w:r>
      <w:r>
        <w:rPr>
          <w:rFonts w:hint="eastAsia" w:ascii="SimSun" w:hAnsi="SimSun" w:eastAsia="SimSun" w:cs="SimSun"/>
          <w:sz w:val="20"/>
        </w:rPr>
        <w:t>，针对问题而提出，体现以健康为中心、预防为导向、</w:t>
      </w:r>
      <w:r>
        <w:rPr>
          <w:rFonts w:hint="eastAsia" w:ascii="SimSun" w:hAnsi="SimSun" w:eastAsia="SimSun" w:cs="SimSun"/>
          <w:color w:val="0000ff"/>
          <w:sz w:val="20"/>
        </w:rPr>
        <w:t>生物</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心理</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社会医学模式</w:t>
      </w:r>
      <w:r>
        <w:rPr>
          <w:rFonts w:hint="eastAsia" w:ascii="SimSun" w:hAnsi="SimSun" w:eastAsia="SimSun" w:cs="SimSun"/>
          <w:sz w:val="20"/>
        </w:rPr>
        <w:t>的全方位思考。计划内容包括诊断计划、治疗计划、对患者的各项健康指导等。</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）健康问题随访记录</w:t>
      </w:r>
    </w:p>
    <w:p>
      <w:pPr>
        <w:autoSpaceDE w:val="false"/>
        <w:autoSpaceDN w:val="false"/>
        <w:spacing w:line="380" w:lineRule="exact"/>
        <w:ind w:left="480"/>
        <w:jc w:val="both"/>
      </w:pPr>
      <w:r>
        <w:rPr>
          <w:rFonts w:hint="eastAsia" w:ascii="SimSun" w:hAnsi="SimSun" w:eastAsia="SimSun" w:cs="SimSun"/>
          <w:sz w:val="20"/>
        </w:rPr>
        <w:t>多用于慢性病患者的病情记录，是事先设定好的，</w:t>
      </w:r>
      <w:r>
        <w:rPr>
          <w:rFonts w:hint="eastAsia" w:ascii="SimSun" w:hAnsi="SimSun" w:eastAsia="SimSun" w:cs="SimSun"/>
          <w:color w:val="0000ff"/>
          <w:sz w:val="20"/>
        </w:rPr>
        <w:t>包括症状、体征、辅助检查、用药、转诊原因等。</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）转会诊记录</w:t>
      </w:r>
    </w:p>
    <w:p>
      <w:pPr>
        <w:autoSpaceDE w:val="false"/>
        <w:autoSpaceDN w:val="false"/>
        <w:spacing w:line="360" w:lineRule="exact"/>
        <w:ind w:left="60" w:right="0" w:firstLine="420"/>
        <w:jc w:val="both"/>
      </w:pPr>
      <w:r>
        <w:rPr>
          <w:rFonts w:hint="eastAsia" w:ascii="SimSun" w:hAnsi="SimSun" w:eastAsia="SimSun" w:cs="SimSun"/>
          <w:sz w:val="20"/>
        </w:rPr>
        <w:t>全科医生在患者病情需要时 ，应及时地作出转诊或会诊决定，转出之后，全科医生仍对其负有追踪和关注其医治情况的责任；会诊记录填写主要会诊原因、会诊医生及其所在医院、会诊意见等。</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、以预防为导向的记录内容</w:t>
      </w:r>
    </w:p>
    <w:p>
      <w:pPr>
        <w:autoSpaceDE w:val="false"/>
        <w:autoSpaceDN w:val="false"/>
        <w:spacing w:line="360" w:lineRule="exact"/>
        <w:ind w:left="60" w:right="0" w:firstLine="420"/>
        <w:jc w:val="both"/>
      </w:pPr>
      <w:r>
        <w:rPr>
          <w:rFonts w:hint="eastAsia" w:ascii="SimSun" w:hAnsi="SimSun" w:eastAsia="SimSun" w:cs="SimSun"/>
          <w:sz w:val="20"/>
        </w:rPr>
        <w:t>常用的预防医学服务方法包括：</w:t>
      </w:r>
      <w:r>
        <w:rPr>
          <w:rFonts w:hint="eastAsia" w:ascii="SimSun" w:hAnsi="SimSun" w:eastAsia="SimSun" w:cs="SimSun"/>
          <w:color w:val="0000ff"/>
          <w:sz w:val="20"/>
        </w:rPr>
        <w:t>预防接种、健康体检、危险因素筛查及评价等</w:t>
      </w:r>
      <w:r>
        <w:rPr>
          <w:rFonts w:hint="eastAsia" w:ascii="SimSun" w:hAnsi="SimSun" w:eastAsia="SimSun" w:cs="SimSun"/>
          <w:sz w:val="20"/>
        </w:rPr>
        <w:t>，通过预防服务的实施，达到早期发现病患及危险因素，并加以干预的目的。</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）预防接种</w:t>
      </w:r>
    </w:p>
    <w:p>
      <w:pPr>
        <w:autoSpaceDE w:val="false"/>
        <w:autoSpaceDN w:val="false"/>
        <w:spacing w:line="380" w:lineRule="exact"/>
        <w:ind w:left="480"/>
        <w:jc w:val="both"/>
      </w:pPr>
      <w:r>
        <w:rPr>
          <w:rFonts w:hint="eastAsia" w:ascii="SimSun" w:hAnsi="SimSun" w:eastAsia="SimSun" w:cs="SimSun"/>
          <w:sz w:val="20"/>
        </w:rPr>
        <w:t>该项预防服务内容的记录，</w:t>
      </w:r>
      <w:r>
        <w:rPr>
          <w:rFonts w:hint="eastAsia" w:ascii="SimSun" w:hAnsi="SimSun" w:eastAsia="SimSun" w:cs="SimSun"/>
          <w:color w:val="0000ff"/>
          <w:sz w:val="20"/>
        </w:rPr>
        <w:t>不仅适用于儿童 ，对老年人和特定的患者均适用</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）健康体检</w:t>
      </w:r>
    </w:p>
    <w:p>
      <w:pPr>
        <w:autoSpaceDE w:val="false"/>
        <w:autoSpaceDN w:val="false"/>
        <w:spacing w:line="380" w:lineRule="exact"/>
        <w:ind w:left="60" w:right="0" w:firstLine="420"/>
        <w:jc w:val="both"/>
      </w:pPr>
      <w:r>
        <w:rPr>
          <w:rFonts w:hint="eastAsia" w:ascii="SimSun" w:hAnsi="SimSun" w:eastAsia="SimSun" w:cs="SimSun"/>
          <w:sz w:val="20"/>
        </w:rPr>
        <w:t>是根据不同性别、年龄、职业、针对社区的主要健康问题和健康危险因素，为个人设计的终身性定期健康检查。因其具有很强的科学性、系统性、针对性，是各国全科医生日常诊疗工作中的重要内容。</w:t>
      </w:r>
    </w:p>
    <w:p>
      <w:pPr>
        <w:autoSpaceDE w:val="false"/>
        <w:autoSpaceDN w:val="false"/>
        <w:spacing w:line="380" w:lineRule="exact"/>
        <w:ind w:left="60"/>
        <w:jc w:val="both"/>
      </w:pPr>
      <w:r>
        <w:rPr>
          <w:rFonts w:hint="eastAsia" w:ascii="SimSun" w:hAnsi="SimSun" w:eastAsia="SimSun" w:cs="SimSun"/>
          <w:b/>
          <w:sz w:val="20"/>
        </w:rPr>
        <w:t>（二）家庭健康档案</w:t>
      </w:r>
    </w:p>
    <w:p>
      <w:pPr>
        <w:autoSpaceDE w:val="false"/>
        <w:autoSpaceDN w:val="false"/>
        <w:spacing w:line="360" w:lineRule="exact"/>
        <w:ind w:left="60" w:right="0" w:firstLine="420"/>
        <w:jc w:val="both"/>
      </w:pPr>
      <w:r>
        <w:rPr>
          <w:rFonts w:hint="eastAsia" w:ascii="SimSun" w:hAnsi="SimSun" w:eastAsia="SimSun" w:cs="SimSun"/>
          <w:sz w:val="20"/>
        </w:rPr>
        <w:t>家庭健康档：其内容包括</w:t>
      </w:r>
      <w:r>
        <w:rPr>
          <w:rFonts w:hint="eastAsia" w:ascii="SimSun" w:hAnsi="SimSun" w:eastAsia="SimSun" w:cs="SimSun"/>
          <w:color w:val="0000ff"/>
          <w:sz w:val="20"/>
        </w:rPr>
        <w:t>家庭的基本资料、家系图、家庭评估资料、家庭主要问题目录、问题描述、家庭各成员的个人健康记录和家庭生活周期健康维护记录</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、家庭基本资料</w:t>
      </w:r>
    </w:p>
    <w:p>
      <w:pPr>
        <w:autoSpaceDE w:val="false"/>
        <w:autoSpaceDN w:val="false"/>
        <w:spacing w:line="360" w:lineRule="exact"/>
        <w:ind w:left="60" w:right="0" w:firstLine="420"/>
        <w:jc w:val="both"/>
      </w:pPr>
      <w:r>
        <w:rPr>
          <w:rFonts w:hint="eastAsia" w:ascii="SimSun" w:hAnsi="SimSun" w:eastAsia="SimSun" w:cs="SimSun"/>
          <w:sz w:val="20"/>
        </w:rPr>
        <w:t>包括家庭各成员的基本资料，如姓名、性别、年龄、职业、教育程度、宗教信仰、健康资料等，以及家庭类型、内在结构、居住环境等。</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、家系图</w:t>
      </w:r>
    </w:p>
    <w:p>
      <w:pPr>
        <w:autoSpaceDE w:val="false"/>
        <w:autoSpaceDN w:val="false"/>
        <w:spacing w:line="380" w:lineRule="exact"/>
        <w:ind w:left="480"/>
        <w:jc w:val="both"/>
      </w:pPr>
      <w:r>
        <w:rPr>
          <w:rFonts w:hint="eastAsia" w:ascii="SimSun" w:hAnsi="SimSun" w:eastAsia="SimSun" w:cs="SimSun"/>
          <w:sz w:val="20"/>
        </w:rPr>
        <w:t>是以绘图的方式来描述家庭结构、医疗史、家庭成员疾病间的遗传联系、家庭关系及家庭重要事件等。</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、家庭主要问题目录及描述</w:t>
      </w:r>
    </w:p>
    <w:p>
      <w:pPr>
        <w:autoSpaceDE w:val="false"/>
        <w:autoSpaceDN w:val="false"/>
        <w:spacing w:line="380" w:lineRule="exact"/>
        <w:ind w:left="60" w:right="0" w:firstLine="420"/>
        <w:jc w:val="both"/>
      </w:pPr>
      <w:r>
        <w:rPr>
          <w:rFonts w:hint="eastAsia" w:ascii="SimSun" w:hAnsi="SimSun" w:eastAsia="SimSun" w:cs="SimSun"/>
          <w:sz w:val="20"/>
        </w:rPr>
        <w:t>主要记录家庭和家庭生活周期各阶段存在或发生的较为重大的生理、心理和社会问题，家庭功能评价结果等。</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、家庭成员的健康记录</w:t>
      </w:r>
    </w:p>
    <w:p>
      <w:pPr>
        <w:autoSpaceDE w:val="false"/>
        <w:autoSpaceDN w:val="false"/>
        <w:spacing w:line="380" w:lineRule="exact"/>
        <w:ind w:left="480"/>
        <w:jc w:val="both"/>
      </w:pPr>
      <w:r>
        <w:rPr>
          <w:rFonts w:hint="eastAsia" w:ascii="SimSun" w:hAnsi="SimSun" w:eastAsia="SimSun" w:cs="SimSun"/>
          <w:sz w:val="20"/>
        </w:rPr>
        <w:t>每个成员有单独的资料记录，内容以个人资料方式记录。</w:t>
      </w:r>
    </w:p>
    <w:p>
      <w:pPr>
        <w:autoSpaceDE w:val="false"/>
        <w:autoSpaceDN w:val="false"/>
        <w:spacing w:line="380" w:lineRule="exact"/>
        <w:ind w:left="60"/>
        <w:jc w:val="both"/>
      </w:pPr>
      <w:r>
        <w:rPr>
          <w:rFonts w:hint="eastAsia" w:ascii="SimSun" w:hAnsi="SimSun" w:eastAsia="SimSun" w:cs="SimSun"/>
          <w:b/>
          <w:sz w:val="20"/>
        </w:rPr>
        <w:t>（三）社区健康档案</w:t>
      </w:r>
    </w:p>
    <w:p>
      <w:pPr>
        <w:autoSpaceDE w:val="false"/>
        <w:autoSpaceDN w:val="false"/>
        <w:spacing w:line="380" w:lineRule="exact"/>
        <w:ind w:left="480"/>
        <w:jc w:val="both"/>
      </w:pPr>
      <w:r>
        <w:rPr>
          <w:rFonts w:hint="eastAsia" w:ascii="SimSun" w:hAnsi="SimSun" w:eastAsia="SimSun" w:cs="SimSun"/>
          <w:sz w:val="20"/>
        </w:rPr>
        <w:t>社区健康档案：是记录社区自身特征和居民健康状况的资料库。健康管理者可根据社区健康档案中所收集</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722" name="shape722"/>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722" o:spid="1583715810085"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723" name="shape723"/>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723" o:spid="1583715810085"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724" name="shape724"/>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724" o:spid="1583715810086"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725" name="shape725"/>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725" o:spid="1583715810087"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0" locked="0" layoutInCell="1" allowOverlap="1">
                <wp:simplePos x="0" y="0"/>
                <wp:positionH relativeFrom="page">
                  <wp:posOffset>838200</wp:posOffset>
                </wp:positionH>
                <wp:positionV relativeFrom="page">
                  <wp:posOffset>1117600</wp:posOffset>
                </wp:positionV>
                <wp:extent cx="673100" cy="12700"/>
                <wp:effectExtent l="0" t="0" r="22225" b="31115"/>
                <wp:wrapNone/>
                <wp:docPr id="727" name="shape727"/>
                <wp:cNvGraphicFramePr/>
                <a:graphic>
                  <a:graphicData uri="http://schemas.microsoft.com/office/word/2010/wordprocessingShape">
                    <wps:wsp>
                      <wps:cNvSpPr/>
                      <wps:spPr>
                        <a:xfrm>
                          <a:off x="0" y="0"/>
                          <a:ext cx="673100" cy="12700"/>
                        </a:xfrm>
                        <a:custGeom>
                          <a:avLst/>
                          <a:rect l="l" t="t" r="r" b="b"/>
                          <a:pathLst>
                            <a:path w="673100" h="12700">
                              <a:moveTo>
                                <a:pt x="4444" y="8889"/>
                              </a:moveTo>
                              <a:lnTo>
                                <a:pt x="67056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66pt;margin-top:88pt;mso-wrap-style:square;z-index:10253072;mso-wrap-distance-left:9pt;mso-wrap-distance-top:0pt;mso-wrap-distance-right:9pt;mso-wrap-distance-bottom:0pt" id="shape727" o:spid="1583715810087" path="m4444,8889l670560,8889" stroked="t" strokecolor="#0000ff" strokeweight="1pt"/>
            </w:pict>
          </mc:Fallback>
        </mc:AlternateContent>
      </w:r>
      <w:r>
        <mc:AlternateContent>
          <mc:Choice Requires="wps">
            <w:drawing>
              <wp:anchor distT="0" distB="0" distL="114300" distR="114300" simplePos="0" relativeHeight="10254096" behindDoc="0" locked="0" layoutInCell="1" allowOverlap="1">
                <wp:simplePos x="0" y="0"/>
                <wp:positionH relativeFrom="page">
                  <wp:posOffset>838200</wp:posOffset>
                </wp:positionH>
                <wp:positionV relativeFrom="page">
                  <wp:posOffset>1358900</wp:posOffset>
                </wp:positionV>
                <wp:extent cx="4876800" cy="12700"/>
                <wp:effectExtent l="0" t="0" r="22225" b="31115"/>
                <wp:wrapNone/>
                <wp:docPr id="728" name="shape728"/>
                <wp:cNvGraphicFramePr/>
                <a:graphic>
                  <a:graphicData uri="http://schemas.microsoft.com/office/word/2010/wordprocessingShape">
                    <wps:wsp>
                      <wps:cNvSpPr/>
                      <wps:spPr>
                        <a:xfrm>
                          <a:off x="0" y="0"/>
                          <a:ext cx="4876800" cy="12700"/>
                        </a:xfrm>
                        <a:custGeom>
                          <a:avLst/>
                          <a:rect l="l" t="t" r="r" b="b"/>
                          <a:pathLst>
                            <a:path w="4876800" h="12700">
                              <a:moveTo>
                                <a:pt x="4444" y="6984"/>
                              </a:moveTo>
                              <a:lnTo>
                                <a:pt x="487172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876800,12700" style="position:absolute;left:0;top:0;visibility:visible;mso-position-horizontal:absolute;mso-position-horizontal-relative:page;mso-position-vertical:absolute;mso-position-vertical-relative:page;width:384pt;height:1pt;margin-left:66pt;margin-top:107pt;mso-wrap-style:square;z-index:10254096;mso-wrap-distance-left:9pt;mso-wrap-distance-top:0pt;mso-wrap-distance-right:9pt;mso-wrap-distance-bottom:0pt" id="shape728" o:spid="1583715810087" path="m4444,6984l4871720,6984"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4927600</wp:posOffset>
                </wp:positionV>
                <wp:extent cx="2540000" cy="12700"/>
                <wp:effectExtent l="0" t="0" r="22225" b="31115"/>
                <wp:wrapNone/>
                <wp:docPr id="736" name="shape736"/>
                <wp:cNvGraphicFramePr/>
                <a:graphic>
                  <a:graphicData uri="http://schemas.microsoft.com/office/word/2010/wordprocessingShape">
                    <wps:wsp>
                      <wps:cNvSpPr/>
                      <wps:spPr>
                        <a:xfrm>
                          <a:off x="0" y="0"/>
                          <a:ext cx="2540000" cy="12700"/>
                        </a:xfrm>
                        <a:custGeom>
                          <a:avLst/>
                          <a:rect l="l" t="t" r="r" b="b"/>
                          <a:pathLst>
                            <a:path w="2540000" h="12700">
                              <a:moveTo>
                                <a:pt x="4444" y="3174"/>
                              </a:moveTo>
                              <a:lnTo>
                                <a:pt x="2537459" y="317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540000,12700" style="position:absolute;left:0;top:0;visibility:visible;mso-position-horizontal:absolute;mso-position-horizontal-relative:page;mso-position-vertical:absolute;mso-position-vertical-relative:page;width:200pt;height:1pt;margin-left:66pt;margin-top:388pt;mso-wrap-style:square;z-index:10262288;mso-wrap-distance-left:9pt;mso-wrap-distance-top:0pt;mso-wrap-distance-right:9pt;mso-wrap-distance-bottom:0pt" id="shape736" o:spid="1583715810088" path="m4444,3174l2537459,3174"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8255000</wp:posOffset>
                </wp:positionV>
                <wp:extent cx="1409700" cy="12700"/>
                <wp:effectExtent l="0" t="0" r="22225" b="31115"/>
                <wp:wrapNone/>
                <wp:docPr id="737" name="shape737"/>
                <wp:cNvGraphicFramePr/>
                <a:graphic>
                  <a:graphicData uri="http://schemas.microsoft.com/office/word/2010/wordprocessingShape">
                    <wps:wsp>
                      <wps:cNvSpPr/>
                      <wps:spPr>
                        <a:xfrm>
                          <a:off x="0" y="0"/>
                          <a:ext cx="1409700" cy="12700"/>
                        </a:xfrm>
                        <a:custGeom>
                          <a:avLst/>
                          <a:rect l="l" t="t" r="r" b="b"/>
                          <a:pathLst>
                            <a:path w="1409700" h="12700">
                              <a:moveTo>
                                <a:pt x="4444" y="6984"/>
                              </a:moveTo>
                              <a:lnTo>
                                <a:pt x="140462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12700" style="position:absolute;left:0;top:0;visibility:visible;mso-position-horizontal:absolute;mso-position-horizontal-relative:page;mso-position-vertical:absolute;mso-position-vertical-relative:page;width:111pt;height:1pt;margin-left:66pt;margin-top:650pt;mso-wrap-style:square;z-index:10263312;mso-wrap-distance-left:9pt;mso-wrap-distance-top:0pt;mso-wrap-distance-right:9pt;mso-wrap-distance-bottom:0pt" id="shape737" o:spid="1583715810088" path="m4444,6984l1404620,6984"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1600200</wp:posOffset>
                </wp:positionV>
                <wp:extent cx="1282700" cy="12700"/>
                <wp:effectExtent l="0" t="0" r="22225" b="31115"/>
                <wp:wrapNone/>
                <wp:docPr id="729" name="shape729"/>
                <wp:cNvGraphicFramePr/>
                <a:graphic>
                  <a:graphicData uri="http://schemas.microsoft.com/office/word/2010/wordprocessingShape">
                    <wps:wsp>
                      <wps:cNvSpPr/>
                      <wps:spPr>
                        <a:xfrm>
                          <a:off x="0" y="0"/>
                          <a:ext cx="1282700" cy="12700"/>
                        </a:xfrm>
                        <a:custGeom>
                          <a:avLst/>
                          <a:rect l="l" t="t" r="r" b="b"/>
                          <a:pathLst>
                            <a:path w="1282700" h="12700">
                              <a:moveTo>
                                <a:pt x="4444" y="5079"/>
                              </a:moveTo>
                              <a:lnTo>
                                <a:pt x="127063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126pt;mso-wrap-style:square;z-index:10268432;mso-wrap-distance-left:9pt;mso-wrap-distance-top:0pt;mso-wrap-distance-right:9pt;mso-wrap-distance-bottom:0pt" id="shape729" o:spid="1583715810088" path="m4444,5079l1270635,5079"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1841500</wp:posOffset>
                </wp:positionV>
                <wp:extent cx="1282700" cy="12700"/>
                <wp:effectExtent l="0" t="0" r="22225" b="31115"/>
                <wp:wrapNone/>
                <wp:docPr id="730" name="shape730"/>
                <wp:cNvGraphicFramePr/>
                <a:graphic>
                  <a:graphicData uri="http://schemas.microsoft.com/office/word/2010/wordprocessingShape">
                    <wps:wsp>
                      <wps:cNvSpPr/>
                      <wps:spPr>
                        <a:xfrm>
                          <a:off x="0" y="0"/>
                          <a:ext cx="1282700" cy="12700"/>
                        </a:xfrm>
                        <a:custGeom>
                          <a:avLst/>
                          <a:rect l="l" t="t" r="r" b="b"/>
                          <a:pathLst>
                            <a:path w="1282700" h="12700">
                              <a:moveTo>
                                <a:pt x="4444" y="1269"/>
                              </a:moveTo>
                              <a:lnTo>
                                <a:pt x="127063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145pt;mso-wrap-style:square;z-index:10269456;mso-wrap-distance-left:9pt;mso-wrap-distance-top:0pt;mso-wrap-distance-right:9pt;mso-wrap-distance-bottom:0pt" id="shape730" o:spid="1583715810088" path="m4444,1269l1270635,1269"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2311400</wp:posOffset>
                </wp:positionV>
                <wp:extent cx="1397000" cy="12700"/>
                <wp:effectExtent l="0" t="0" r="22225" b="31115"/>
                <wp:wrapNone/>
                <wp:docPr id="731" name="shape731"/>
                <wp:cNvGraphicFramePr/>
                <a:graphic>
                  <a:graphicData uri="http://schemas.microsoft.com/office/word/2010/wordprocessingShape">
                    <wps:wsp>
                      <wps:cNvSpPr/>
                      <wps:spPr>
                        <a:xfrm>
                          <a:off x="0" y="0"/>
                          <a:ext cx="1397000" cy="12700"/>
                        </a:xfrm>
                        <a:custGeom>
                          <a:avLst/>
                          <a:rect l="l" t="t" r="r" b="b"/>
                          <a:pathLst>
                            <a:path w="1397000" h="12700">
                              <a:moveTo>
                                <a:pt x="4444" y="6984"/>
                              </a:moveTo>
                              <a:lnTo>
                                <a:pt x="1389379"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0,12700" style="position:absolute;left:0;top:0;visibility:visible;mso-position-horizontal:absolute;mso-position-horizontal-relative:page;mso-position-vertical:absolute;mso-position-vertical-relative:page;width:110pt;height:1pt;margin-left:66pt;margin-top:182pt;mso-wrap-style:square;z-index:10270480;mso-wrap-distance-left:9pt;mso-wrap-distance-top:0pt;mso-wrap-distance-right:9pt;mso-wrap-distance-bottom:0pt" id="shape731" o:spid="1583715810089" path="m4444,6984l1389379,6984"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3022600</wp:posOffset>
                </wp:positionV>
                <wp:extent cx="1206500" cy="12700"/>
                <wp:effectExtent l="0" t="0" r="22225" b="31115"/>
                <wp:wrapNone/>
                <wp:docPr id="732" name="shape732"/>
                <wp:cNvGraphicFramePr/>
                <a:graphic>
                  <a:graphicData uri="http://schemas.microsoft.com/office/word/2010/wordprocessingShape">
                    <wps:wsp>
                      <wps:cNvSpPr/>
                      <wps:spPr>
                        <a:xfrm>
                          <a:off x="0" y="0"/>
                          <a:ext cx="1206500" cy="12700"/>
                        </a:xfrm>
                        <a:custGeom>
                          <a:avLst/>
                          <a:rect l="l" t="t" r="r" b="b"/>
                          <a:pathLst>
                            <a:path w="1206500" h="12700">
                              <a:moveTo>
                                <a:pt x="4444" y="6350"/>
                              </a:moveTo>
                              <a:lnTo>
                                <a:pt x="120396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66pt;margin-top:238pt;mso-wrap-style:square;z-index:10271504;mso-wrap-distance-left:9pt;mso-wrap-distance-top:0pt;mso-wrap-distance-right:9pt;mso-wrap-distance-bottom:0pt" id="shape732" o:spid="1583715810089" path="m4444,6350l1203960,6350"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3263900</wp:posOffset>
                </wp:positionV>
                <wp:extent cx="939800" cy="12700"/>
                <wp:effectExtent l="0" t="0" r="22225" b="31115"/>
                <wp:wrapNone/>
                <wp:docPr id="733" name="shape733"/>
                <wp:cNvGraphicFramePr/>
                <a:graphic>
                  <a:graphicData uri="http://schemas.microsoft.com/office/word/2010/wordprocessingShape">
                    <wps:wsp>
                      <wps:cNvSpPr/>
                      <wps:spPr>
                        <a:xfrm>
                          <a:off x="0" y="0"/>
                          <a:ext cx="939800" cy="12700"/>
                        </a:xfrm>
                        <a:custGeom>
                          <a:avLst/>
                          <a:rect l="l" t="t" r="r" b="b"/>
                          <a:pathLst>
                            <a:path w="939800" h="12700">
                              <a:moveTo>
                                <a:pt x="4444" y="2539"/>
                              </a:moveTo>
                              <a:lnTo>
                                <a:pt x="937260"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66pt;margin-top:257pt;mso-wrap-style:square;z-index:10272528;mso-wrap-distance-left:9pt;mso-wrap-distance-top:0pt;mso-wrap-distance-right:9pt;mso-wrap-distance-bottom:0pt" id="shape733" o:spid="1583715810089" path="m4444,2539l937260,253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3492500</wp:posOffset>
                </wp:positionV>
                <wp:extent cx="939800" cy="12700"/>
                <wp:effectExtent l="0" t="0" r="22225" b="31115"/>
                <wp:wrapNone/>
                <wp:docPr id="734" name="shape734"/>
                <wp:cNvGraphicFramePr/>
                <a:graphic>
                  <a:graphicData uri="http://schemas.microsoft.com/office/word/2010/wordprocessingShape">
                    <wps:wsp>
                      <wps:cNvSpPr/>
                      <wps:spPr>
                        <a:xfrm>
                          <a:off x="0" y="0"/>
                          <a:ext cx="939800" cy="12700"/>
                        </a:xfrm>
                        <a:custGeom>
                          <a:avLst/>
                          <a:rect l="l" t="t" r="r" b="b"/>
                          <a:pathLst>
                            <a:path w="939800" h="12700">
                              <a:moveTo>
                                <a:pt x="4444" y="11429"/>
                              </a:moveTo>
                              <a:lnTo>
                                <a:pt x="93726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66pt;margin-top:275pt;mso-wrap-style:square;z-index:10273552;mso-wrap-distance-left:9pt;mso-wrap-distance-top:0pt;mso-wrap-distance-right:9pt;mso-wrap-distance-bottom:0pt" id="shape734" o:spid="1583715810090" path="m4444,11429l937260,11429"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838200</wp:posOffset>
                </wp:positionH>
                <wp:positionV relativeFrom="page">
                  <wp:posOffset>3733800</wp:posOffset>
                </wp:positionV>
                <wp:extent cx="1739900" cy="12700"/>
                <wp:effectExtent l="0" t="0" r="22225" b="31115"/>
                <wp:wrapNone/>
                <wp:docPr id="735" name="shape735"/>
                <wp:cNvGraphicFramePr/>
                <a:graphic>
                  <a:graphicData uri="http://schemas.microsoft.com/office/word/2010/wordprocessingShape">
                    <wps:wsp>
                      <wps:cNvSpPr/>
                      <wps:spPr>
                        <a:xfrm>
                          <a:off x="0" y="0"/>
                          <a:ext cx="1739900" cy="12700"/>
                        </a:xfrm>
                        <a:custGeom>
                          <a:avLst/>
                          <a:rect l="l" t="t" r="r" b="b"/>
                          <a:pathLst>
                            <a:path w="1739900" h="12700">
                              <a:moveTo>
                                <a:pt x="4444" y="8254"/>
                              </a:moveTo>
                              <a:lnTo>
                                <a:pt x="1739900"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66pt;margin-top:294pt;mso-wrap-style:square;z-index:10274576;mso-wrap-distance-left:9pt;mso-wrap-distance-top:0pt;mso-wrap-distance-right:9pt;mso-wrap-distance-bottom:0pt" id="shape735" o:spid="1583715810090" path="m4444,8254l1739900,825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2438400</wp:posOffset>
                </wp:positionH>
                <wp:positionV relativeFrom="page">
                  <wp:posOffset>8496300</wp:posOffset>
                </wp:positionV>
                <wp:extent cx="876300" cy="12700"/>
                <wp:effectExtent l="0" t="0" r="22225" b="31115"/>
                <wp:wrapNone/>
                <wp:docPr id="738" name="shape738"/>
                <wp:cNvGraphicFramePr/>
                <a:graphic>
                  <a:graphicData uri="http://schemas.microsoft.com/office/word/2010/wordprocessingShape">
                    <wps:wsp>
                      <wps:cNvSpPr/>
                      <wps:spPr>
                        <a:xfrm>
                          <a:off x="0" y="0"/>
                          <a:ext cx="876300" cy="12700"/>
                        </a:xfrm>
                        <a:custGeom>
                          <a:avLst/>
                          <a:rect l="l" t="t" r="r" b="b"/>
                          <a:pathLst>
                            <a:path w="876300" h="12700">
                              <a:moveTo>
                                <a:pt x="4445" y="1904"/>
                              </a:moveTo>
                              <a:lnTo>
                                <a:pt x="8712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192pt;margin-top:669pt;mso-wrap-style:square;z-index:10275600;mso-wrap-distance-left:9pt;mso-wrap-distance-top:0pt;mso-wrap-distance-right:9pt;mso-wrap-distance-bottom:0pt" id="shape738" o:spid="1583715810090" path="m4445,1904l871220,190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2705100</wp:posOffset>
                </wp:positionH>
                <wp:positionV relativeFrom="page">
                  <wp:posOffset>8724900</wp:posOffset>
                </wp:positionV>
                <wp:extent cx="1117600" cy="12700"/>
                <wp:effectExtent l="0" t="0" r="22225" b="31115"/>
                <wp:wrapNone/>
                <wp:docPr id="739" name="shape739"/>
                <wp:cNvGraphicFramePr/>
                <a:graphic>
                  <a:graphicData uri="http://schemas.microsoft.com/office/word/2010/wordprocessingShape">
                    <wps:wsp>
                      <wps:cNvSpPr/>
                      <wps:spPr>
                        <a:xfrm>
                          <a:off x="0" y="0"/>
                          <a:ext cx="1117600" cy="12700"/>
                        </a:xfrm>
                        <a:custGeom>
                          <a:avLst/>
                          <a:rect l="l" t="t" r="r" b="b"/>
                          <a:pathLst>
                            <a:path w="1117600" h="12700">
                              <a:moveTo>
                                <a:pt x="4445" y="12700"/>
                              </a:moveTo>
                              <a:lnTo>
                                <a:pt x="1115059"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17600,12700" style="position:absolute;left:0;top:0;visibility:visible;mso-position-horizontal:absolute;mso-position-horizontal-relative:page;mso-position-vertical:absolute;mso-position-vertical-relative:page;width:88pt;height:1pt;margin-left:213pt;margin-top:687pt;mso-wrap-style:square;z-index:10276624;mso-wrap-distance-left:9pt;mso-wrap-distance-top:0pt;mso-wrap-distance-right:9pt;mso-wrap-distance-bottom:0pt" id="shape739" o:spid="1583715810091" path="m4445,12700l1115059,12700"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2438400</wp:posOffset>
                </wp:positionH>
                <wp:positionV relativeFrom="page">
                  <wp:posOffset>8966200</wp:posOffset>
                </wp:positionV>
                <wp:extent cx="266700" cy="12700"/>
                <wp:effectExtent l="0" t="0" r="22225" b="31115"/>
                <wp:wrapNone/>
                <wp:docPr id="740" name="shape740"/>
                <wp:cNvGraphicFramePr/>
                <a:graphic>
                  <a:graphicData uri="http://schemas.microsoft.com/office/word/2010/wordprocessingShape">
                    <wps:wsp>
                      <wps:cNvSpPr/>
                      <wps:spPr>
                        <a:xfrm>
                          <a:off x="0" y="0"/>
                          <a:ext cx="266700" cy="12700"/>
                        </a:xfrm>
                        <a:custGeom>
                          <a:avLst/>
                          <a:rect l="l" t="t" r="r" b="b"/>
                          <a:pathLst>
                            <a:path w="266700" h="12700">
                              <a:moveTo>
                                <a:pt x="4445" y="8889"/>
                              </a:moveTo>
                              <a:lnTo>
                                <a:pt x="26352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6700,12700" style="position:absolute;left:0;top:0;visibility:visible;mso-position-horizontal:absolute;mso-position-horizontal-relative:page;mso-position-vertical:absolute;mso-position-vertical-relative:page;width:21pt;height:1pt;margin-left:192pt;margin-top:706pt;mso-wrap-style:square;z-index:10277648;mso-wrap-distance-left:9pt;mso-wrap-distance-top:0pt;mso-wrap-distance-right:9pt;mso-wrap-distance-bottom:0pt" id="shape740" o:spid="1583715810091" path="m4445,8889l263525,8889"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3365500</wp:posOffset>
                </wp:positionH>
                <wp:positionV relativeFrom="page">
                  <wp:posOffset>9207500</wp:posOffset>
                </wp:positionV>
                <wp:extent cx="1079500" cy="12700"/>
                <wp:effectExtent l="0" t="0" r="22225" b="31115"/>
                <wp:wrapNone/>
                <wp:docPr id="741" name="shape741"/>
                <wp:cNvGraphicFramePr/>
                <a:graphic>
                  <a:graphicData uri="http://schemas.microsoft.com/office/word/2010/wordprocessingShape">
                    <wps:wsp>
                      <wps:cNvSpPr/>
                      <wps:spPr>
                        <a:xfrm>
                          <a:off x="0" y="0"/>
                          <a:ext cx="1079500" cy="12700"/>
                        </a:xfrm>
                        <a:custGeom>
                          <a:avLst/>
                          <a:rect l="l" t="t" r="r" b="b"/>
                          <a:pathLst>
                            <a:path w="1079500" h="12700">
                              <a:moveTo>
                                <a:pt x="10159" y="5714"/>
                              </a:moveTo>
                              <a:lnTo>
                                <a:pt x="106934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265pt;margin-top:725pt;mso-wrap-style:square;z-index:10278672;mso-wrap-distance-left:9pt;mso-wrap-distance-top:0pt;mso-wrap-distance-right:9pt;mso-wrap-distance-bottom:0pt" id="shape741" o:spid="1583715810091" path="m10159,5714l1069340,571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742" name="image742" descr=""/>
            <wp:cNvGraphicFramePr>
              <a:graphicFrameLocks noChangeAspect="true"/>
            </wp:cNvGraphicFramePr>
            <a:graphic>
              <a:graphicData uri="http://schemas.openxmlformats.org/drawingml/2006/picture">
                <pic:pic>
                  <pic:nvPicPr>
                    <pic:cNvPr id="742" name="image742"/>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的资料进行社会居民健康需求评价，最终达到以社区为导向进行整体性、协调性医疗保健服务的目的。</w:t>
      </w:r>
    </w:p>
    <w:p>
      <w:pPr>
        <w:autoSpaceDE w:val="false"/>
        <w:autoSpaceDN w:val="false"/>
        <w:spacing w:line="380" w:lineRule="exact"/>
        <w:ind w:left="480"/>
        <w:jc w:val="both"/>
      </w:pPr>
      <w:r>
        <w:rPr>
          <w:rFonts w:hint="eastAsia" w:ascii="SimSun" w:hAnsi="SimSun" w:eastAsia="SimSun" w:cs="SimSun"/>
          <w:color w:val="0000ff"/>
          <w:sz w:val="20"/>
        </w:rPr>
        <w:t>内容包括：</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、社区基本资料：社区的自然环境状况、社区的经济和组织状况、社区动员潜力。</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、社区卫生服务资源</w:t>
      </w:r>
      <w:r>
        <w:rPr>
          <w:rFonts w:hint="eastAsia" w:ascii="SimSun" w:hAnsi="SimSun" w:eastAsia="SimSun" w:cs="SimSun"/>
          <w:sz w:val="20"/>
        </w:rPr>
        <w:t>：包括社区的卫生服务机构和卫生人力资源状况两部分。</w:t>
      </w:r>
    </w:p>
    <w:p>
      <w:pPr>
        <w:autoSpaceDE w:val="false"/>
        <w:autoSpaceDN w:val="false"/>
        <w:spacing w:line="380" w:lineRule="exact"/>
        <w:ind w:left="60" w:right="4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、社区卫生服务状况</w:t>
      </w:r>
      <w:r>
        <w:rPr>
          <w:rFonts w:hint="eastAsia" w:ascii="SimSun" w:hAnsi="SimSun" w:eastAsia="SimSun" w:cs="SimSun"/>
          <w:sz w:val="20"/>
        </w:rPr>
        <w:t>：一定时期内的患者就诊原因分类、常见健康问题的种类、门诊量、门诊疾病种类；家庭病床数、家庭访视人次、家访原因、家庭问题；住院情况统计等。</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、社区居民的健康状况</w:t>
      </w:r>
      <w:r>
        <w:rPr>
          <w:rFonts w:hint="eastAsia" w:ascii="SimSun" w:hAnsi="SimSun" w:eastAsia="SimSun" w:cs="SimSun"/>
          <w:sz w:val="20"/>
        </w:rPr>
        <w:t>：包括社区的人口学资料；社区居民健康问题的分布及严重程度；社区居民健康危险因素评估，如饮食习惯、生活压力事件、就医行为、获得卫生服务的障碍等；社区人群的发病率、患病率及疾病构成、病死率及残疾率；社区疾病谱及死因谱等。</w:t>
      </w:r>
    </w:p>
    <w:p>
      <w:pPr>
        <w:autoSpaceDE w:val="false"/>
        <w:autoSpaceDN w:val="false"/>
        <w:spacing w:line="380" w:lineRule="exact"/>
        <w:ind w:left="480"/>
        <w:jc w:val="both"/>
      </w:pPr>
      <w:r>
        <w:rPr>
          <w:rFonts w:hint="eastAsia" w:ascii="SimSun" w:hAnsi="SimSun" w:eastAsia="SimSun" w:cs="SimSun"/>
          <w:color w:val="0000ff"/>
          <w:sz w:val="20"/>
        </w:rPr>
        <w:t>①社区的人口学资料</w:t>
      </w:r>
      <w:r>
        <w:rPr>
          <w:rFonts w:hint="eastAsia" w:ascii="SimSun" w:hAnsi="SimSun" w:eastAsia="SimSun" w:cs="SimSun"/>
          <w:sz w:val="20"/>
        </w:rPr>
        <w:t>：人口数量（实际制、法定制）、人口构成。</w:t>
      </w:r>
    </w:p>
    <w:p>
      <w:pPr>
        <w:autoSpaceDE w:val="false"/>
        <w:autoSpaceDN w:val="false"/>
        <w:spacing w:line="360" w:lineRule="exact"/>
        <w:ind w:left="480"/>
        <w:jc w:val="both"/>
      </w:pPr>
      <w:r>
        <w:rPr>
          <w:rFonts w:hint="eastAsia" w:ascii="SimSun" w:hAnsi="SimSun" w:eastAsia="SimSun" w:cs="SimSun"/>
          <w:color w:val="0000ff"/>
          <w:sz w:val="20"/>
        </w:rPr>
        <w:t>②社区患病资料</w:t>
      </w:r>
      <w:r>
        <w:rPr>
          <w:rFonts w:hint="eastAsia" w:ascii="SimSun" w:hAnsi="SimSun" w:eastAsia="SimSun" w:cs="SimSun"/>
          <w:sz w:val="20"/>
        </w:rPr>
        <w:t>：发病率、患病率、社区疾病谱。</w:t>
      </w:r>
    </w:p>
    <w:p>
      <w:pPr>
        <w:autoSpaceDE w:val="false"/>
        <w:autoSpaceDN w:val="false"/>
        <w:spacing w:line="380" w:lineRule="exact"/>
        <w:ind w:left="480"/>
        <w:jc w:val="both"/>
      </w:pPr>
      <w:r>
        <w:rPr>
          <w:rFonts w:hint="eastAsia" w:ascii="SimSun" w:hAnsi="SimSun" w:eastAsia="SimSun" w:cs="SimSun"/>
          <w:color w:val="0000ff"/>
          <w:sz w:val="20"/>
        </w:rPr>
        <w:t>③社区死亡资料</w:t>
      </w:r>
      <w:r>
        <w:rPr>
          <w:rFonts w:hint="eastAsia" w:ascii="SimSun" w:hAnsi="SimSun" w:eastAsia="SimSun" w:cs="SimSun"/>
          <w:sz w:val="20"/>
        </w:rPr>
        <w:t>：死亡率、社区死因谱、婴儿死亡率、特殊人群死亡率、社区死亡顺位。</w:t>
      </w:r>
    </w:p>
    <w:p>
      <w:pPr>
        <w:autoSpaceDE w:val="false"/>
        <w:autoSpaceDN w:val="false"/>
        <w:spacing w:line="380" w:lineRule="exact"/>
        <w:ind w:left="60" w:right="0" w:firstLine="420"/>
        <w:jc w:val="both"/>
      </w:pPr>
      <w:r>
        <w:rPr>
          <w:rFonts w:hint="eastAsia" w:ascii="SimSun" w:hAnsi="SimSun" w:eastAsia="SimSun" w:cs="SimSun"/>
          <w:color w:val="0000ff"/>
          <w:sz w:val="20"/>
        </w:rPr>
        <w:t>④危险因素调查、评估与干预</w:t>
      </w:r>
      <w:r>
        <w:rPr>
          <w:rFonts w:hint="eastAsia" w:ascii="SimSun" w:hAnsi="SimSun" w:eastAsia="SimSun" w:cs="SimSun"/>
          <w:sz w:val="20"/>
        </w:rPr>
        <w:t>：主要目的是用客观数据来提示患者，激励其改变不健康的生活方式和行为习惯，提高社区居民的健康水平。</w:t>
      </w:r>
    </w:p>
    <w:p>
      <w:pPr>
        <w:autoSpaceDE w:val="false"/>
        <w:autoSpaceDN w:val="false"/>
        <w:spacing w:line="360" w:lineRule="exact"/>
        <w:ind w:left="60"/>
        <w:jc w:val="both"/>
      </w:pPr>
      <w:r>
        <w:rPr>
          <w:rFonts w:hint="eastAsia" w:ascii="SimSun" w:hAnsi="SimSun" w:eastAsia="SimSun" w:cs="SimSun"/>
          <w:b/>
          <w:sz w:val="20"/>
        </w:rPr>
        <w:t>四、健康档案管理的基本原则</w:t>
      </w:r>
    </w:p>
    <w:p>
      <w:pPr>
        <w:autoSpaceDE w:val="false"/>
        <w:autoSpaceDN w:val="false"/>
        <w:spacing w:line="380" w:lineRule="exact"/>
        <w:ind w:left="60" w:right="0" w:firstLine="420"/>
        <w:jc w:val="both"/>
      </w:pPr>
      <w:r>
        <w:rPr>
          <w:rFonts w:hint="eastAsia" w:ascii="SimSun" w:hAnsi="SimSun" w:eastAsia="SimSun" w:cs="SimSun"/>
          <w:sz w:val="20"/>
        </w:rPr>
        <w:t>建立健康档案的主体为乡镇卫生院（社区卫生服务中心）或村卫生室（社区卫生服务站）的门诊部、住院部、预防保健等科室的医务人员。</w:t>
      </w:r>
    </w:p>
    <w:p>
      <w:pPr>
        <w:autoSpaceDE w:val="false"/>
        <w:autoSpaceDN w:val="false"/>
        <w:spacing w:line="380" w:lineRule="exact"/>
        <w:ind w:left="480"/>
        <w:jc w:val="both"/>
      </w:pPr>
      <w:r>
        <w:rPr>
          <w:rFonts w:hint="eastAsia" w:ascii="SimSun" w:hAnsi="SimSun" w:eastAsia="SimSun" w:cs="SimSun"/>
          <w:color w:val="0000ff"/>
          <w:sz w:val="20"/>
        </w:rPr>
        <w:t>建立健康档案的基本原则应体现以下几点：</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、自愿为主，多种方式相结合；</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、体现健康管理和连续性服务的特点；</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、科学性与灵活性相结合。</w:t>
      </w:r>
    </w:p>
    <w:p>
      <w:pPr>
        <w:autoSpaceDE w:val="false"/>
        <w:autoSpaceDN w:val="false"/>
        <w:spacing w:line="360" w:lineRule="exact"/>
        <w:ind w:left="480"/>
        <w:jc w:val="both"/>
      </w:pPr>
      <w:r>
        <w:rPr>
          <w:rFonts w:hint="eastAsia" w:ascii="SimSun" w:hAnsi="SimSun" w:eastAsia="SimSun" w:cs="SimSun"/>
          <w:b/>
          <w:sz w:val="20"/>
        </w:rPr>
        <w:t>第十二章 健康信息学</w:t>
      </w:r>
    </w:p>
    <w:p>
      <w:pPr>
        <w:autoSpaceDE w:val="false"/>
        <w:autoSpaceDN w:val="false"/>
        <w:spacing w:line="380" w:lineRule="exact"/>
        <w:ind w:left="480"/>
        <w:jc w:val="both"/>
      </w:pPr>
      <w:r>
        <w:rPr>
          <w:rFonts w:hint="eastAsia" w:ascii="SimSun" w:hAnsi="SimSun" w:eastAsia="SimSun" w:cs="SimSun"/>
          <w:b/>
          <w:sz w:val="20"/>
        </w:rPr>
        <w:t>第四节 健康大数据和互联网移动医疗</w:t>
      </w:r>
    </w:p>
    <w:p>
      <w:pPr>
        <w:autoSpaceDE w:val="false"/>
        <w:autoSpaceDN w:val="false"/>
        <w:spacing w:line="380" w:lineRule="exact"/>
        <w:ind w:left="480"/>
        <w:jc w:val="both"/>
      </w:pPr>
      <w:r>
        <w:rPr>
          <w:rFonts w:hint="eastAsia" w:ascii="SimSun" w:hAnsi="SimSun" w:eastAsia="SimSun" w:cs="SimSun"/>
          <w:sz w:val="20"/>
        </w:rPr>
        <w:t>一、健康大数据</w:t>
      </w:r>
    </w:p>
    <w:p>
      <w:pPr>
        <w:autoSpaceDE w:val="false"/>
        <w:autoSpaceDN w:val="false"/>
        <w:spacing w:line="380" w:lineRule="exact"/>
        <w:ind w:left="480"/>
        <w:jc w:val="both"/>
      </w:pPr>
      <w:r>
        <w:rPr>
          <w:rFonts w:hint="eastAsia" w:ascii="SimSun" w:hAnsi="SimSun" w:eastAsia="SimSun" w:cs="SimSun"/>
          <w:sz w:val="20"/>
        </w:rPr>
        <w:t>二、互联网移动医疗</w:t>
      </w:r>
    </w:p>
    <w:p>
      <w:pPr>
        <w:autoSpaceDE w:val="false"/>
        <w:autoSpaceDN w:val="false"/>
        <w:spacing w:line="360" w:lineRule="exact"/>
        <w:ind w:left="480"/>
        <w:jc w:val="both"/>
      </w:pPr>
      <w:r>
        <w:rPr>
          <w:rFonts w:hint="eastAsia" w:ascii="SimSun" w:hAnsi="SimSun" w:eastAsia="SimSun" w:cs="SimSun"/>
          <w:sz w:val="20"/>
        </w:rPr>
        <w:t>三、健康云与物联网技术</w:t>
      </w:r>
    </w:p>
    <w:p>
      <w:pPr>
        <w:autoSpaceDE w:val="false"/>
        <w:autoSpaceDN w:val="false"/>
        <w:spacing w:line="380" w:lineRule="exact"/>
        <w:ind w:left="480"/>
        <w:jc w:val="both"/>
      </w:pPr>
      <w:r>
        <w:rPr>
          <w:rFonts w:hint="eastAsia" w:ascii="SimSun" w:hAnsi="SimSun" w:eastAsia="SimSun" w:cs="SimSun"/>
          <w:sz w:val="20"/>
        </w:rPr>
        <w:t>四、健康大数据和互联网移动医疗的发展前景</w:t>
      </w:r>
    </w:p>
    <w:p>
      <w:pPr>
        <w:autoSpaceDE w:val="false"/>
        <w:autoSpaceDN w:val="false"/>
        <w:spacing w:line="380" w:lineRule="exact"/>
        <w:ind w:left="60"/>
        <w:jc w:val="both"/>
      </w:pPr>
      <w:r>
        <w:rPr>
          <w:rFonts w:hint="eastAsia" w:ascii="SimSun" w:hAnsi="SimSun" w:eastAsia="SimSun" w:cs="SimSun"/>
          <w:b/>
          <w:sz w:val="20"/>
        </w:rPr>
        <w:t>一、健康大数据</w:t>
      </w:r>
    </w:p>
    <w:p>
      <w:pPr>
        <w:autoSpaceDE w:val="false"/>
        <w:autoSpaceDN w:val="false"/>
        <w:spacing w:line="360" w:lineRule="exact"/>
        <w:ind w:left="60" w:right="0" w:firstLine="420"/>
        <w:jc w:val="both"/>
      </w:pPr>
      <w:r>
        <w:rPr>
          <w:rFonts w:hint="eastAsia" w:ascii="SimSun" w:hAnsi="SimSun" w:eastAsia="SimSun" w:cs="SimSun"/>
          <w:sz w:val="20"/>
        </w:rPr>
        <w:t>健康大数据的概念：指在健康医疗活动中产生的数据的集合，包括个人到死亡的全生命周期的过程中，因免疫、体检、治疗、运动、饮食等健康相关活动所产生的大数据，涉及医疗服务，疾病防控、健康保健、和食品安全养生保健等多方面数据的集合。</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、主要包括三个部分：</w:t>
      </w:r>
    </w:p>
    <w:p>
      <w:pPr>
        <w:autoSpaceDE w:val="false"/>
        <w:autoSpaceDN w:val="false"/>
        <w:spacing w:line="360" w:lineRule="exact"/>
        <w:ind w:left="480"/>
        <w:jc w:val="both"/>
      </w:pPr>
      <w:r>
        <w:rPr>
          <w:rFonts w:hint="eastAsia" w:ascii="SimSun" w:hAnsi="SimSun" w:eastAsia="SimSun" w:cs="SimSun"/>
          <w:sz w:val="20"/>
        </w:rPr>
        <w:t>面对医院的电子健康档案（</w:t>
      </w:r>
      <w:r>
        <w:rPr>
          <w:rFonts w:hint="eastAsia" w:ascii="Times New Roman" w:hAnsi="Times New Roman" w:eastAsia="Times New Roman" w:cs="Times New Roman"/>
          <w:color w:val="0000ff"/>
          <w:sz w:val="20"/>
        </w:rPr>
        <w:t>EMR-</w:t>
      </w:r>
      <w:r>
        <w:rPr>
          <w:rFonts w:hint="eastAsia" w:ascii="SimSun" w:hAnsi="SimSun" w:eastAsia="SimSun" w:cs="SimSun"/>
          <w:color w:val="0000ff"/>
          <w:sz w:val="20"/>
        </w:rPr>
        <w:t>电子病历</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面向区域卫生的电子健康档案（</w:t>
      </w:r>
      <w:r>
        <w:rPr>
          <w:rFonts w:hint="eastAsia" w:ascii="Times New Roman" w:hAnsi="Times New Roman" w:eastAsia="Times New Roman" w:cs="Times New Roman"/>
          <w:color w:val="0000ff"/>
          <w:sz w:val="20"/>
        </w:rPr>
        <w:t>EHR-</w:t>
      </w:r>
      <w:r>
        <w:rPr>
          <w:rFonts w:hint="eastAsia" w:ascii="SimSun" w:hAnsi="SimSun" w:eastAsia="SimSun" w:cs="SimSun"/>
          <w:color w:val="0000ff"/>
          <w:sz w:val="20"/>
        </w:rPr>
        <w:t>电子健康档案</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面向个人的个人健康档案（</w:t>
      </w:r>
      <w:r>
        <w:rPr>
          <w:rFonts w:hint="eastAsia" w:ascii="Times New Roman" w:hAnsi="Times New Roman" w:eastAsia="Times New Roman" w:cs="Times New Roman"/>
          <w:color w:val="0000ff"/>
          <w:sz w:val="20"/>
        </w:rPr>
        <w:t>PHR</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电子健康档案是区域化共享的健康信息。（</w:t>
      </w:r>
      <w:r>
        <w:rPr>
          <w:rFonts w:hint="eastAsia" w:ascii="Times New Roman" w:hAnsi="Times New Roman" w:eastAsia="Times New Roman" w:cs="Times New Roman"/>
          <w:color w:val="0000ff"/>
          <w:sz w:val="20"/>
        </w:rPr>
        <w:t>HIS-</w:t>
      </w:r>
      <w:r>
        <w:rPr>
          <w:rFonts w:hint="eastAsia" w:ascii="SimSun" w:hAnsi="SimSun" w:eastAsia="SimSun" w:cs="SimSun"/>
          <w:color w:val="0000ff"/>
          <w:sz w:val="20"/>
        </w:rPr>
        <w:t>电子病历系统</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、电子健康档案</w:t>
      </w:r>
      <w:r>
        <w:rPr>
          <w:rFonts w:hint="eastAsia" w:ascii="Times New Roman" w:hAnsi="Times New Roman" w:eastAsia="Times New Roman" w:cs="Times New Roman"/>
          <w:sz w:val="20"/>
        </w:rPr>
        <w:t>(EHR</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SimSun" w:hAnsi="SimSun" w:eastAsia="SimSun" w:cs="SimSun"/>
          <w:sz w:val="20"/>
        </w:rPr>
        <w:t>是以电子化方式管理的有关人的全程健康状态和医疗保健行为的信息档案，包括个人从生命孕育开始的健康体检结果、计划免疫记录、既往病史、健康保健措施、各种检验检查和治疗记录、药物过敏史等。</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743" name="shape743"/>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743" o:spid="1583715810159"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744" name="shape744"/>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744" o:spid="1583715810160"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745" name="shape745"/>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745" o:spid="1583715810161"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746" name="shape746"/>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746" o:spid="1583715810161"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4096" behindDoc="0" locked="0" layoutInCell="1" allowOverlap="1">
                <wp:simplePos x="0" y="0"/>
                <wp:positionH relativeFrom="page">
                  <wp:posOffset>838200</wp:posOffset>
                </wp:positionH>
                <wp:positionV relativeFrom="page">
                  <wp:posOffset>3263900</wp:posOffset>
                </wp:positionV>
                <wp:extent cx="2273300" cy="12700"/>
                <wp:effectExtent l="0" t="0" r="22225" b="31115"/>
                <wp:wrapNone/>
                <wp:docPr id="749" name="shape749"/>
                <wp:cNvGraphicFramePr/>
                <a:graphic>
                  <a:graphicData uri="http://schemas.microsoft.com/office/word/2010/wordprocessingShape">
                    <wps:wsp>
                      <wps:cNvSpPr/>
                      <wps:spPr>
                        <a:xfrm>
                          <a:off x="0" y="0"/>
                          <a:ext cx="2273300" cy="12700"/>
                        </a:xfrm>
                        <a:custGeom>
                          <a:avLst/>
                          <a:rect l="l" t="t" r="r" b="b"/>
                          <a:pathLst>
                            <a:path w="2273300" h="12700">
                              <a:moveTo>
                                <a:pt x="4444" y="2539"/>
                              </a:moveTo>
                              <a:lnTo>
                                <a:pt x="2270760"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73300,12700" style="position:absolute;left:0;top:0;visibility:visible;mso-position-horizontal:absolute;mso-position-horizontal-relative:page;mso-position-vertical:absolute;mso-position-vertical-relative:page;width:179pt;height:1pt;margin-left:66pt;margin-top:257pt;mso-wrap-style:square;z-index:10254096;mso-wrap-distance-left:9pt;mso-wrap-distance-top:0pt;mso-wrap-distance-right:9pt;mso-wrap-distance-bottom:0pt" id="shape749" o:spid="1583715810162" path="m4444,2539l2270760,2539" stroked="t" strokecolor="#0000ff" strokeweight="1pt"/>
            </w:pict>
          </mc:Fallback>
        </mc:AlternateContent>
      </w:r>
      <w:r>
        <mc:AlternateContent>
          <mc:Choice Requires="wps">
            <w:drawing>
              <wp:anchor distT="0" distB="0" distL="114300" distR="114300" simplePos="0" relativeHeight="10258192" behindDoc="0" locked="0" layoutInCell="1" allowOverlap="1">
                <wp:simplePos x="0" y="0"/>
                <wp:positionH relativeFrom="page">
                  <wp:posOffset>1638300</wp:posOffset>
                </wp:positionH>
                <wp:positionV relativeFrom="page">
                  <wp:posOffset>6108700</wp:posOffset>
                </wp:positionV>
                <wp:extent cx="3568700" cy="12700"/>
                <wp:effectExtent l="0" t="0" r="22225" b="31115"/>
                <wp:wrapNone/>
                <wp:docPr id="753" name="shape753"/>
                <wp:cNvGraphicFramePr/>
                <a:graphic>
                  <a:graphicData uri="http://schemas.microsoft.com/office/word/2010/wordprocessingShape">
                    <wps:wsp>
                      <wps:cNvSpPr/>
                      <wps:spPr>
                        <a:xfrm>
                          <a:off x="0" y="0"/>
                          <a:ext cx="3568700" cy="12700"/>
                        </a:xfrm>
                        <a:custGeom>
                          <a:avLst/>
                          <a:rect l="l" t="t" r="r" b="b"/>
                          <a:pathLst>
                            <a:path w="3568700" h="12700">
                              <a:moveTo>
                                <a:pt x="4445" y="12064"/>
                              </a:moveTo>
                              <a:lnTo>
                                <a:pt x="3559809"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568700,12700" style="position:absolute;left:0;top:0;visibility:visible;mso-position-horizontal:absolute;mso-position-horizontal-relative:page;mso-position-vertical:absolute;mso-position-vertical-relative:page;width:281pt;height:1pt;margin-left:129pt;margin-top:481pt;mso-wrap-style:square;z-index:10258192;mso-wrap-distance-left:9pt;mso-wrap-distance-top:0pt;mso-wrap-distance-right:9pt;mso-wrap-distance-bottom:0pt" id="shape753" o:spid="1583715810162" path="m4445,12064l3559809,12064"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3238500</wp:posOffset>
                </wp:positionH>
                <wp:positionV relativeFrom="page">
                  <wp:posOffset>3022600</wp:posOffset>
                </wp:positionV>
                <wp:extent cx="2273300" cy="12700"/>
                <wp:effectExtent l="0" t="0" r="22225" b="31115"/>
                <wp:wrapNone/>
                <wp:docPr id="748" name="shape748"/>
                <wp:cNvGraphicFramePr/>
                <a:graphic>
                  <a:graphicData uri="http://schemas.microsoft.com/office/word/2010/wordprocessingShape">
                    <wps:wsp>
                      <wps:cNvSpPr/>
                      <wps:spPr>
                        <a:xfrm>
                          <a:off x="0" y="0"/>
                          <a:ext cx="2273300" cy="12700"/>
                        </a:xfrm>
                        <a:custGeom>
                          <a:avLst/>
                          <a:rect l="l" t="t" r="r" b="b"/>
                          <a:pathLst>
                            <a:path w="2273300" h="12700">
                              <a:moveTo>
                                <a:pt x="4445" y="6350"/>
                              </a:moveTo>
                              <a:lnTo>
                                <a:pt x="2270759"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73300,12700" style="position:absolute;left:0;top:0;visibility:visible;mso-position-horizontal:absolute;mso-position-horizontal-relative:page;mso-position-vertical:absolute;mso-position-vertical-relative:page;width:179pt;height:1pt;margin-left:255pt;margin-top:238pt;mso-wrap-style:square;z-index:10262288;mso-wrap-distance-left:9pt;mso-wrap-distance-top:0pt;mso-wrap-distance-right:9pt;mso-wrap-distance-bottom:0pt" id="shape748" o:spid="1583715810162" path="m4445,6350l2270759,6350"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4686300</wp:posOffset>
                </wp:positionV>
                <wp:extent cx="596900" cy="12700"/>
                <wp:effectExtent l="0" t="0" r="22225" b="31115"/>
                <wp:wrapNone/>
                <wp:docPr id="750" name="shape750"/>
                <wp:cNvGraphicFramePr/>
                <a:graphic>
                  <a:graphicData uri="http://schemas.microsoft.com/office/word/2010/wordprocessingShape">
                    <wps:wsp>
                      <wps:cNvSpPr/>
                      <wps:spPr>
                        <a:xfrm>
                          <a:off x="0" y="0"/>
                          <a:ext cx="596900" cy="12700"/>
                        </a:xfrm>
                        <a:custGeom>
                          <a:avLst/>
                          <a:rect l="l" t="t" r="r" b="b"/>
                          <a:pathLst>
                            <a:path w="596900" h="12700">
                              <a:moveTo>
                                <a:pt x="4444" y="9524"/>
                              </a:moveTo>
                              <a:lnTo>
                                <a:pt x="594360" y="952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12700" style="position:absolute;left:0;top:0;visibility:visible;mso-position-horizontal:absolute;mso-position-horizontal-relative:page;mso-position-vertical:absolute;mso-position-vertical-relative:page;width:47pt;height:1pt;margin-left:66pt;margin-top:369pt;mso-wrap-style:square;z-index:10263312;mso-wrap-distance-left:9pt;mso-wrap-distance-top:0pt;mso-wrap-distance-right:9pt;mso-wrap-distance-bottom:0pt" id="shape750" o:spid="1583715810163" path="m4444,9524l594360,952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5397500</wp:posOffset>
                </wp:positionV>
                <wp:extent cx="584200" cy="12700"/>
                <wp:effectExtent l="0" t="0" r="22225" b="31115"/>
                <wp:wrapNone/>
                <wp:docPr id="751" name="shape751"/>
                <wp:cNvGraphicFramePr/>
                <a:graphic>
                  <a:graphicData uri="http://schemas.microsoft.com/office/word/2010/wordprocessingShape">
                    <wps:wsp>
                      <wps:cNvSpPr/>
                      <wps:spPr>
                        <a:xfrm>
                          <a:off x="0" y="0"/>
                          <a:ext cx="584200" cy="12700"/>
                        </a:xfrm>
                        <a:custGeom>
                          <a:avLst/>
                          <a:rect l="l" t="t" r="r" b="b"/>
                          <a:pathLst>
                            <a:path w="584200" h="12700">
                              <a:moveTo>
                                <a:pt x="4444" y="11429"/>
                              </a:moveTo>
                              <a:lnTo>
                                <a:pt x="57403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84200,12700" style="position:absolute;left:0;top:0;visibility:visible;mso-position-horizontal:absolute;mso-position-horizontal-relative:page;mso-position-vertical:absolute;mso-position-vertical-relative:page;width:46pt;height:1pt;margin-left:66pt;margin-top:425pt;mso-wrap-style:square;z-index:10264336;mso-wrap-distance-left:9pt;mso-wrap-distance-top:0pt;mso-wrap-distance-right:9pt;mso-wrap-distance-bottom:0pt" id="shape751" o:spid="1583715810163" path="m4444,11429l574039,1142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5880100</wp:posOffset>
                </wp:positionV>
                <wp:extent cx="596900" cy="12700"/>
                <wp:effectExtent l="0" t="0" r="22225" b="31115"/>
                <wp:wrapNone/>
                <wp:docPr id="752" name="shape752"/>
                <wp:cNvGraphicFramePr/>
                <a:graphic>
                  <a:graphicData uri="http://schemas.microsoft.com/office/word/2010/wordprocessingShape">
                    <wps:wsp>
                      <wps:cNvSpPr/>
                      <wps:spPr>
                        <a:xfrm>
                          <a:off x="0" y="0"/>
                          <a:ext cx="596900" cy="12700"/>
                        </a:xfrm>
                        <a:custGeom>
                          <a:avLst/>
                          <a:rect l="l" t="t" r="r" b="b"/>
                          <a:pathLst>
                            <a:path w="596900" h="12700">
                              <a:moveTo>
                                <a:pt x="4444" y="4444"/>
                              </a:moveTo>
                              <a:lnTo>
                                <a:pt x="59245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12700" style="position:absolute;left:0;top:0;visibility:visible;mso-position-horizontal:absolute;mso-position-horizontal-relative:page;mso-position-vertical:absolute;mso-position-vertical-relative:page;width:47pt;height:1pt;margin-left:66pt;margin-top:463pt;mso-wrap-style:square;z-index:10265360;mso-wrap-distance-left:9pt;mso-wrap-distance-top:0pt;mso-wrap-distance-right:9pt;mso-wrap-distance-bottom:0pt" id="shape752" o:spid="1583715810163" path="m4444,4444l592455,4444"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1041400</wp:posOffset>
                </wp:positionH>
                <wp:positionV relativeFrom="page">
                  <wp:posOffset>7061200</wp:posOffset>
                </wp:positionV>
                <wp:extent cx="838200" cy="12700"/>
                <wp:effectExtent l="0" t="0" r="22225" b="31115"/>
                <wp:wrapNone/>
                <wp:docPr id="754" name="shape754"/>
                <wp:cNvGraphicFramePr/>
                <a:graphic>
                  <a:graphicData uri="http://schemas.microsoft.com/office/word/2010/wordprocessingShape">
                    <wps:wsp>
                      <wps:cNvSpPr/>
                      <wps:spPr>
                        <a:xfrm>
                          <a:off x="0" y="0"/>
                          <a:ext cx="838200" cy="12700"/>
                        </a:xfrm>
                        <a:custGeom>
                          <a:avLst/>
                          <a:rect l="l" t="t" r="r" b="b"/>
                          <a:pathLst>
                            <a:path w="838200" h="12700">
                              <a:moveTo>
                                <a:pt x="635" y="12064"/>
                              </a:moveTo>
                              <a:lnTo>
                                <a:pt x="82677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38200,12700" style="position:absolute;left:0;top:0;visibility:visible;mso-position-horizontal:absolute;mso-position-horizontal-relative:page;mso-position-vertical:absolute;mso-position-vertical-relative:page;width:66pt;height:1pt;margin-left:82pt;margin-top:556pt;mso-wrap-style:square;z-index:10266384;mso-wrap-distance-left:9pt;mso-wrap-distance-top:0pt;mso-wrap-distance-right:9pt;mso-wrap-distance-bottom:0pt" id="shape754" o:spid="1583715810163" path="m635,12064l826770,1206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6451600</wp:posOffset>
                </wp:positionH>
                <wp:positionV relativeFrom="page">
                  <wp:posOffset>7302500</wp:posOffset>
                </wp:positionV>
                <wp:extent cx="533400" cy="12700"/>
                <wp:effectExtent l="0" t="0" r="22225" b="31115"/>
                <wp:wrapNone/>
                <wp:docPr id="755" name="shape755"/>
                <wp:cNvGraphicFramePr/>
                <a:graphic>
                  <a:graphicData uri="http://schemas.microsoft.com/office/word/2010/wordprocessingShape">
                    <wps:wsp>
                      <wps:cNvSpPr/>
                      <wps:spPr>
                        <a:xfrm>
                          <a:off x="0" y="0"/>
                          <a:ext cx="533400" cy="12700"/>
                        </a:xfrm>
                        <a:custGeom>
                          <a:avLst/>
                          <a:rect l="l" t="t" r="r" b="b"/>
                          <a:pathLst>
                            <a:path w="533400" h="12700">
                              <a:moveTo>
                                <a:pt x="634" y="5714"/>
                              </a:moveTo>
                              <a:lnTo>
                                <a:pt x="53276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33400,12700" style="position:absolute;left:0;top:0;visibility:visible;mso-position-horizontal:absolute;mso-position-horizontal-relative:page;mso-position-vertical:absolute;mso-position-vertical-relative:page;width:42pt;height:1pt;margin-left:508pt;margin-top:575pt;mso-wrap-style:square;z-index:10267408;mso-wrap-distance-left:9pt;mso-wrap-distance-top:0pt;mso-wrap-distance-right:9pt;mso-wrap-distance-bottom:0pt" id="shape755" o:spid="1583715810164" path="m634,5714l532765,5714"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571500</wp:posOffset>
                </wp:positionH>
                <wp:positionV relativeFrom="page">
                  <wp:posOffset>7543800</wp:posOffset>
                </wp:positionV>
                <wp:extent cx="939800" cy="12700"/>
                <wp:effectExtent l="0" t="0" r="22225" b="31115"/>
                <wp:wrapNone/>
                <wp:docPr id="756" name="shape756"/>
                <wp:cNvGraphicFramePr/>
                <a:graphic>
                  <a:graphicData uri="http://schemas.microsoft.com/office/word/2010/wordprocessingShape">
                    <wps:wsp>
                      <wps:cNvSpPr/>
                      <wps:spPr>
                        <a:xfrm>
                          <a:off x="0" y="0"/>
                          <a:ext cx="939800" cy="12700"/>
                        </a:xfrm>
                        <a:custGeom>
                          <a:avLst/>
                          <a:rect l="l" t="t" r="r" b="b"/>
                          <a:pathLst>
                            <a:path w="939800" h="12700">
                              <a:moveTo>
                                <a:pt x="4444" y="1904"/>
                              </a:moveTo>
                              <a:lnTo>
                                <a:pt x="93726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45pt;margin-top:594pt;mso-wrap-style:square;z-index:10268432;mso-wrap-distance-left:9pt;mso-wrap-distance-top:0pt;mso-wrap-distance-right:9pt;mso-wrap-distance-bottom:0pt" id="shape756" o:spid="1583715810164" path="m4444,1904l937260,190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757" name="image757" descr=""/>
            <wp:cNvGraphicFramePr>
              <a:graphicFrameLocks noChangeAspect="true"/>
            </wp:cNvGraphicFramePr>
            <a:graphic>
              <a:graphicData uri="http://schemas.openxmlformats.org/drawingml/2006/picture">
                <pic:pic>
                  <pic:nvPicPr>
                    <pic:cNvPr id="757" name="image757"/>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、建立电子档案的意义</w:t>
      </w:r>
    </w:p>
    <w:p>
      <w:pPr>
        <w:autoSpaceDE w:val="false"/>
        <w:autoSpaceDN w:val="false"/>
        <w:spacing w:line="380" w:lineRule="exact"/>
        <w:ind w:left="60" w:right="0" w:firstLine="420"/>
        <w:jc w:val="both"/>
      </w:pPr>
      <w:r>
        <w:rPr>
          <w:rFonts w:hint="eastAsia" w:ascii="SimSun" w:hAnsi="SimSun" w:eastAsia="SimSun" w:cs="SimSun"/>
          <w:sz w:val="20"/>
        </w:rPr>
        <w:t>建立</w:t>
      </w:r>
      <w:r>
        <w:rPr>
          <w:rFonts w:hint="eastAsia" w:ascii="Times New Roman" w:hAnsi="Times New Roman" w:eastAsia="Times New Roman" w:cs="Times New Roman"/>
          <w:sz w:val="20"/>
        </w:rPr>
        <w:t xml:space="preserve"> EHR</w:t>
      </w:r>
      <w:r>
        <w:rPr>
          <w:rFonts w:hint="eastAsia" w:ascii="SimSun" w:hAnsi="SimSun" w:eastAsia="SimSun" w:cs="SimSun"/>
          <w:sz w:val="20"/>
        </w:rPr>
        <w:t>的意义在于促使社区卫生服务模式的转变，实现健康档案的动态与规范管理，有针对性地开展健康促进和疾病防治工作，提高全体居民的健康水平和生活质量。</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w:t>
      </w:r>
      <w:r>
        <w:rPr>
          <w:rFonts w:hint="eastAsia" w:ascii="Times New Roman" w:hAnsi="Times New Roman" w:eastAsia="Times New Roman" w:cs="Times New Roman"/>
          <w:sz w:val="20"/>
        </w:rPr>
        <w:t>EHR</w:t>
      </w:r>
      <w:r>
        <w:rPr>
          <w:rFonts w:hint="eastAsia" w:ascii="SimSun" w:hAnsi="SimSun" w:eastAsia="SimSun" w:cs="SimSun"/>
          <w:sz w:val="20"/>
        </w:rPr>
        <w:t>的信息化管理</w:t>
      </w:r>
    </w:p>
    <w:p>
      <w:pPr>
        <w:autoSpaceDE w:val="false"/>
        <w:autoSpaceDN w:val="false"/>
        <w:spacing w:line="380" w:lineRule="exact"/>
        <w:ind w:left="480"/>
        <w:jc w:val="both"/>
      </w:pPr>
      <w:r>
        <w:rPr>
          <w:rFonts w:hint="eastAsia" w:ascii="SimSun" w:hAnsi="SimSun" w:eastAsia="SimSun" w:cs="SimSun"/>
          <w:sz w:val="20"/>
        </w:rPr>
        <w:t>初级应用：对个人、家庭、社区健康档案中的各种文字资料进行记录、查询、检索。</w:t>
      </w:r>
    </w:p>
    <w:p>
      <w:pPr>
        <w:autoSpaceDE w:val="false"/>
        <w:autoSpaceDN w:val="false"/>
        <w:spacing w:line="380" w:lineRule="exact"/>
        <w:ind w:left="480"/>
        <w:jc w:val="both"/>
      </w:pPr>
      <w:r>
        <w:rPr>
          <w:rFonts w:hint="eastAsia" w:ascii="SimSun" w:hAnsi="SimSun" w:eastAsia="SimSun" w:cs="SimSun"/>
          <w:sz w:val="20"/>
        </w:rPr>
        <w:t>中级应用：健康信息的统计分析。</w:t>
      </w:r>
    </w:p>
    <w:p>
      <w:pPr>
        <w:autoSpaceDE w:val="false"/>
        <w:autoSpaceDN w:val="false"/>
        <w:spacing w:line="380" w:lineRule="exact"/>
        <w:ind w:left="480"/>
        <w:jc w:val="both"/>
      </w:pPr>
      <w:r>
        <w:rPr>
          <w:rFonts w:hint="eastAsia" w:ascii="SimSun" w:hAnsi="SimSun" w:eastAsia="SimSun" w:cs="SimSun"/>
          <w:sz w:val="20"/>
        </w:rPr>
        <w:t>高级应用（最大意义）：互联网</w:t>
      </w:r>
      <w:r>
        <w:rPr>
          <w:rFonts w:hint="eastAsia" w:ascii="Times New Roman" w:hAnsi="Times New Roman" w:eastAsia="Times New Roman" w:cs="Times New Roman"/>
          <w:sz w:val="20"/>
        </w:rPr>
        <w:t>+</w:t>
      </w:r>
      <w:r>
        <w:rPr>
          <w:rFonts w:hint="eastAsia" w:ascii="SimSun" w:hAnsi="SimSun" w:eastAsia="SimSun" w:cs="SimSun"/>
          <w:sz w:val="20"/>
        </w:rPr>
        <w:t>，实现健康信息资源共享。</w:t>
      </w:r>
    </w:p>
    <w:p>
      <w:pPr>
        <w:autoSpaceDE w:val="false"/>
        <w:autoSpaceDN w:val="false"/>
        <w:spacing w:line="360" w:lineRule="exact"/>
        <w:ind w:left="60"/>
        <w:jc w:val="both"/>
      </w:pPr>
      <w:r>
        <w:rPr>
          <w:rFonts w:hint="eastAsia" w:ascii="SimSun" w:hAnsi="SimSun" w:eastAsia="SimSun" w:cs="SimSun"/>
          <w:b/>
          <w:sz w:val="20"/>
        </w:rPr>
        <w:t>二、互联网移动医疗</w:t>
      </w:r>
    </w:p>
    <w:p>
      <w:pPr>
        <w:autoSpaceDE w:val="false"/>
        <w:autoSpaceDN w:val="false"/>
        <w:spacing w:line="380" w:lineRule="exact"/>
        <w:ind w:left="60" w:right="0" w:firstLine="420"/>
        <w:jc w:val="both"/>
      </w:pPr>
      <w:r>
        <w:rPr>
          <w:rFonts w:hint="eastAsia" w:ascii="SimSun" w:hAnsi="SimSun" w:eastAsia="SimSun" w:cs="SimSun"/>
          <w:sz w:val="20"/>
        </w:rPr>
        <w:t>移动医疗（</w:t>
      </w:r>
      <w:r>
        <w:rPr>
          <w:rFonts w:hint="eastAsia" w:ascii="Times New Roman" w:hAnsi="Times New Roman" w:eastAsia="Times New Roman" w:cs="Times New Roman"/>
          <w:sz w:val="20"/>
        </w:rPr>
        <w:t>mHealth,Mobile Health</w:t>
      </w:r>
      <w:r>
        <w:rPr>
          <w:rFonts w:hint="eastAsia" w:ascii="SimSun" w:hAnsi="SimSun" w:eastAsia="SimSun" w:cs="SimSun"/>
          <w:sz w:val="20"/>
        </w:rPr>
        <w:t>）是把计算机技术、移动通信以及信息技术应用于整个医疗过程中的一种新型现代化医疗方式，它是面向社会的、全面</w:t>
      </w:r>
      <w:r>
        <w:rPr>
          <w:rFonts w:hint="eastAsia" w:ascii="SimSun" w:hAnsi="SimSun" w:eastAsia="SimSun" w:cs="SimSun"/>
          <w:color w:val="0000ff"/>
          <w:sz w:val="20"/>
        </w:rPr>
        <w:t>的医疗信息、医疗服务和健康管理服务</w:t>
      </w:r>
      <w:r>
        <w:rPr>
          <w:rFonts w:hint="eastAsia" w:ascii="SimSun" w:hAnsi="SimSun" w:eastAsia="SimSun" w:cs="SimSun"/>
          <w:sz w:val="20"/>
        </w:rPr>
        <w:t>的复杂系统。</w:t>
      </w:r>
    </w:p>
    <w:p>
      <w:pPr>
        <w:autoSpaceDE w:val="false"/>
        <w:autoSpaceDN w:val="false"/>
        <w:spacing w:line="360" w:lineRule="exact"/>
        <w:ind w:left="480"/>
        <w:jc w:val="both"/>
      </w:pPr>
      <w:r>
        <w:rPr>
          <w:rFonts w:hint="eastAsia" w:ascii="SimSun" w:hAnsi="SimSun" w:eastAsia="SimSun" w:cs="SimSun"/>
          <w:color w:val="0000ff"/>
          <w:sz w:val="20"/>
        </w:rPr>
        <w:t>互联网移动医疗在健康管理中的应用：</w:t>
      </w:r>
    </w:p>
    <w:p>
      <w:pPr>
        <w:autoSpaceDE w:val="false"/>
        <w:autoSpaceDN w:val="false"/>
        <w:spacing w:line="380" w:lineRule="exact"/>
        <w:ind w:left="480"/>
        <w:jc w:val="both"/>
      </w:pPr>
      <w:r>
        <w:rPr>
          <w:rFonts w:hint="eastAsia" w:ascii="SimSun" w:hAnsi="SimSun" w:eastAsia="SimSun" w:cs="SimSun"/>
          <w:sz w:val="20"/>
        </w:rPr>
        <w:t>健康状况检测和信息收集：移动</w:t>
      </w:r>
      <w:r>
        <w:rPr>
          <w:rFonts w:hint="eastAsia" w:ascii="Times New Roman" w:hAnsi="Times New Roman" w:eastAsia="Times New Roman" w:cs="Times New Roman"/>
          <w:sz w:val="20"/>
        </w:rPr>
        <w:t xml:space="preserve"> APP</w:t>
      </w:r>
      <w:r>
        <w:rPr>
          <w:rFonts w:hint="eastAsia" w:ascii="SimSun" w:hAnsi="SimSun" w:eastAsia="SimSun" w:cs="SimSun"/>
          <w:sz w:val="20"/>
        </w:rPr>
        <w:t>、可穿戴式的医疗设备。</w:t>
      </w:r>
    </w:p>
    <w:p>
      <w:pPr>
        <w:autoSpaceDE w:val="false"/>
        <w:autoSpaceDN w:val="false"/>
        <w:spacing w:line="380" w:lineRule="exact"/>
        <w:ind w:left="480"/>
        <w:jc w:val="both"/>
      </w:pPr>
      <w:r>
        <w:rPr>
          <w:rFonts w:hint="eastAsia" w:ascii="SimSun" w:hAnsi="SimSun" w:eastAsia="SimSun" w:cs="SimSun"/>
          <w:sz w:val="20"/>
        </w:rPr>
        <w:t>健康风险评估和健康评价：智能健康评估模型，智能疾病预测模型，智能干预模型。</w:t>
      </w:r>
    </w:p>
    <w:p>
      <w:pPr>
        <w:autoSpaceDE w:val="false"/>
        <w:autoSpaceDN w:val="false"/>
        <w:spacing w:line="360" w:lineRule="exact"/>
        <w:ind w:left="60" w:right="0" w:firstLine="420"/>
        <w:jc w:val="both"/>
      </w:pPr>
      <w:r>
        <w:rPr>
          <w:rFonts w:hint="eastAsia" w:ascii="SimSun" w:hAnsi="SimSun" w:eastAsia="SimSun" w:cs="SimSun"/>
          <w:sz w:val="20"/>
        </w:rPr>
        <w:t>健康干预和健康促进：移动手机</w:t>
      </w:r>
      <w:r>
        <w:rPr>
          <w:rFonts w:hint="eastAsia" w:ascii="Times New Roman" w:hAnsi="Times New Roman" w:eastAsia="Times New Roman" w:cs="Times New Roman"/>
          <w:sz w:val="20"/>
        </w:rPr>
        <w:t xml:space="preserve"> APP</w:t>
      </w:r>
      <w:r>
        <w:rPr>
          <w:rFonts w:hint="eastAsia" w:ascii="SimSun" w:hAnsi="SimSun" w:eastAsia="SimSun" w:cs="SimSun"/>
          <w:sz w:val="20"/>
        </w:rPr>
        <w:t>、微信公众号、健康短信推送健康信息；</w:t>
      </w:r>
      <w:r>
        <w:rPr>
          <w:rFonts w:hint="eastAsia" w:ascii="Times New Roman" w:hAnsi="Times New Roman" w:eastAsia="Times New Roman" w:cs="Times New Roman"/>
          <w:sz w:val="20"/>
        </w:rPr>
        <w:t>APP</w:t>
      </w:r>
      <w:r>
        <w:rPr>
          <w:rFonts w:hint="eastAsia" w:ascii="SimSun" w:hAnsi="SimSun" w:eastAsia="SimSun" w:cs="SimSun"/>
          <w:sz w:val="20"/>
        </w:rPr>
        <w:t xml:space="preserve"> 就诊预约挂号；慢性病管理。</w:t>
      </w:r>
    </w:p>
    <w:p>
      <w:pPr>
        <w:autoSpaceDE w:val="false"/>
        <w:autoSpaceDN w:val="false"/>
        <w:spacing w:line="380" w:lineRule="exact"/>
        <w:ind w:left="60"/>
        <w:jc w:val="both"/>
      </w:pPr>
      <w:r>
        <w:rPr>
          <w:rFonts w:hint="eastAsia" w:ascii="SimSun" w:hAnsi="SimSun" w:eastAsia="SimSun" w:cs="SimSun"/>
          <w:b/>
          <w:sz w:val="20"/>
        </w:rPr>
        <w:t>三、健康云与物联网技术</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、云计算</w:t>
      </w:r>
      <w:r>
        <w:rPr>
          <w:rFonts w:hint="eastAsia" w:ascii="SimSun" w:hAnsi="SimSun" w:eastAsia="SimSun" w:cs="SimSun"/>
          <w:sz w:val="20"/>
        </w:rPr>
        <w:t>：一种按使用量付费的模式，这种模式提供可用的、便捷的、按需的网络访问，进入可配置的计算资源共享池（资源包括网络、服务器、存储、应用软件、服务），这些资源能够被快速提供，只需投入很少的管理工作，或与服务供应商进行很少的交互。</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、健康云</w:t>
      </w:r>
      <w:r>
        <w:rPr>
          <w:rFonts w:hint="eastAsia" w:ascii="SimSun" w:hAnsi="SimSun" w:eastAsia="SimSun" w:cs="SimSun"/>
          <w:sz w:val="20"/>
        </w:rPr>
        <w:t>：是指向云计算产业基地所在区的下属所有医院和相关医疗机构提供医院管理和居民健康档案管理应用服务。</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、物联网</w:t>
      </w:r>
      <w:r>
        <w:rPr>
          <w:rFonts w:hint="eastAsia" w:ascii="SimSun" w:hAnsi="SimSun" w:eastAsia="SimSun" w:cs="SimSun"/>
          <w:sz w:val="20"/>
        </w:rPr>
        <w:t>：是物物相连的互联网，核心和基础是互联网，用户端延伸到了物与物之间的信息交换，医疗物联网分为三个方面</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物</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指医生、病人、机械等，</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网</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是流程，</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联</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是信息互交。</w:t>
      </w:r>
    </w:p>
    <w:p>
      <w:pPr>
        <w:autoSpaceDE w:val="false"/>
        <w:autoSpaceDN w:val="false"/>
        <w:spacing w:line="380" w:lineRule="exact"/>
        <w:ind w:left="60"/>
        <w:jc w:val="both"/>
      </w:pPr>
      <w:r>
        <w:rPr>
          <w:rFonts w:hint="eastAsia" w:ascii="SimSun" w:hAnsi="SimSun" w:eastAsia="SimSun" w:cs="SimSun"/>
          <w:b/>
          <w:sz w:val="20"/>
        </w:rPr>
        <w:t>四、健康大数据和互联网移动医疗的发展前景</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、中医药事业依托大数据和移动医疗发展前景广阔，加快传统医学发展快速发展，要通过健康大数据和移动医疗方向的国家支持。</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w:t>
      </w:r>
      <w:r>
        <w:rPr>
          <w:rFonts w:hint="eastAsia" w:ascii="Times New Roman" w:hAnsi="Times New Roman" w:eastAsia="Times New Roman" w:cs="Times New Roman"/>
          <w:color w:val="0000ff"/>
          <w:sz w:val="20"/>
        </w:rPr>
        <w:t>O2O</w:t>
      </w:r>
      <w:r>
        <w:rPr>
          <w:rFonts w:hint="eastAsia" w:ascii="SimSun" w:hAnsi="SimSun" w:eastAsia="SimSun" w:cs="SimSun"/>
          <w:color w:val="0000ff"/>
          <w:sz w:val="20"/>
        </w:rPr>
        <w:t>医疗模式</w:t>
      </w:r>
      <w:r>
        <w:rPr>
          <w:rFonts w:hint="eastAsia" w:ascii="SimSun" w:hAnsi="SimSun" w:eastAsia="SimSun" w:cs="SimSun"/>
          <w:sz w:val="20"/>
        </w:rPr>
        <w:t>应用在健康市场上竞争力更强。</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3</w:t>
      </w:r>
      <w:r>
        <w:rPr>
          <w:rFonts w:hint="eastAsia" w:ascii="SimSun" w:hAnsi="SimSun" w:eastAsia="SimSun" w:cs="SimSun"/>
          <w:sz w:val="20"/>
        </w:rPr>
        <w:t>、移动医疗的发展方向将向健康管理不断靠近，加强于一线医院、社区医院等医疗机构的联系，</w:t>
      </w:r>
      <w:r>
        <w:rPr>
          <w:rFonts w:hint="eastAsia" w:ascii="SimSun" w:hAnsi="SimSun" w:eastAsia="SimSun" w:cs="SimSun"/>
          <w:color w:val="0000ff"/>
          <w:sz w:val="20"/>
        </w:rPr>
        <w:t>优化医疗医院资源配置。</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4</w:t>
      </w:r>
      <w:r>
        <w:rPr>
          <w:rFonts w:hint="eastAsia" w:ascii="SimSun" w:hAnsi="SimSun" w:eastAsia="SimSun" w:cs="SimSun"/>
          <w:sz w:val="20"/>
        </w:rPr>
        <w:t>、健康大数据的价值会进一步提升，通过数据挖掘与数据分析而构建独特的商业模式将对累计医疗数据的企业发展有极大促进作用。</w:t>
      </w:r>
    </w:p>
    <w:p>
      <w:pPr>
        <w:autoSpaceDE w:val="false"/>
        <w:autoSpaceDN w:val="false"/>
        <w:spacing w:line="380" w:lineRule="exact"/>
        <w:ind w:left="60"/>
        <w:jc w:val="both"/>
      </w:pPr>
      <w:r>
        <w:rPr>
          <w:rFonts w:hint="eastAsia" w:ascii="SimSun" w:hAnsi="SimSun" w:eastAsia="SimSun" w:cs="SimSun"/>
          <w:b/>
          <w:sz w:val="20"/>
        </w:rPr>
        <w:t>重点总结：</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、信息的含义</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、信息的主要特征、形态、分类</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、卫生服务记录表单</w:t>
      </w:r>
      <w:r>
        <w:rPr>
          <w:rFonts w:hint="eastAsia" w:ascii="Times New Roman" w:hAnsi="Times New Roman" w:eastAsia="Times New Roman" w:cs="Times New Roman"/>
          <w:sz w:val="20"/>
        </w:rPr>
        <w:t xml:space="preserve"> 6</w:t>
      </w:r>
      <w:r>
        <w:rPr>
          <w:rFonts w:hint="eastAsia" w:ascii="SimSun" w:hAnsi="SimSun" w:eastAsia="SimSun" w:cs="SimSun"/>
          <w:sz w:val="20"/>
        </w:rPr>
        <w:t>项内容</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、信息收集原则</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、变量的分类</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、个体层面和群体层面的信息利用</w:t>
      </w:r>
    </w:p>
    <w:p>
      <w:pPr>
        <w:autoSpaceDE w:val="false"/>
        <w:autoSpaceDN w:val="false"/>
        <w:spacing w:line="380" w:lineRule="exact"/>
        <w:ind w:left="480"/>
        <w:jc w:val="both"/>
      </w:pPr>
      <w:r>
        <w:rPr>
          <w:rFonts w:hint="eastAsia" w:ascii="Times New Roman" w:hAnsi="Times New Roman" w:eastAsia="Times New Roman" w:cs="Times New Roman"/>
          <w:sz w:val="20"/>
        </w:rPr>
        <w:t>7</w:t>
      </w:r>
      <w:r>
        <w:rPr>
          <w:rFonts w:hint="eastAsia" w:ascii="SimSun" w:hAnsi="SimSun" w:eastAsia="SimSun" w:cs="SimSun"/>
          <w:sz w:val="20"/>
        </w:rPr>
        <w:t>、建立健康档案基本要求</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220"/>
          <w:tab w:val="left" w:pos="7100"/>
        </w:tabs>
        <w:autoSpaceDE w:val="false"/>
        <w:autoSpaceDN w:val="false"/>
        <w:spacing w:line="320" w:lineRule="exact"/>
        <w:ind w:left="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758" name="shape758"/>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758" o:spid="1583715810229"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759" name="shape759"/>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759" o:spid="1583715810229"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760" name="shape760"/>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760" o:spid="1583715810230"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761" name="shape761"/>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761" o:spid="1583715810231"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763" name="image763" descr=""/>
            <wp:cNvGraphicFramePr>
              <a:graphicFrameLocks noChangeAspect="true"/>
            </wp:cNvGraphicFramePr>
            <a:graphic>
              <a:graphicData uri="http://schemas.openxmlformats.org/drawingml/2006/picture">
                <pic:pic>
                  <pic:nvPicPr>
                    <pic:cNvPr id="763" name="image763"/>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Times New Roman" w:hAnsi="Times New Roman" w:eastAsia="Times New Roman" w:cs="Times New Roman"/>
          <w:sz w:val="20"/>
        </w:rPr>
        <w:t>8</w:t>
      </w:r>
      <w:r>
        <w:rPr>
          <w:rFonts w:hint="eastAsia" w:ascii="SimSun" w:hAnsi="SimSun" w:eastAsia="SimSun" w:cs="SimSun"/>
          <w:sz w:val="20"/>
        </w:rPr>
        <w:t>、居民健康档案的分类和建立基本原则</w:t>
      </w:r>
    </w:p>
    <w:p>
      <w:pPr>
        <w:autoSpaceDE w:val="false"/>
        <w:autoSpaceDN w:val="false"/>
        <w:spacing w:line="38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60"/>
        <w:jc w:val="both"/>
      </w:pPr>
      <w:r>
        <w:rPr>
          <w:rFonts w:hint="eastAsia" w:ascii="Times New Roman" w:hAnsi="Times New Roman" w:eastAsia="Times New Roman" w:cs="Times New Roman"/>
          <w:sz w:val="20"/>
        </w:rPr>
        <w:t>1.</w:t>
      </w:r>
      <w:r>
        <w:rPr>
          <w:rFonts w:hint="eastAsia" w:ascii="SimSun" w:hAnsi="SimSun" w:eastAsia="SimSun" w:cs="SimSun"/>
          <w:sz w:val="20"/>
        </w:rPr>
        <w:t>下列数据库的变量中，不能称为解释变量的是（）。</w:t>
      </w:r>
    </w:p>
    <w:p>
      <w:pPr>
        <w:autoSpaceDE w:val="false"/>
        <w:autoSpaceDN w:val="false"/>
        <w:spacing w:line="36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反应变量</w:t>
      </w:r>
    </w:p>
    <w:p>
      <w:pPr>
        <w:autoSpaceDE w:val="false"/>
        <w:autoSpaceDN w:val="false"/>
        <w:spacing w:line="38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指示变量</w:t>
      </w:r>
    </w:p>
    <w:p>
      <w:pPr>
        <w:autoSpaceDE w:val="false"/>
        <w:autoSpaceDN w:val="false"/>
        <w:spacing w:line="38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协变量</w:t>
      </w:r>
    </w:p>
    <w:p>
      <w:pPr>
        <w:autoSpaceDE w:val="false"/>
        <w:autoSpaceDN w:val="false"/>
        <w:spacing w:line="38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分组变量</w:t>
      </w:r>
    </w:p>
    <w:p>
      <w:pPr>
        <w:autoSpaceDE w:val="false"/>
        <w:autoSpaceDN w:val="false"/>
        <w:spacing w:line="360" w:lineRule="exact"/>
        <w:ind w:left="60"/>
        <w:jc w:val="both"/>
      </w:pPr>
      <w:r>
        <w:rPr>
          <w:rFonts w:hint="eastAsia" w:ascii="Times New Roman" w:hAnsi="Times New Roman" w:eastAsia="Times New Roman" w:cs="Times New Roman"/>
          <w:sz w:val="20"/>
        </w:rPr>
        <w:t>E.</w:t>
      </w:r>
      <w:r>
        <w:rPr>
          <w:rFonts w:hint="eastAsia" w:ascii="SimSun" w:hAnsi="SimSun" w:eastAsia="SimSun" w:cs="SimSun"/>
          <w:sz w:val="20"/>
        </w:rPr>
        <w:t>分类变量</w:t>
      </w:r>
    </w:p>
    <w:p>
      <w:pPr>
        <w:autoSpaceDE w:val="false"/>
        <w:autoSpaceDN w:val="false"/>
        <w:spacing w:line="38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A</w:t>
      </w:r>
    </w:p>
    <w:p>
      <w:pPr>
        <w:autoSpaceDE w:val="false"/>
        <w:autoSpaceDN w:val="false"/>
        <w:spacing w:line="38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60"/>
        <w:jc w:val="both"/>
      </w:pPr>
      <w:r>
        <w:rPr>
          <w:rFonts w:hint="eastAsia" w:ascii="Times New Roman" w:hAnsi="Times New Roman" w:eastAsia="Times New Roman" w:cs="Times New Roman"/>
          <w:sz w:val="20"/>
        </w:rPr>
        <w:t>2.</w:t>
      </w:r>
      <w:r>
        <w:rPr>
          <w:rFonts w:hint="eastAsia" w:ascii="SimSun" w:hAnsi="SimSun" w:eastAsia="SimSun" w:cs="SimSun"/>
          <w:sz w:val="20"/>
        </w:rPr>
        <w:t>下面不属于健康档案建立的意义（）。</w:t>
      </w:r>
    </w:p>
    <w:p>
      <w:pPr>
        <w:autoSpaceDE w:val="false"/>
        <w:autoSpaceDN w:val="false"/>
        <w:spacing w:line="38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有利于评价居民健康问题</w:t>
      </w:r>
    </w:p>
    <w:p>
      <w:pPr>
        <w:autoSpaceDE w:val="false"/>
        <w:autoSpaceDN w:val="false"/>
        <w:spacing w:line="38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有利于评价健康管理者服务质量和技术水平</w:t>
      </w:r>
    </w:p>
    <w:p>
      <w:pPr>
        <w:autoSpaceDE w:val="false"/>
        <w:autoSpaceDN w:val="false"/>
        <w:spacing w:line="38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有利于评价卫生服务规范化</w:t>
      </w:r>
    </w:p>
    <w:p>
      <w:pPr>
        <w:autoSpaceDE w:val="false"/>
        <w:autoSpaceDN w:val="false"/>
        <w:spacing w:line="36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有利于减少卫生服务的费用</w:t>
      </w:r>
    </w:p>
    <w:p>
      <w:pPr>
        <w:autoSpaceDE w:val="false"/>
        <w:autoSpaceDN w:val="false"/>
        <w:spacing w:line="380" w:lineRule="exact"/>
        <w:ind w:left="60"/>
        <w:jc w:val="both"/>
      </w:pPr>
      <w:r>
        <w:rPr>
          <w:rFonts w:hint="eastAsia" w:ascii="Times New Roman" w:hAnsi="Times New Roman" w:eastAsia="Times New Roman" w:cs="Times New Roman"/>
          <w:sz w:val="20"/>
        </w:rPr>
        <w:t>E.</w:t>
      </w:r>
      <w:r>
        <w:rPr>
          <w:rFonts w:hint="eastAsia" w:ascii="SimSun" w:hAnsi="SimSun" w:eastAsia="SimSun" w:cs="SimSun"/>
          <w:sz w:val="20"/>
        </w:rPr>
        <w:t>有利于利用有限的卫生资源</w:t>
      </w:r>
    </w:p>
    <w:p>
      <w:pPr>
        <w:autoSpaceDE w:val="false"/>
        <w:autoSpaceDN w:val="false"/>
        <w:spacing w:line="38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8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60"/>
        <w:jc w:val="both"/>
      </w:pPr>
      <w:r>
        <w:rPr>
          <w:rFonts w:hint="eastAsia" w:ascii="Times New Roman" w:hAnsi="Times New Roman" w:eastAsia="Times New Roman" w:cs="Times New Roman"/>
          <w:sz w:val="20"/>
        </w:rPr>
        <w:t>3.</w:t>
      </w:r>
      <w:r>
        <w:rPr>
          <w:rFonts w:hint="eastAsia" w:ascii="SimSun" w:hAnsi="SimSun" w:eastAsia="SimSun" w:cs="SimSun"/>
          <w:sz w:val="20"/>
        </w:rPr>
        <w:t>家庭健康档案的内容不包括（）。</w:t>
      </w:r>
    </w:p>
    <w:p>
      <w:pPr>
        <w:autoSpaceDE w:val="false"/>
        <w:autoSpaceDN w:val="false"/>
        <w:spacing w:line="38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家庭的基本资料</w:t>
      </w:r>
    </w:p>
    <w:p>
      <w:pPr>
        <w:autoSpaceDE w:val="false"/>
        <w:autoSpaceDN w:val="false"/>
        <w:spacing w:line="38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家庭评估资料</w:t>
      </w:r>
    </w:p>
    <w:p>
      <w:pPr>
        <w:autoSpaceDE w:val="false"/>
        <w:autoSpaceDN w:val="false"/>
        <w:spacing w:line="36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家系图</w:t>
      </w:r>
    </w:p>
    <w:p>
      <w:pPr>
        <w:autoSpaceDE w:val="false"/>
        <w:autoSpaceDN w:val="false"/>
        <w:spacing w:line="38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家庭动员潜力</w:t>
      </w:r>
    </w:p>
    <w:p>
      <w:pPr>
        <w:autoSpaceDE w:val="false"/>
        <w:autoSpaceDN w:val="false"/>
        <w:spacing w:line="380" w:lineRule="exact"/>
        <w:ind w:left="60"/>
        <w:jc w:val="both"/>
      </w:pPr>
      <w:r>
        <w:rPr>
          <w:rFonts w:hint="eastAsia" w:ascii="Times New Roman" w:hAnsi="Times New Roman" w:eastAsia="Times New Roman" w:cs="Times New Roman"/>
          <w:sz w:val="20"/>
        </w:rPr>
        <w:t>E.</w:t>
      </w:r>
      <w:r>
        <w:rPr>
          <w:rFonts w:hint="eastAsia" w:ascii="SimSun" w:hAnsi="SimSun" w:eastAsia="SimSun" w:cs="SimSun"/>
          <w:sz w:val="20"/>
        </w:rPr>
        <w:t>家庭主要问题的记录</w:t>
      </w:r>
    </w:p>
    <w:p>
      <w:pPr>
        <w:autoSpaceDE w:val="false"/>
        <w:autoSpaceDN w:val="false"/>
        <w:spacing w:line="38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6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60"/>
        <w:jc w:val="both"/>
      </w:pPr>
      <w:r>
        <w:rPr>
          <w:rFonts w:hint="eastAsia" w:ascii="Times New Roman" w:hAnsi="Times New Roman" w:eastAsia="Times New Roman" w:cs="Times New Roman"/>
          <w:sz w:val="20"/>
        </w:rPr>
        <w:t>4.</w:t>
      </w:r>
      <w:r>
        <w:rPr>
          <w:rFonts w:hint="eastAsia" w:ascii="SimSun" w:hAnsi="SimSun" w:eastAsia="SimSun" w:cs="SimSun"/>
          <w:sz w:val="20"/>
        </w:rPr>
        <w:t>信息主要特征不包括（）。</w:t>
      </w:r>
    </w:p>
    <w:p>
      <w:pPr>
        <w:autoSpaceDE w:val="false"/>
        <w:autoSpaceDN w:val="false"/>
        <w:spacing w:line="38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可识别性</w:t>
      </w:r>
    </w:p>
    <w:p>
      <w:pPr>
        <w:autoSpaceDE w:val="false"/>
        <w:autoSpaceDN w:val="false"/>
        <w:spacing w:line="36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可存储性</w:t>
      </w:r>
    </w:p>
    <w:p>
      <w:pPr>
        <w:autoSpaceDE w:val="false"/>
        <w:autoSpaceDN w:val="false"/>
        <w:spacing w:line="38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可扩充性</w:t>
      </w:r>
    </w:p>
    <w:p>
      <w:pPr>
        <w:autoSpaceDE w:val="false"/>
        <w:autoSpaceDN w:val="false"/>
        <w:spacing w:line="38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无时效性</w:t>
      </w:r>
    </w:p>
    <w:p>
      <w:pPr>
        <w:autoSpaceDE w:val="false"/>
        <w:autoSpaceDN w:val="false"/>
        <w:spacing w:line="380" w:lineRule="exact"/>
        <w:ind w:left="60"/>
        <w:jc w:val="both"/>
      </w:pPr>
      <w:r>
        <w:rPr>
          <w:rFonts w:hint="eastAsia" w:ascii="Times New Roman" w:hAnsi="Times New Roman" w:eastAsia="Times New Roman" w:cs="Times New Roman"/>
          <w:sz w:val="20"/>
        </w:rPr>
        <w:t>E.</w:t>
      </w:r>
      <w:r>
        <w:rPr>
          <w:rFonts w:hint="eastAsia" w:ascii="SimSun" w:hAnsi="SimSun" w:eastAsia="SimSun" w:cs="SimSun"/>
          <w:sz w:val="20"/>
        </w:rPr>
        <w:t>可共享性</w:t>
      </w:r>
    </w:p>
    <w:p>
      <w:pPr>
        <w:autoSpaceDE w:val="false"/>
        <w:autoSpaceDN w:val="false"/>
        <w:spacing w:line="36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8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60"/>
        <w:jc w:val="both"/>
      </w:pPr>
      <w:r>
        <w:rPr>
          <w:rFonts w:hint="eastAsia" w:ascii="Times New Roman" w:hAnsi="Times New Roman" w:eastAsia="Times New Roman" w:cs="Times New Roman"/>
          <w:sz w:val="20"/>
        </w:rPr>
        <w:t>5.</w:t>
      </w:r>
      <w:r>
        <w:rPr>
          <w:rFonts w:hint="eastAsia" w:ascii="SimSun" w:hAnsi="SimSun" w:eastAsia="SimSun" w:cs="SimSun"/>
          <w:sz w:val="20"/>
        </w:rPr>
        <w:t>建立社区健康档案的具体内容不包括（）。</w:t>
      </w:r>
    </w:p>
    <w:p>
      <w:pPr>
        <w:autoSpaceDE w:val="false"/>
        <w:autoSpaceDN w:val="false"/>
        <w:spacing w:line="36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社区人口学资料</w:t>
      </w:r>
    </w:p>
    <w:p>
      <w:pPr>
        <w:autoSpaceDE w:val="false"/>
        <w:autoSpaceDN w:val="false"/>
        <w:spacing w:line="38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社区的卫生人力资源状况</w:t>
      </w:r>
    </w:p>
    <w:p>
      <w:pPr>
        <w:autoSpaceDE w:val="false"/>
        <w:autoSpaceDN w:val="false"/>
        <w:spacing w:line="38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社区危险因素调查表</w:t>
      </w:r>
    </w:p>
    <w:p>
      <w:pPr>
        <w:autoSpaceDE w:val="false"/>
        <w:autoSpaceDN w:val="false"/>
        <w:spacing w:line="38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社区的自然环境状况</w:t>
      </w:r>
    </w:p>
    <w:p>
      <w:pPr>
        <w:sectPr>
          <w:type w:val="nextPage"/>
          <w:pgSz w:w="11900" w:h="16820"/>
          <w:pgMar w:top="0" w:right="940" w:bottom="0" w:left="126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764" name="shape764"/>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764" o:spid="1583715810301"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765" name="shape765"/>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765" o:spid="1583715810301"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766" name="shape766"/>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766" o:spid="1583715810303"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767" name="shape767"/>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767" o:spid="1583715810303"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0240" behindDoc="0" locked="0" layoutInCell="1" allowOverlap="1">
                <wp:simplePos x="0" y="0"/>
                <wp:positionH relativeFrom="page">
                  <wp:posOffset>1231900</wp:posOffset>
                </wp:positionH>
                <wp:positionV relativeFrom="page">
                  <wp:posOffset>6985000</wp:posOffset>
                </wp:positionV>
                <wp:extent cx="546100" cy="12700"/>
                <wp:effectExtent l="0" t="0" r="22225" b="31115"/>
                <wp:wrapNone/>
                <wp:docPr id="769" name="shape769"/>
                <wp:cNvGraphicFramePr/>
                <a:graphic>
                  <a:graphicData uri="http://schemas.microsoft.com/office/word/2010/wordprocessingShape">
                    <wps:wsp>
                      <wps:cNvSpPr/>
                      <wps:spPr>
                        <a:xfrm>
                          <a:off x="0" y="0"/>
                          <a:ext cx="546100" cy="12700"/>
                        </a:xfrm>
                        <a:custGeom>
                          <a:avLst/>
                          <a:rect l="l" t="t" r="r" b="b"/>
                          <a:pathLst>
                            <a:path w="546100" h="12700">
                              <a:moveTo>
                                <a:pt x="10160" y="6350"/>
                              </a:moveTo>
                              <a:lnTo>
                                <a:pt x="544829"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97pt;margin-top:550pt;mso-wrap-style:square;z-index:10260240;mso-wrap-distance-left:9pt;mso-wrap-distance-top:0pt;mso-wrap-distance-right:9pt;mso-wrap-distance-bottom:0pt" id="shape769" o:spid="1583715810304" path="m10160,6350l544829,6350"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2705100</wp:posOffset>
                </wp:positionH>
                <wp:positionV relativeFrom="page">
                  <wp:posOffset>7226300</wp:posOffset>
                </wp:positionV>
                <wp:extent cx="1206500" cy="12700"/>
                <wp:effectExtent l="0" t="0" r="22225" b="31115"/>
                <wp:wrapNone/>
                <wp:docPr id="770" name="shape770"/>
                <wp:cNvGraphicFramePr/>
                <a:graphic>
                  <a:graphicData uri="http://schemas.microsoft.com/office/word/2010/wordprocessingShape">
                    <wps:wsp>
                      <wps:cNvSpPr/>
                      <wps:spPr>
                        <a:xfrm>
                          <a:off x="0" y="0"/>
                          <a:ext cx="1206500" cy="12700"/>
                        </a:xfrm>
                        <a:custGeom>
                          <a:avLst/>
                          <a:rect l="l" t="t" r="r" b="b"/>
                          <a:pathLst>
                            <a:path w="1206500" h="12700">
                              <a:moveTo>
                                <a:pt x="4445" y="3809"/>
                              </a:moveTo>
                              <a:lnTo>
                                <a:pt x="1203959"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213pt;margin-top:569pt;mso-wrap-style:square;z-index:10261264;mso-wrap-distance-left:9pt;mso-wrap-distance-top:0pt;mso-wrap-distance-right:9pt;mso-wrap-distance-bottom:0pt" id="shape770" o:spid="1583715810304" path="m4445,3809l1203959,3809"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4445000</wp:posOffset>
                </wp:positionH>
                <wp:positionV relativeFrom="page">
                  <wp:posOffset>7937500</wp:posOffset>
                </wp:positionV>
                <wp:extent cx="939800" cy="12700"/>
                <wp:effectExtent l="0" t="0" r="22225" b="31115"/>
                <wp:wrapNone/>
                <wp:docPr id="771" name="shape771"/>
                <wp:cNvGraphicFramePr/>
                <a:graphic>
                  <a:graphicData uri="http://schemas.microsoft.com/office/word/2010/wordprocessingShape">
                    <wps:wsp>
                      <wps:cNvSpPr/>
                      <wps:spPr>
                        <a:xfrm>
                          <a:off x="0" y="0"/>
                          <a:ext cx="939800" cy="12700"/>
                        </a:xfrm>
                        <a:custGeom>
                          <a:avLst/>
                          <a:rect l="l" t="t" r="r" b="b"/>
                          <a:pathLst>
                            <a:path w="939800" h="12700">
                              <a:moveTo>
                                <a:pt x="1904" y="4444"/>
                              </a:moveTo>
                              <a:lnTo>
                                <a:pt x="937259"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350pt;margin-top:625pt;mso-wrap-style:square;z-index:10262288;mso-wrap-distance-left:9pt;mso-wrap-distance-top:0pt;mso-wrap-distance-right:9pt;mso-wrap-distance-bottom:0pt" id="shape771" o:spid="1583715810304" path="m1904,4444l937259,4444"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1765300</wp:posOffset>
                </wp:positionH>
                <wp:positionV relativeFrom="page">
                  <wp:posOffset>8178800</wp:posOffset>
                </wp:positionV>
                <wp:extent cx="546100" cy="12700"/>
                <wp:effectExtent l="0" t="0" r="22225" b="31115"/>
                <wp:wrapNone/>
                <wp:docPr id="772" name="shape772"/>
                <wp:cNvGraphicFramePr/>
                <a:graphic>
                  <a:graphicData uri="http://schemas.microsoft.com/office/word/2010/wordprocessingShape">
                    <wps:wsp>
                      <wps:cNvSpPr/>
                      <wps:spPr>
                        <a:xfrm>
                          <a:off x="0" y="0"/>
                          <a:ext cx="546100" cy="12700"/>
                        </a:xfrm>
                        <a:custGeom>
                          <a:avLst/>
                          <a:rect l="l" t="t" r="r" b="b"/>
                          <a:pathLst>
                            <a:path w="546100" h="12700">
                              <a:moveTo>
                                <a:pt x="10160" y="1269"/>
                              </a:moveTo>
                              <a:lnTo>
                                <a:pt x="54356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39pt;margin-top:644pt;mso-wrap-style:square;z-index:10263312;mso-wrap-distance-left:9pt;mso-wrap-distance-top:0pt;mso-wrap-distance-right:9pt;mso-wrap-distance-bottom:0pt" id="shape772" o:spid="1583715810305" path="m10160,1269l543560,1269"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8890000</wp:posOffset>
                </wp:positionV>
                <wp:extent cx="1663700" cy="12700"/>
                <wp:effectExtent l="0" t="0" r="22225" b="31115"/>
                <wp:wrapNone/>
                <wp:docPr id="773" name="shape773"/>
                <wp:cNvGraphicFramePr/>
                <a:graphic>
                  <a:graphicData uri="http://schemas.microsoft.com/office/word/2010/wordprocessingShape">
                    <wps:wsp>
                      <wps:cNvSpPr/>
                      <wps:spPr>
                        <a:xfrm>
                          <a:off x="0" y="0"/>
                          <a:ext cx="1663700" cy="12700"/>
                        </a:xfrm>
                        <a:custGeom>
                          <a:avLst/>
                          <a:rect l="l" t="t" r="r" b="b"/>
                          <a:pathLst>
                            <a:path w="1663700" h="12700">
                              <a:moveTo>
                                <a:pt x="4444" y="4444"/>
                              </a:moveTo>
                              <a:lnTo>
                                <a:pt x="1659254"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63700,12700" style="position:absolute;left:0;top:0;visibility:visible;mso-position-horizontal:absolute;mso-position-horizontal-relative:page;mso-position-vertical:absolute;mso-position-vertical-relative:page;width:131pt;height:1pt;margin-left:66pt;margin-top:700pt;mso-wrap-style:square;z-index:10264336;mso-wrap-distance-left:9pt;mso-wrap-distance-top:0pt;mso-wrap-distance-right:9pt;mso-wrap-distance-bottom:0pt" id="shape773" o:spid="1583715810305" path="m4444,4444l1659254,4444"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9359900</wp:posOffset>
                </wp:positionV>
                <wp:extent cx="1651000" cy="12700"/>
                <wp:effectExtent l="0" t="0" r="22225" b="31115"/>
                <wp:wrapNone/>
                <wp:docPr id="774" name="shape774"/>
                <wp:cNvGraphicFramePr/>
                <a:graphic>
                  <a:graphicData uri="http://schemas.microsoft.com/office/word/2010/wordprocessingShape">
                    <wps:wsp>
                      <wps:cNvSpPr/>
                      <wps:spPr>
                        <a:xfrm>
                          <a:off x="0" y="0"/>
                          <a:ext cx="1651000" cy="12700"/>
                        </a:xfrm>
                        <a:custGeom>
                          <a:avLst/>
                          <a:rect l="l" t="t" r="r" b="b"/>
                          <a:pathLst>
                            <a:path w="1651000" h="12700">
                              <a:moveTo>
                                <a:pt x="4444" y="11429"/>
                              </a:moveTo>
                              <a:lnTo>
                                <a:pt x="164083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51000,12700" style="position:absolute;left:0;top:0;visibility:visible;mso-position-horizontal:absolute;mso-position-horizontal-relative:page;mso-position-vertical:absolute;mso-position-vertical-relative:page;width:130pt;height:1pt;margin-left:66pt;margin-top:737pt;mso-wrap-style:square;z-index:10265360;mso-wrap-distance-left:9pt;mso-wrap-distance-top:0pt;mso-wrap-distance-right:9pt;mso-wrap-distance-bottom:0pt" id="shape774" o:spid="1583715810305" path="m4444,11429l1640839,1142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9842500</wp:posOffset>
                </wp:positionV>
                <wp:extent cx="2476500" cy="12700"/>
                <wp:effectExtent l="0" t="0" r="22225" b="31115"/>
                <wp:wrapNone/>
                <wp:docPr id="775" name="shape775"/>
                <wp:cNvGraphicFramePr/>
                <a:graphic>
                  <a:graphicData uri="http://schemas.microsoft.com/office/word/2010/wordprocessingShape">
                    <wps:wsp>
                      <wps:cNvSpPr/>
                      <wps:spPr>
                        <a:xfrm>
                          <a:off x="0" y="0"/>
                          <a:ext cx="2476500" cy="12700"/>
                        </a:xfrm>
                        <a:custGeom>
                          <a:avLst/>
                          <a:rect l="l" t="t" r="r" b="b"/>
                          <a:pathLst>
                            <a:path w="2476500" h="12700">
                              <a:moveTo>
                                <a:pt x="4444" y="4444"/>
                              </a:moveTo>
                              <a:lnTo>
                                <a:pt x="247142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76500,12700" style="position:absolute;left:0;top:0;visibility:visible;mso-position-horizontal:absolute;mso-position-horizontal-relative:page;mso-position-vertical:absolute;mso-position-vertical-relative:page;width:195pt;height:1pt;margin-left:66pt;margin-top:775pt;mso-wrap-style:square;z-index:10266384;mso-wrap-distance-left:9pt;mso-wrap-distance-top:0pt;mso-wrap-distance-right:9pt;mso-wrap-distance-bottom:0pt" id="shape775" o:spid="1583715810306" path="m4444,4444l2471420,444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776" name="image776" descr=""/>
            <wp:cNvGraphicFramePr>
              <a:graphicFrameLocks noChangeAspect="true"/>
            </wp:cNvGraphicFramePr>
            <a:graphic>
              <a:graphicData uri="http://schemas.openxmlformats.org/drawingml/2006/picture">
                <pic:pic>
                  <pic:nvPicPr>
                    <pic:cNvPr id="776" name="image776"/>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家庭主要问题目录级描述</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E</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关于信息说法错误的是（）。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信息是传递的正确的消息</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信息是物质、能量、信息及其属性的标示</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信息是事物现象及其属性标识的集合</w:t>
      </w:r>
    </w:p>
    <w:p>
      <w:pPr>
        <w:autoSpaceDE w:val="false"/>
        <w:autoSpaceDN w:val="false"/>
        <w:spacing w:line="36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信息是经过加工的数据</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它对接收者有用，对决策或行为有现实的、潜在的价值。</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SimHei" w:hAnsi="SimHei" w:eastAsia="SimHei" w:cs="SimHei"/>
          <w:b/>
          <w:sz w:val="28"/>
        </w:rPr>
        <w:t>第十三章 医学伦理与职业道德</w:t>
      </w:r>
    </w:p>
    <w:p>
      <w:pPr>
        <w:spacing w:line="200" w:lineRule="exact"/>
        <w:rPr>
          <w:rFonts w:hint="eastAsia" w:ascii="宋体" w:hAnsi="宋体" w:eastAsia="宋体" w:cs="宋体"/>
          <w:sz w:val="20"/>
        </w:rPr>
      </w:pPr>
    </w:p>
    <w:p>
      <w:pPr>
        <w:autoSpaceDE w:val="false"/>
        <w:autoSpaceDN w:val="false"/>
        <w:spacing w:line="280" w:lineRule="exact"/>
        <w:ind w:left="480"/>
        <w:jc w:val="both"/>
      </w:pPr>
      <w:r>
        <w:rPr>
          <w:rFonts w:hint="eastAsia" w:ascii="SimSun" w:hAnsi="SimSun" w:eastAsia="SimSun" w:cs="SimSun"/>
          <w:sz w:val="20"/>
        </w:rPr>
        <w:t>一、医学伦理与健康管理伦理的定义和基本原则</w:t>
      </w:r>
    </w:p>
    <w:p>
      <w:pPr>
        <w:autoSpaceDE w:val="false"/>
        <w:autoSpaceDN w:val="false"/>
        <w:spacing w:line="360" w:lineRule="exact"/>
        <w:ind w:left="480"/>
        <w:jc w:val="both"/>
      </w:pPr>
      <w:r>
        <w:rPr>
          <w:rFonts w:hint="eastAsia" w:ascii="SimSun" w:hAnsi="SimSun" w:eastAsia="SimSun" w:cs="SimSun"/>
          <w:sz w:val="20"/>
        </w:rPr>
        <w:t>二、健康管理伦理规范及权利、义务</w:t>
      </w:r>
    </w:p>
    <w:p>
      <w:pPr>
        <w:autoSpaceDE w:val="false"/>
        <w:autoSpaceDN w:val="false"/>
        <w:spacing w:line="380" w:lineRule="exact"/>
        <w:ind w:left="480"/>
        <w:jc w:val="both"/>
      </w:pPr>
      <w:r>
        <w:rPr>
          <w:rFonts w:hint="eastAsia" w:ascii="SimSun" w:hAnsi="SimSun" w:eastAsia="SimSun" w:cs="SimSun"/>
          <w:sz w:val="20"/>
        </w:rPr>
        <w:t>三、健康管理师职业道德</w:t>
      </w:r>
    </w:p>
    <w:p>
      <w:pPr>
        <w:autoSpaceDE w:val="false"/>
        <w:autoSpaceDN w:val="false"/>
        <w:spacing w:line="380" w:lineRule="exact"/>
        <w:ind w:left="480"/>
        <w:jc w:val="both"/>
      </w:pPr>
      <w:r>
        <w:rPr>
          <w:rFonts w:hint="eastAsia" w:ascii="SimSun" w:hAnsi="SimSun" w:eastAsia="SimSun" w:cs="SimSun"/>
          <w:sz w:val="20"/>
        </w:rPr>
        <w:t>内容简单，基本学一遍老师讲的课程，再结合习题学习。</w:t>
      </w:r>
    </w:p>
    <w:p>
      <w:pPr>
        <w:autoSpaceDE w:val="false"/>
        <w:autoSpaceDN w:val="false"/>
        <w:spacing w:line="380" w:lineRule="exact"/>
        <w:ind w:left="480"/>
        <w:jc w:val="both"/>
      </w:pPr>
      <w:r>
        <w:rPr>
          <w:rFonts w:hint="eastAsia" w:ascii="SimSun" w:hAnsi="SimSun" w:eastAsia="SimSun" w:cs="SimSun"/>
          <w:b/>
          <w:sz w:val="20"/>
        </w:rPr>
        <w:t>第十三章 医学伦理与职业道德</w:t>
      </w:r>
    </w:p>
    <w:p>
      <w:pPr>
        <w:autoSpaceDE w:val="false"/>
        <w:autoSpaceDN w:val="false"/>
        <w:spacing w:line="360" w:lineRule="exact"/>
        <w:ind w:left="480"/>
        <w:jc w:val="both"/>
      </w:pPr>
      <w:r>
        <w:rPr>
          <w:rFonts w:hint="eastAsia" w:ascii="SimSun" w:hAnsi="SimSun" w:eastAsia="SimSun" w:cs="SimSun"/>
          <w:sz w:val="20"/>
        </w:rPr>
        <w:t>第一节 医学伦理与健康管理伦理的定义和基本原则</w:t>
      </w:r>
    </w:p>
    <w:p>
      <w:pPr>
        <w:autoSpaceDE w:val="false"/>
        <w:autoSpaceDN w:val="false"/>
        <w:spacing w:line="380" w:lineRule="exact"/>
        <w:ind w:left="480"/>
        <w:jc w:val="both"/>
      </w:pPr>
      <w:r>
        <w:rPr>
          <w:rFonts w:hint="eastAsia" w:ascii="SimSun" w:hAnsi="SimSun" w:eastAsia="SimSun" w:cs="SimSun"/>
          <w:sz w:val="20"/>
        </w:rPr>
        <w:t>第二节 健康管理伦理规范及权利、义务</w:t>
      </w:r>
    </w:p>
    <w:p>
      <w:pPr>
        <w:autoSpaceDE w:val="false"/>
        <w:autoSpaceDN w:val="false"/>
        <w:spacing w:line="380" w:lineRule="exact"/>
        <w:ind w:left="480"/>
        <w:jc w:val="both"/>
      </w:pPr>
      <w:r>
        <w:rPr>
          <w:rFonts w:hint="eastAsia" w:ascii="SimSun" w:hAnsi="SimSun" w:eastAsia="SimSun" w:cs="SimSun"/>
          <w:sz w:val="20"/>
        </w:rPr>
        <w:t>第三节 健康管理师职业道德</w:t>
      </w:r>
    </w:p>
    <w:p>
      <w:pPr>
        <w:autoSpaceDE w:val="false"/>
        <w:autoSpaceDN w:val="false"/>
        <w:spacing w:line="360" w:lineRule="exact"/>
        <w:ind w:left="480"/>
        <w:jc w:val="both"/>
      </w:pPr>
      <w:r>
        <w:rPr>
          <w:rFonts w:hint="eastAsia" w:ascii="SimSun" w:hAnsi="SimSun" w:eastAsia="SimSun" w:cs="SimSun"/>
          <w:b/>
          <w:sz w:val="20"/>
        </w:rPr>
        <w:t>第十三章 医学伦理与职业道德</w:t>
      </w:r>
    </w:p>
    <w:p>
      <w:pPr>
        <w:autoSpaceDE w:val="false"/>
        <w:autoSpaceDN w:val="false"/>
        <w:spacing w:line="380" w:lineRule="exact"/>
        <w:ind w:left="480"/>
        <w:jc w:val="both"/>
      </w:pPr>
      <w:r>
        <w:rPr>
          <w:rFonts w:hint="eastAsia" w:ascii="SimSun" w:hAnsi="SimSun" w:eastAsia="SimSun" w:cs="SimSun"/>
          <w:b/>
          <w:sz w:val="20"/>
        </w:rPr>
        <w:t>第一节 医学伦理与健康管理伦理的定义和基本原则</w:t>
      </w:r>
    </w:p>
    <w:p>
      <w:pPr>
        <w:autoSpaceDE w:val="false"/>
        <w:autoSpaceDN w:val="false"/>
        <w:spacing w:line="380" w:lineRule="exact"/>
        <w:ind w:left="480"/>
        <w:jc w:val="both"/>
      </w:pPr>
      <w:r>
        <w:rPr>
          <w:rFonts w:hint="eastAsia" w:ascii="SimSun" w:hAnsi="SimSun" w:eastAsia="SimSun" w:cs="SimSun"/>
          <w:sz w:val="20"/>
        </w:rPr>
        <w:t>一、医学伦理与健康管理伦理的定义</w:t>
      </w:r>
    </w:p>
    <w:p>
      <w:pPr>
        <w:autoSpaceDE w:val="false"/>
        <w:autoSpaceDN w:val="false"/>
        <w:spacing w:line="380" w:lineRule="exact"/>
        <w:ind w:left="480"/>
        <w:jc w:val="both"/>
      </w:pPr>
      <w:r>
        <w:rPr>
          <w:rFonts w:hint="eastAsia" w:ascii="SimSun" w:hAnsi="SimSun" w:eastAsia="SimSun" w:cs="SimSun"/>
          <w:sz w:val="20"/>
        </w:rPr>
        <w:t>二、医学伦理与健康管理伦理的基本原则</w:t>
      </w:r>
    </w:p>
    <w:p>
      <w:pPr>
        <w:autoSpaceDE w:val="false"/>
        <w:autoSpaceDN w:val="false"/>
        <w:spacing w:line="360" w:lineRule="exact"/>
        <w:ind w:left="60"/>
        <w:jc w:val="both"/>
      </w:pPr>
      <w:r>
        <w:rPr>
          <w:rFonts w:hint="eastAsia" w:ascii="SimSun" w:hAnsi="SimSun" w:eastAsia="SimSun" w:cs="SimSun"/>
          <w:b/>
          <w:sz w:val="20"/>
        </w:rPr>
        <w:t>一、医学伦理与健康管理伦理的定义</w:t>
      </w:r>
    </w:p>
    <w:p>
      <w:pPr>
        <w:autoSpaceDE w:val="false"/>
        <w:autoSpaceDN w:val="false"/>
        <w:spacing w:line="380" w:lineRule="exact"/>
        <w:ind w:left="60"/>
        <w:jc w:val="both"/>
      </w:pPr>
      <w:r>
        <w:rPr>
          <w:rFonts w:hint="eastAsia" w:ascii="SimSun" w:hAnsi="SimSun" w:eastAsia="SimSun" w:cs="SimSun"/>
          <w:b/>
          <w:sz w:val="20"/>
        </w:rPr>
        <w:t>（一）医学伦理学定义</w:t>
      </w:r>
    </w:p>
    <w:p>
      <w:pPr>
        <w:autoSpaceDE w:val="false"/>
        <w:autoSpaceDN w:val="false"/>
        <w:spacing w:line="360" w:lineRule="exact"/>
        <w:ind w:left="60" w:right="0" w:firstLine="420"/>
        <w:jc w:val="both"/>
      </w:pPr>
      <w:r>
        <w:rPr>
          <w:rFonts w:hint="eastAsia" w:ascii="SimSun" w:hAnsi="SimSun" w:eastAsia="SimSun" w:cs="SimSun"/>
          <w:sz w:val="20"/>
        </w:rPr>
        <w:t>是研究</w:t>
      </w:r>
      <w:r>
        <w:rPr>
          <w:rFonts w:hint="eastAsia" w:ascii="SimSun" w:hAnsi="SimSun" w:eastAsia="SimSun" w:cs="SimSun"/>
          <w:color w:val="0000ff"/>
          <w:sz w:val="20"/>
        </w:rPr>
        <w:t>医学道德</w:t>
      </w:r>
      <w:r>
        <w:rPr>
          <w:rFonts w:hint="eastAsia" w:ascii="SimSun" w:hAnsi="SimSun" w:eastAsia="SimSun" w:cs="SimSun"/>
          <w:sz w:val="20"/>
        </w:rPr>
        <w:t>及与之密切相关内容的科学。医学伦理学运用一般伦理学的原理和道德原则来研究、解决和调整医疗实践与医学科学中人们的</w:t>
      </w:r>
      <w:r>
        <w:rPr>
          <w:rFonts w:hint="eastAsia" w:ascii="SimSun" w:hAnsi="SimSun" w:eastAsia="SimSun" w:cs="SimSun"/>
          <w:color w:val="0000ff"/>
          <w:sz w:val="20"/>
        </w:rPr>
        <w:t>道德关系和行为准则</w:t>
      </w:r>
      <w:r>
        <w:rPr>
          <w:rFonts w:hint="eastAsia" w:ascii="Times New Roman" w:hAnsi="Times New Roman" w:eastAsia="Times New Roman" w:cs="Times New Roman"/>
          <w:sz w:val="20"/>
        </w:rPr>
        <w:t>,</w:t>
      </w:r>
      <w:r>
        <w:rPr>
          <w:rFonts w:hint="eastAsia" w:ascii="SimSun" w:hAnsi="SimSun" w:eastAsia="SimSun" w:cs="SimSun"/>
          <w:sz w:val="20"/>
        </w:rPr>
        <w:t>作为伦理学的分支，是一般伦理学理论在医疗领域中的具体运用</w:t>
      </w:r>
    </w:p>
    <w:p>
      <w:pPr>
        <w:autoSpaceDE w:val="false"/>
        <w:autoSpaceDN w:val="false"/>
        <w:spacing w:line="380" w:lineRule="exact"/>
        <w:ind w:left="60"/>
        <w:jc w:val="both"/>
      </w:pPr>
      <w:r>
        <w:rPr>
          <w:rFonts w:hint="eastAsia" w:ascii="SimSun" w:hAnsi="SimSun" w:eastAsia="SimSun" w:cs="SimSun"/>
          <w:b/>
          <w:sz w:val="20"/>
        </w:rPr>
        <w:t>（二）健康管理伦理定义</w:t>
      </w:r>
    </w:p>
    <w:p>
      <w:pPr>
        <w:autoSpaceDE w:val="false"/>
        <w:autoSpaceDN w:val="false"/>
        <w:spacing w:line="360" w:lineRule="exact"/>
        <w:ind w:left="60" w:right="0" w:firstLine="420"/>
        <w:jc w:val="both"/>
      </w:pPr>
      <w:r>
        <w:rPr>
          <w:rFonts w:hint="eastAsia" w:ascii="SimSun" w:hAnsi="SimSun" w:eastAsia="SimSun" w:cs="SimSun"/>
          <w:sz w:val="20"/>
        </w:rPr>
        <w:t>健康管理伦理是指个人、团体、国家在健康管理中应该遵守的</w:t>
      </w:r>
      <w:r>
        <w:rPr>
          <w:rFonts w:hint="eastAsia" w:ascii="SimSun" w:hAnsi="SimSun" w:eastAsia="SimSun" w:cs="SimSun"/>
          <w:color w:val="0000ff"/>
          <w:sz w:val="20"/>
        </w:rPr>
        <w:t>行为准则和规范</w:t>
      </w:r>
      <w:r>
        <w:rPr>
          <w:rFonts w:hint="eastAsia" w:ascii="SimSun" w:hAnsi="SimSun" w:eastAsia="SimSun" w:cs="SimSun"/>
          <w:sz w:val="20"/>
        </w:rPr>
        <w:t>，以及个人、团体、国家对公众健康应该承担的</w:t>
      </w:r>
      <w:r>
        <w:rPr>
          <w:rFonts w:hint="eastAsia" w:ascii="SimSun" w:hAnsi="SimSun" w:eastAsia="SimSun" w:cs="SimSun"/>
          <w:color w:val="0000ff"/>
          <w:sz w:val="20"/>
        </w:rPr>
        <w:t>道德责任</w:t>
      </w:r>
      <w:r>
        <w:rPr>
          <w:rFonts w:hint="eastAsia" w:ascii="SimSun" w:hAnsi="SimSun" w:eastAsia="SimSun" w:cs="SimSun"/>
          <w:sz w:val="20"/>
        </w:rPr>
        <w:t>。健康管理伦理是医学伦理的重要组成部分和丰富发展。</w:t>
      </w:r>
    </w:p>
    <w:p>
      <w:pPr>
        <w:autoSpaceDE w:val="false"/>
        <w:autoSpaceDN w:val="false"/>
        <w:spacing w:line="380" w:lineRule="exact"/>
        <w:ind w:left="60"/>
        <w:jc w:val="both"/>
      </w:pPr>
      <w:r>
        <w:rPr>
          <w:rFonts w:hint="eastAsia" w:ascii="SimSun" w:hAnsi="SimSun" w:eastAsia="SimSun" w:cs="SimSun"/>
          <w:b/>
          <w:sz w:val="20"/>
        </w:rPr>
        <w:t>二、医学伦理与健康管理伦理的基本原则</w:t>
      </w:r>
    </w:p>
    <w:p>
      <w:pPr>
        <w:autoSpaceDE w:val="false"/>
        <w:autoSpaceDN w:val="false"/>
        <w:spacing w:line="380" w:lineRule="exact"/>
        <w:ind w:left="60"/>
        <w:jc w:val="both"/>
      </w:pPr>
      <w:r>
        <w:rPr>
          <w:rFonts w:hint="eastAsia" w:ascii="SimSun" w:hAnsi="SimSun" w:eastAsia="SimSun" w:cs="SimSun"/>
          <w:b/>
          <w:sz w:val="20"/>
        </w:rPr>
        <w:t>（一）医学伦理的基本原则</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、医学伦理基本原则的内容</w:t>
      </w:r>
      <w:r>
        <w:rPr>
          <w:rFonts w:hint="eastAsia" w:ascii="SimSun" w:hAnsi="SimSun" w:eastAsia="SimSun" w:cs="SimSun"/>
          <w:sz w:val="20"/>
        </w:rPr>
        <w:t>：医学伦理学的基本原则内容是防病治病，救死扶伤，实行医学人道主义，全心全意为人民健康服务。</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、医学伦理基本原则的作用</w:t>
      </w:r>
      <w:r>
        <w:rPr>
          <w:rFonts w:hint="eastAsia" w:ascii="SimSun" w:hAnsi="SimSun" w:eastAsia="SimSun" w:cs="SimSun"/>
          <w:sz w:val="20"/>
        </w:rPr>
        <w:t>：医学伦理学的基本原则始终在指导和规范着医疗卫生服务实践中医务人员的医德意识和医德行为、调节医学与社会的道德关系方面发挥着作用。</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、医学伦理基本原则：生命伦理学四原则</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777" name="shape777"/>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777" o:spid="1583715810377"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778" name="shape778"/>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778" o:spid="1583715810378"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779" name="shape779"/>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779" o:spid="1583715810379"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780" name="shape780"/>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780" o:spid="1583715810380"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0" locked="0" layoutInCell="1" allowOverlap="1">
                <wp:simplePos x="0" y="0"/>
                <wp:positionH relativeFrom="page">
                  <wp:posOffset>838200</wp:posOffset>
                </wp:positionH>
                <wp:positionV relativeFrom="page">
                  <wp:posOffset>889000</wp:posOffset>
                </wp:positionV>
                <wp:extent cx="3784600" cy="12700"/>
                <wp:effectExtent l="0" t="0" r="22225" b="31115"/>
                <wp:wrapNone/>
                <wp:docPr id="782" name="shape782"/>
                <wp:cNvGraphicFramePr/>
                <a:graphic>
                  <a:graphicData uri="http://schemas.microsoft.com/office/word/2010/wordprocessingShape">
                    <wps:wsp>
                      <wps:cNvSpPr/>
                      <wps:spPr>
                        <a:xfrm>
                          <a:off x="0" y="0"/>
                          <a:ext cx="3784600" cy="12700"/>
                        </a:xfrm>
                        <a:custGeom>
                          <a:avLst/>
                          <a:rect l="l" t="t" r="r" b="b"/>
                          <a:pathLst>
                            <a:path w="3784600" h="12700">
                              <a:moveTo>
                                <a:pt x="4444" y="3175"/>
                              </a:moveTo>
                              <a:lnTo>
                                <a:pt x="3782059"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784600,12700" style="position:absolute;left:0;top:0;visibility:visible;mso-position-horizontal:absolute;mso-position-horizontal-relative:page;mso-position-vertical:absolute;mso-position-vertical-relative:page;width:298pt;height:1pt;margin-left:66pt;margin-top:70pt;mso-wrap-style:square;z-index:10253072;mso-wrap-distance-left:9pt;mso-wrap-distance-top:0pt;mso-wrap-distance-right:9pt;mso-wrap-distance-bottom:0pt" id="shape782" o:spid="1583715810380" path="m4444,3175l3782059,3175"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9918700</wp:posOffset>
                </wp:positionV>
                <wp:extent cx="1612900" cy="12700"/>
                <wp:effectExtent l="0" t="0" r="22225" b="31115"/>
                <wp:wrapNone/>
                <wp:docPr id="790" name="shape790"/>
                <wp:cNvGraphicFramePr/>
                <a:graphic>
                  <a:graphicData uri="http://schemas.microsoft.com/office/word/2010/wordprocessingShape">
                    <wps:wsp>
                      <wps:cNvSpPr/>
                      <wps:spPr>
                        <a:xfrm>
                          <a:off x="0" y="0"/>
                          <a:ext cx="1612900" cy="12700"/>
                        </a:xfrm>
                        <a:custGeom>
                          <a:avLst/>
                          <a:rect l="l" t="t" r="r" b="b"/>
                          <a:pathLst>
                            <a:path w="1612900" h="12700">
                              <a:moveTo>
                                <a:pt x="4444" y="4444"/>
                              </a:moveTo>
                              <a:lnTo>
                                <a:pt x="160464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12900,12700" style="position:absolute;left:0;top:0;visibility:visible;mso-position-horizontal:absolute;mso-position-horizontal-relative:page;mso-position-vertical:absolute;mso-position-vertical-relative:page;width:127pt;height:1pt;margin-left:66pt;margin-top:781pt;mso-wrap-style:square;z-index:10261264;mso-wrap-distance-left:9pt;mso-wrap-distance-top:0pt;mso-wrap-distance-right:9pt;mso-wrap-distance-bottom:0pt" id="shape790" o:spid="1583715810380" path="m4444,4444l1604645,4444"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1358900</wp:posOffset>
                </wp:positionV>
                <wp:extent cx="2082800" cy="12700"/>
                <wp:effectExtent l="0" t="0" r="22225" b="31115"/>
                <wp:wrapNone/>
                <wp:docPr id="783" name="shape783"/>
                <wp:cNvGraphicFramePr/>
                <a:graphic>
                  <a:graphicData uri="http://schemas.microsoft.com/office/word/2010/wordprocessingShape">
                    <wps:wsp>
                      <wps:cNvSpPr/>
                      <wps:spPr>
                        <a:xfrm>
                          <a:off x="0" y="0"/>
                          <a:ext cx="2082800" cy="12700"/>
                        </a:xfrm>
                        <a:custGeom>
                          <a:avLst/>
                          <a:rect l="l" t="t" r="r" b="b"/>
                          <a:pathLst>
                            <a:path w="2082800" h="12700">
                              <a:moveTo>
                                <a:pt x="4444" y="6984"/>
                              </a:moveTo>
                              <a:lnTo>
                                <a:pt x="207073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82800,12700" style="position:absolute;left:0;top:0;visibility:visible;mso-position-horizontal:absolute;mso-position-horizontal-relative:page;mso-position-vertical:absolute;mso-position-vertical-relative:page;width:164pt;height:1pt;margin-left:66pt;margin-top:107pt;mso-wrap-style:square;z-index:10262288;mso-wrap-distance-left:9pt;mso-wrap-distance-top:0pt;mso-wrap-distance-right:9pt;mso-wrap-distance-bottom:0pt" id="shape783" o:spid="1583715810381" path="m4444,6984l2070735,6984"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2552700</wp:posOffset>
                </wp:positionV>
                <wp:extent cx="1282700" cy="12700"/>
                <wp:effectExtent l="0" t="0" r="22225" b="31115"/>
                <wp:wrapNone/>
                <wp:docPr id="784" name="shape784"/>
                <wp:cNvGraphicFramePr/>
                <a:graphic>
                  <a:graphicData uri="http://schemas.microsoft.com/office/word/2010/wordprocessingShape">
                    <wps:wsp>
                      <wps:cNvSpPr/>
                      <wps:spPr>
                        <a:xfrm>
                          <a:off x="0" y="0"/>
                          <a:ext cx="1282700" cy="12700"/>
                        </a:xfrm>
                        <a:custGeom>
                          <a:avLst/>
                          <a:rect l="l" t="t" r="r" b="b"/>
                          <a:pathLst>
                            <a:path w="1282700" h="12700">
                              <a:moveTo>
                                <a:pt x="4444" y="1904"/>
                              </a:moveTo>
                              <a:lnTo>
                                <a:pt x="12706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201pt;mso-wrap-style:square;z-index:10263312;mso-wrap-distance-left:9pt;mso-wrap-distance-top:0pt;mso-wrap-distance-right:9pt;mso-wrap-distance-bottom:0pt" id="shape784" o:spid="1583715810381" path="m4444,1904l1270635,190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3975100</wp:posOffset>
                </wp:positionV>
                <wp:extent cx="1143000" cy="12700"/>
                <wp:effectExtent l="0" t="0" r="22225" b="31115"/>
                <wp:wrapNone/>
                <wp:docPr id="785" name="shape785"/>
                <wp:cNvGraphicFramePr/>
                <a:graphic>
                  <a:graphicData uri="http://schemas.microsoft.com/office/word/2010/wordprocessingShape">
                    <wps:wsp>
                      <wps:cNvSpPr/>
                      <wps:spPr>
                        <a:xfrm>
                          <a:off x="0" y="0"/>
                          <a:ext cx="1143000" cy="12700"/>
                        </a:xfrm>
                        <a:custGeom>
                          <a:avLst/>
                          <a:rect l="l" t="t" r="r" b="b"/>
                          <a:pathLst>
                            <a:path w="1143000" h="12700">
                              <a:moveTo>
                                <a:pt x="4444" y="7619"/>
                              </a:moveTo>
                              <a:lnTo>
                                <a:pt x="1137920"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313pt;mso-wrap-style:square;z-index:10264336;mso-wrap-distance-left:9pt;mso-wrap-distance-top:0pt;mso-wrap-distance-right:9pt;mso-wrap-distance-bottom:0pt" id="shape785" o:spid="1583715810382" path="m4444,7619l1137920,761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5397500</wp:posOffset>
                </wp:positionV>
                <wp:extent cx="1143000" cy="12700"/>
                <wp:effectExtent l="0" t="0" r="22225" b="31115"/>
                <wp:wrapNone/>
                <wp:docPr id="786" name="shape786"/>
                <wp:cNvGraphicFramePr/>
                <a:graphic>
                  <a:graphicData uri="http://schemas.microsoft.com/office/word/2010/wordprocessingShape">
                    <wps:wsp>
                      <wps:cNvSpPr/>
                      <wps:spPr>
                        <a:xfrm>
                          <a:off x="0" y="0"/>
                          <a:ext cx="1143000" cy="12700"/>
                        </a:xfrm>
                        <a:custGeom>
                          <a:avLst/>
                          <a:rect l="l" t="t" r="r" b="b"/>
                          <a:pathLst>
                            <a:path w="1143000" h="12700">
                              <a:moveTo>
                                <a:pt x="4444" y="11429"/>
                              </a:moveTo>
                              <a:lnTo>
                                <a:pt x="11379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425pt;mso-wrap-style:square;z-index:10265360;mso-wrap-distance-left:9pt;mso-wrap-distance-top:0pt;mso-wrap-distance-right:9pt;mso-wrap-distance-bottom:0pt" id="shape786" o:spid="1583715810382" path="m4444,11429l1137920,1142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6591300</wp:posOffset>
                </wp:positionV>
                <wp:extent cx="1143000" cy="12700"/>
                <wp:effectExtent l="0" t="0" r="22225" b="31115"/>
                <wp:wrapNone/>
                <wp:docPr id="787" name="shape787"/>
                <wp:cNvGraphicFramePr/>
                <a:graphic>
                  <a:graphicData uri="http://schemas.microsoft.com/office/word/2010/wordprocessingShape">
                    <wps:wsp>
                      <wps:cNvSpPr/>
                      <wps:spPr>
                        <a:xfrm>
                          <a:off x="0" y="0"/>
                          <a:ext cx="1143000" cy="12700"/>
                        </a:xfrm>
                        <a:custGeom>
                          <a:avLst/>
                          <a:rect l="l" t="t" r="r" b="b"/>
                          <a:pathLst>
                            <a:path w="1143000" h="12700">
                              <a:moveTo>
                                <a:pt x="4444" y="6350"/>
                              </a:moveTo>
                              <a:lnTo>
                                <a:pt x="113792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519pt;mso-wrap-style:square;z-index:10266384;mso-wrap-distance-left:9pt;mso-wrap-distance-top:0pt;mso-wrap-distance-right:9pt;mso-wrap-distance-bottom:0pt" id="shape787" o:spid="1583715810382" path="m4444,6350l1137920,6350"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9207500</wp:posOffset>
                </wp:positionV>
                <wp:extent cx="482600" cy="12700"/>
                <wp:effectExtent l="0" t="0" r="22225" b="31115"/>
                <wp:wrapNone/>
                <wp:docPr id="788" name="shape788"/>
                <wp:cNvGraphicFramePr/>
                <a:graphic>
                  <a:graphicData uri="http://schemas.microsoft.com/office/word/2010/wordprocessingShape">
                    <wps:wsp>
                      <wps:cNvSpPr/>
                      <wps:spPr>
                        <a:xfrm>
                          <a:off x="0" y="0"/>
                          <a:ext cx="482600" cy="12700"/>
                        </a:xfrm>
                        <a:custGeom>
                          <a:avLst/>
                          <a:rect l="l" t="t" r="r" b="b"/>
                          <a:pathLst>
                            <a:path w="482600" h="12700">
                              <a:moveTo>
                                <a:pt x="4444" y="5714"/>
                              </a:moveTo>
                              <a:lnTo>
                                <a:pt x="47053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82600,12700" style="position:absolute;left:0;top:0;visibility:visible;mso-position-horizontal:absolute;mso-position-horizontal-relative:page;mso-position-vertical:absolute;mso-position-vertical-relative:page;width:38pt;height:1pt;margin-left:66pt;margin-top:725pt;mso-wrap-style:square;z-index:10267408;mso-wrap-distance-left:9pt;mso-wrap-distance-top:0pt;mso-wrap-distance-right:9pt;mso-wrap-distance-bottom:0pt" id="shape788" o:spid="1583715810383" path="m4444,5714l470535,5714"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9677400</wp:posOffset>
                </wp:positionV>
                <wp:extent cx="482600" cy="12700"/>
                <wp:effectExtent l="0" t="0" r="22225" b="31115"/>
                <wp:wrapNone/>
                <wp:docPr id="789" name="shape789"/>
                <wp:cNvGraphicFramePr/>
                <a:graphic>
                  <a:graphicData uri="http://schemas.microsoft.com/office/word/2010/wordprocessingShape">
                    <wps:wsp>
                      <wps:cNvSpPr/>
                      <wps:spPr>
                        <a:xfrm>
                          <a:off x="0" y="0"/>
                          <a:ext cx="482600" cy="12700"/>
                        </a:xfrm>
                        <a:custGeom>
                          <a:avLst/>
                          <a:rect l="l" t="t" r="r" b="b"/>
                          <a:pathLst>
                            <a:path w="482600" h="12700">
                              <a:moveTo>
                                <a:pt x="4444" y="9525"/>
                              </a:moveTo>
                              <a:lnTo>
                                <a:pt x="47053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82600,12700" style="position:absolute;left:0;top:0;visibility:visible;mso-position-horizontal:absolute;mso-position-horizontal-relative:page;mso-position-vertical:absolute;mso-position-vertical-relative:page;width:38pt;height:1pt;margin-left:66pt;margin-top:762pt;mso-wrap-style:square;z-index:10268432;mso-wrap-distance-left:9pt;mso-wrap-distance-top:0pt;mso-wrap-distance-right:9pt;mso-wrap-distance-bottom:0pt" id="shape789" o:spid="1583715810383" path="m4444,9525l470535,9525"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791" name="image791" descr=""/>
            <wp:cNvGraphicFramePr>
              <a:graphicFrameLocks noChangeAspect="true"/>
            </wp:cNvGraphicFramePr>
            <a:graphic>
              <a:graphicData uri="http://schemas.openxmlformats.org/drawingml/2006/picture">
                <pic:pic>
                  <pic:nvPicPr>
                    <pic:cNvPr id="791" name="image791"/>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不伤害原则；</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有利</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有益</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原则；</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尊重原则；</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公正原则。</w:t>
      </w:r>
    </w:p>
    <w:p>
      <w:pPr>
        <w:autoSpaceDE w:val="false"/>
        <w:autoSpaceDN w:val="false"/>
        <w:spacing w:line="380" w:lineRule="exact"/>
        <w:ind w:left="60"/>
        <w:jc w:val="both"/>
      </w:pPr>
      <w:r>
        <w:rPr>
          <w:rFonts w:hint="eastAsia" w:ascii="SimSun" w:hAnsi="SimSun" w:eastAsia="SimSun" w:cs="SimSun"/>
          <w:b/>
          <w:sz w:val="20"/>
        </w:rPr>
        <w:t>（二）健康管理伦理的基本原则</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、以人为本、以健康为中心的原则</w:t>
      </w:r>
      <w:r>
        <w:rPr>
          <w:rFonts w:hint="eastAsia" w:ascii="SimSun" w:hAnsi="SimSun" w:eastAsia="SimSun" w:cs="SimSun"/>
          <w:sz w:val="20"/>
        </w:rPr>
        <w:t>：在日常的工作中就必须切实做到</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）了解热爱服务对象；</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）尊重服务对象；</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）面向社区各个层次提供不同服务；</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）正确判断，及时处理服务对象的相关健康问题。</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、公平、合理的原则</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）服务对象应该平等享有健康保健服务，平等使用卫生资源；</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）健康管理服务人员与服务对象应该形成服务与被服务的双向互动关系；</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）在健康管理服务中优先考虑服务对象的需要；</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）公开收费标准，让服务对象心中有数，在知情、同意的基础上接受方便、经济、综合、有效的健康管理服务。</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、保守秘密的原则</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）建立并妥善保管健康档案；</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）不泄露服务对象的健康信息：在健康管理服务过程中对一些特殊的服务对象出于对其保护性医疗的要求，凡是不利于其身心健康的或有可能对其产生不良影响的事情，都应保守秘密；</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）正确对待服务对象的隐私：正确对待性传播疾病等涉及个人性道德、性行为方面隐私的患者；</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）做好上门服务的保密工作。</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、有利和主体原则</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）让健康管理</w:t>
      </w:r>
      <w:r>
        <w:rPr>
          <w:rFonts w:hint="eastAsia" w:ascii="Times New Roman" w:hAnsi="Times New Roman" w:eastAsia="Times New Roman" w:cs="Times New Roman"/>
          <w:sz w:val="20"/>
        </w:rPr>
        <w:t>“</w:t>
      </w:r>
      <w:r>
        <w:rPr>
          <w:rFonts w:hint="eastAsia" w:ascii="SimSun" w:hAnsi="SimSun" w:eastAsia="SimSun" w:cs="SimSun"/>
          <w:sz w:val="20"/>
        </w:rPr>
        <w:t>花钱少，获益大</w:t>
      </w:r>
      <w:r>
        <w:rPr>
          <w:rFonts w:hint="eastAsia" w:ascii="Times New Roman" w:hAnsi="Times New Roman" w:eastAsia="Times New Roman" w:cs="Times New Roman"/>
          <w:sz w:val="20"/>
        </w:rPr>
        <w:t>”</w:t>
      </w:r>
      <w:r>
        <w:rPr>
          <w:rFonts w:hint="eastAsia" w:ascii="SimSun" w:hAnsi="SimSun" w:eastAsia="SimSun" w:cs="SimSu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）维护服务对象利益，并使之利益最大化；</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）健康为主，效果明显；</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）争取服务对象的配合，发挥服务对象的主体作用。</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、优质服务的原则</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）了解、发现服务对象健康需求；</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）以生活方式疾病为管理重点，加强对慢性非传染性疾病的预防与控制；</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）加强对健康管理人员的培养，使健康管理队伍尽快从以治疗为主转变为具有较高健康管理能力和水平的健康管理提供者；</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）顺应社会需求，提高健康管理质量。</w:t>
      </w:r>
    </w:p>
    <w:p>
      <w:pPr>
        <w:autoSpaceDE w:val="false"/>
        <w:autoSpaceDN w:val="false"/>
        <w:spacing w:line="380" w:lineRule="exact"/>
        <w:ind w:left="480"/>
        <w:jc w:val="both"/>
      </w:pPr>
      <w:r>
        <w:rPr>
          <w:rFonts w:hint="eastAsia" w:ascii="SimSun" w:hAnsi="SimSun" w:eastAsia="SimSun" w:cs="SimSun"/>
          <w:b/>
          <w:sz w:val="20"/>
        </w:rPr>
        <w:t>第十三章 医学伦理学与职业道德</w:t>
      </w:r>
    </w:p>
    <w:p>
      <w:pPr>
        <w:autoSpaceDE w:val="false"/>
        <w:autoSpaceDN w:val="false"/>
        <w:spacing w:line="380" w:lineRule="exact"/>
        <w:ind w:left="480"/>
        <w:jc w:val="both"/>
      </w:pPr>
      <w:r>
        <w:rPr>
          <w:rFonts w:hint="eastAsia" w:ascii="SimSun" w:hAnsi="SimSun" w:eastAsia="SimSun" w:cs="SimSun"/>
          <w:b/>
          <w:sz w:val="20"/>
        </w:rPr>
        <w:t>第二节 健康管理伦理规范及权利、义务</w:t>
      </w:r>
    </w:p>
    <w:p>
      <w:pPr>
        <w:autoSpaceDE w:val="false"/>
        <w:autoSpaceDN w:val="false"/>
        <w:spacing w:line="360" w:lineRule="exact"/>
        <w:ind w:left="480"/>
        <w:jc w:val="both"/>
      </w:pPr>
      <w:r>
        <w:rPr>
          <w:rFonts w:hint="eastAsia" w:ascii="SimSun" w:hAnsi="SimSun" w:eastAsia="SimSun" w:cs="SimSun"/>
          <w:sz w:val="20"/>
        </w:rPr>
        <w:t>一、健康管理伦理关系及规范</w:t>
      </w:r>
    </w:p>
    <w:p>
      <w:pPr>
        <w:autoSpaceDE w:val="false"/>
        <w:autoSpaceDN w:val="false"/>
        <w:spacing w:line="380" w:lineRule="exact"/>
        <w:ind w:left="480"/>
        <w:jc w:val="both"/>
      </w:pPr>
      <w:r>
        <w:rPr>
          <w:rFonts w:hint="eastAsia" w:ascii="SimSun" w:hAnsi="SimSun" w:eastAsia="SimSun" w:cs="SimSun"/>
          <w:sz w:val="20"/>
        </w:rPr>
        <w:t>二、健康管理中的相关权利、义务</w:t>
      </w:r>
    </w:p>
    <w:p>
      <w:pPr>
        <w:autoSpaceDE w:val="false"/>
        <w:autoSpaceDN w:val="false"/>
        <w:spacing w:line="380" w:lineRule="exact"/>
        <w:ind w:left="60"/>
        <w:jc w:val="both"/>
      </w:pPr>
      <w:r>
        <w:rPr>
          <w:rFonts w:hint="eastAsia" w:ascii="SimSun" w:hAnsi="SimSun" w:eastAsia="SimSun" w:cs="SimSun"/>
          <w:b/>
          <w:sz w:val="20"/>
        </w:rPr>
        <w:t>一、健康管理伦理关系及规范</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、含义</w:t>
      </w:r>
    </w:p>
    <w:p>
      <w:pPr>
        <w:autoSpaceDE w:val="false"/>
        <w:autoSpaceDN w:val="false"/>
        <w:spacing w:line="380" w:lineRule="exact"/>
        <w:ind w:left="480"/>
        <w:jc w:val="both"/>
      </w:pPr>
      <w:r>
        <w:rPr>
          <w:rFonts w:hint="eastAsia" w:ascii="SimSun" w:hAnsi="SimSun" w:eastAsia="SimSun" w:cs="SimSun"/>
          <w:sz w:val="20"/>
        </w:rPr>
        <w:t>在健康管理过程中，健康管理提供者与服务对象间的关系，实质是为了提高健康管理质量。</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、内容</w:t>
      </w:r>
    </w:p>
    <w:p>
      <w:pPr>
        <w:autoSpaceDE w:val="false"/>
        <w:autoSpaceDN w:val="false"/>
        <w:spacing w:line="380" w:lineRule="exact"/>
        <w:ind w:left="480"/>
        <w:jc w:val="both"/>
      </w:pPr>
      <w:r>
        <w:rPr>
          <w:rFonts w:hint="eastAsia" w:ascii="SimSun" w:hAnsi="SimSun" w:eastAsia="SimSun" w:cs="SimSun"/>
          <w:color w:val="0000ff"/>
          <w:sz w:val="20"/>
        </w:rPr>
        <w:t>健康管理的伦理关系包括：</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792" name="shape792"/>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792" o:spid="158371581045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793" name="shape793"/>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793" o:spid="1583715810454"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794" name="shape794"/>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794" o:spid="1583715810455"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795" name="shape795"/>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795" o:spid="1583715810456"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0" locked="0" layoutInCell="1" allowOverlap="1">
                <wp:simplePos x="0" y="0"/>
                <wp:positionH relativeFrom="page">
                  <wp:posOffset>838200</wp:posOffset>
                </wp:positionH>
                <wp:positionV relativeFrom="page">
                  <wp:posOffset>889000</wp:posOffset>
                </wp:positionV>
                <wp:extent cx="3073400" cy="12700"/>
                <wp:effectExtent l="0" t="0" r="22225" b="31115"/>
                <wp:wrapNone/>
                <wp:docPr id="797" name="shape797"/>
                <wp:cNvGraphicFramePr/>
                <a:graphic>
                  <a:graphicData uri="http://schemas.microsoft.com/office/word/2010/wordprocessingShape">
                    <wps:wsp>
                      <wps:cNvSpPr/>
                      <wps:spPr>
                        <a:xfrm>
                          <a:off x="0" y="0"/>
                          <a:ext cx="3073400" cy="12700"/>
                        </a:xfrm>
                        <a:custGeom>
                          <a:avLst/>
                          <a:rect l="l" t="t" r="r" b="b"/>
                          <a:pathLst>
                            <a:path w="3073400" h="12700">
                              <a:moveTo>
                                <a:pt x="4444" y="1269"/>
                              </a:moveTo>
                              <a:lnTo>
                                <a:pt x="307085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073400,12700" style="position:absolute;left:0;top:0;visibility:visible;mso-position-horizontal:absolute;mso-position-horizontal-relative:page;mso-position-vertical:absolute;mso-position-vertical-relative:page;width:242pt;height:1pt;margin-left:66pt;margin-top:70pt;mso-wrap-style:square;z-index:10253072;mso-wrap-distance-left:9pt;mso-wrap-distance-top:0pt;mso-wrap-distance-right:9pt;mso-wrap-distance-bottom:0pt" id="shape797" o:spid="1583715810456" path="m4444,1269l3070859,1269" stroked="t" strokecolor="#0000ff" strokeweight="1pt"/>
            </w:pict>
          </mc:Fallback>
        </mc:AlternateContent>
      </w:r>
      <w:r>
        <mc:AlternateContent>
          <mc:Choice Requires="wps">
            <w:drawing>
              <wp:anchor distT="0" distB="0" distL="114300" distR="114300" simplePos="0" relativeHeight="10254096" behindDoc="0" locked="0" layoutInCell="1" allowOverlap="1">
                <wp:simplePos x="0" y="0"/>
                <wp:positionH relativeFrom="page">
                  <wp:posOffset>838200</wp:posOffset>
                </wp:positionH>
                <wp:positionV relativeFrom="page">
                  <wp:posOffset>1117600</wp:posOffset>
                </wp:positionV>
                <wp:extent cx="2146300" cy="12700"/>
                <wp:effectExtent l="0" t="0" r="22225" b="31115"/>
                <wp:wrapNone/>
                <wp:docPr id="798" name="shape798"/>
                <wp:cNvGraphicFramePr/>
                <a:graphic>
                  <a:graphicData uri="http://schemas.microsoft.com/office/word/2010/wordprocessingShape">
                    <wps:wsp>
                      <wps:cNvSpPr/>
                      <wps:spPr>
                        <a:xfrm>
                          <a:off x="0" y="0"/>
                          <a:ext cx="2146300" cy="12700"/>
                        </a:xfrm>
                        <a:custGeom>
                          <a:avLst/>
                          <a:rect l="l" t="t" r="r" b="b"/>
                          <a:pathLst>
                            <a:path w="2146300" h="12700">
                              <a:moveTo>
                                <a:pt x="4444" y="8889"/>
                              </a:moveTo>
                              <a:lnTo>
                                <a:pt x="213804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46300,12700" style="position:absolute;left:0;top:0;visibility:visible;mso-position-horizontal:absolute;mso-position-horizontal-relative:page;mso-position-vertical:absolute;mso-position-vertical-relative:page;width:169pt;height:1pt;margin-left:66pt;margin-top:88pt;mso-wrap-style:square;z-index:10254096;mso-wrap-distance-left:9pt;mso-wrap-distance-top:0pt;mso-wrap-distance-right:9pt;mso-wrap-distance-bottom:0pt" id="shape798" o:spid="1583715810457" path="m4444,8889l2138045,8889"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1358900</wp:posOffset>
                </wp:positionV>
                <wp:extent cx="1739900" cy="12700"/>
                <wp:effectExtent l="0" t="0" r="22225" b="31115"/>
                <wp:wrapNone/>
                <wp:docPr id="799" name="shape799"/>
                <wp:cNvGraphicFramePr/>
                <a:graphic>
                  <a:graphicData uri="http://schemas.microsoft.com/office/word/2010/wordprocessingShape">
                    <wps:wsp>
                      <wps:cNvSpPr/>
                      <wps:spPr>
                        <a:xfrm>
                          <a:off x="0" y="0"/>
                          <a:ext cx="1739900" cy="12700"/>
                        </a:xfrm>
                        <a:custGeom>
                          <a:avLst/>
                          <a:rect l="l" t="t" r="r" b="b"/>
                          <a:pathLst>
                            <a:path w="1739900" h="12700">
                              <a:moveTo>
                                <a:pt x="4444" y="5714"/>
                              </a:moveTo>
                              <a:lnTo>
                                <a:pt x="173736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66pt;margin-top:107pt;mso-wrap-style:square;z-index:10268432;mso-wrap-distance-left:9pt;mso-wrap-distance-top:0pt;mso-wrap-distance-right:9pt;mso-wrap-distance-bottom:0pt" id="shape799" o:spid="1583715810457" path="m4444,5714l1737360,571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1600200</wp:posOffset>
                </wp:positionV>
                <wp:extent cx="3073400" cy="12700"/>
                <wp:effectExtent l="0" t="0" r="22225" b="31115"/>
                <wp:wrapNone/>
                <wp:docPr id="800" name="shape800"/>
                <wp:cNvGraphicFramePr/>
                <a:graphic>
                  <a:graphicData uri="http://schemas.microsoft.com/office/word/2010/wordprocessingShape">
                    <wps:wsp>
                      <wps:cNvSpPr/>
                      <wps:spPr>
                        <a:xfrm>
                          <a:off x="0" y="0"/>
                          <a:ext cx="3073400" cy="12700"/>
                        </a:xfrm>
                        <a:custGeom>
                          <a:avLst/>
                          <a:rect l="l" t="t" r="r" b="b"/>
                          <a:pathLst>
                            <a:path w="3073400" h="12700">
                              <a:moveTo>
                                <a:pt x="4444" y="1904"/>
                              </a:moveTo>
                              <a:lnTo>
                                <a:pt x="3070859"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073400,12700" style="position:absolute;left:0;top:0;visibility:visible;mso-position-horizontal:absolute;mso-position-horizontal-relative:page;mso-position-vertical:absolute;mso-position-vertical-relative:page;width:242pt;height:1pt;margin-left:66pt;margin-top:126pt;mso-wrap-style:square;z-index:10269456;mso-wrap-distance-left:9pt;mso-wrap-distance-top:0pt;mso-wrap-distance-right:9pt;mso-wrap-distance-bottom:0pt" id="shape800" o:spid="1583715810457" path="m4444,1904l3070859,1904"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1841500</wp:posOffset>
                </wp:positionV>
                <wp:extent cx="2209800" cy="12700"/>
                <wp:effectExtent l="0" t="0" r="22225" b="31115"/>
                <wp:wrapNone/>
                <wp:docPr id="801" name="shape801"/>
                <wp:cNvGraphicFramePr/>
                <a:graphic>
                  <a:graphicData uri="http://schemas.microsoft.com/office/word/2010/wordprocessingShape">
                    <wps:wsp>
                      <wps:cNvSpPr/>
                      <wps:spPr>
                        <a:xfrm>
                          <a:off x="0" y="0"/>
                          <a:ext cx="2209800" cy="12700"/>
                        </a:xfrm>
                        <a:custGeom>
                          <a:avLst/>
                          <a:rect l="l" t="t" r="r" b="b"/>
                          <a:pathLst>
                            <a:path w="2209800" h="12700">
                              <a:moveTo>
                                <a:pt x="4444" y="1269"/>
                              </a:moveTo>
                              <a:lnTo>
                                <a:pt x="220472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09800,12700" style="position:absolute;left:0;top:0;visibility:visible;mso-position-horizontal:absolute;mso-position-horizontal-relative:page;mso-position-vertical:absolute;mso-position-vertical-relative:page;width:174pt;height:1pt;margin-left:66pt;margin-top:145pt;mso-wrap-style:square;z-index:10270480;mso-wrap-distance-left:9pt;mso-wrap-distance-top:0pt;mso-wrap-distance-right:9pt;mso-wrap-distance-bottom:0pt" id="shape801" o:spid="1583715810458" path="m4444,1269l2204720,126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2781300</wp:posOffset>
                </wp:positionV>
                <wp:extent cx="1676400" cy="12700"/>
                <wp:effectExtent l="0" t="0" r="22225" b="31115"/>
                <wp:wrapNone/>
                <wp:docPr id="802" name="shape802"/>
                <wp:cNvGraphicFramePr/>
                <a:graphic>
                  <a:graphicData uri="http://schemas.microsoft.com/office/word/2010/wordprocessingShape">
                    <wps:wsp>
                      <wps:cNvSpPr/>
                      <wps:spPr>
                        <a:xfrm>
                          <a:off x="0" y="0"/>
                          <a:ext cx="1676400" cy="12700"/>
                        </a:xfrm>
                        <a:custGeom>
                          <a:avLst/>
                          <a:rect l="l" t="t" r="r" b="b"/>
                          <a:pathLst>
                            <a:path w="1676400" h="12700">
                              <a:moveTo>
                                <a:pt x="4444" y="12700"/>
                              </a:moveTo>
                              <a:lnTo>
                                <a:pt x="1671320"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76400,12700" style="position:absolute;left:0;top:0;visibility:visible;mso-position-horizontal:absolute;mso-position-horizontal-relative:page;mso-position-vertical:absolute;mso-position-vertical-relative:page;width:132pt;height:1pt;margin-left:66pt;margin-top:219pt;mso-wrap-style:square;z-index:10271504;mso-wrap-distance-left:9pt;mso-wrap-distance-top:0pt;mso-wrap-distance-right:9pt;mso-wrap-distance-bottom:0pt" id="shape802" o:spid="1583715810458" path="m4444,12700l1671320,12700"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3022600</wp:posOffset>
                </wp:positionV>
                <wp:extent cx="2082800" cy="12700"/>
                <wp:effectExtent l="0" t="0" r="22225" b="31115"/>
                <wp:wrapNone/>
                <wp:docPr id="803" name="shape803"/>
                <wp:cNvGraphicFramePr/>
                <a:graphic>
                  <a:graphicData uri="http://schemas.microsoft.com/office/word/2010/wordprocessingShape">
                    <wps:wsp>
                      <wps:cNvSpPr/>
                      <wps:spPr>
                        <a:xfrm>
                          <a:off x="0" y="0"/>
                          <a:ext cx="2082800" cy="12700"/>
                        </a:xfrm>
                        <a:custGeom>
                          <a:avLst/>
                          <a:rect l="l" t="t" r="r" b="b"/>
                          <a:pathLst>
                            <a:path w="2082800" h="12700">
                              <a:moveTo>
                                <a:pt x="4444" y="8889"/>
                              </a:moveTo>
                              <a:lnTo>
                                <a:pt x="207073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82800,12700" style="position:absolute;left:0;top:0;visibility:visible;mso-position-horizontal:absolute;mso-position-horizontal-relative:page;mso-position-vertical:absolute;mso-position-vertical-relative:page;width:164pt;height:1pt;margin-left:66pt;margin-top:238pt;mso-wrap-style:square;z-index:10272528;mso-wrap-distance-left:9pt;mso-wrap-distance-top:0pt;mso-wrap-distance-right:9pt;mso-wrap-distance-bottom:0pt" id="shape803" o:spid="1583715810458" path="m4444,8889l2070735,888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4927600</wp:posOffset>
                </wp:positionV>
                <wp:extent cx="1676400" cy="12700"/>
                <wp:effectExtent l="0" t="0" r="22225" b="31115"/>
                <wp:wrapNone/>
                <wp:docPr id="804" name="shape804"/>
                <wp:cNvGraphicFramePr/>
                <a:graphic>
                  <a:graphicData uri="http://schemas.microsoft.com/office/word/2010/wordprocessingShape">
                    <wps:wsp>
                      <wps:cNvSpPr/>
                      <wps:spPr>
                        <a:xfrm>
                          <a:off x="0" y="0"/>
                          <a:ext cx="1676400" cy="12700"/>
                        </a:xfrm>
                        <a:custGeom>
                          <a:avLst/>
                          <a:rect l="l" t="t" r="r" b="b"/>
                          <a:pathLst>
                            <a:path w="1676400" h="12700">
                              <a:moveTo>
                                <a:pt x="4444" y="4444"/>
                              </a:moveTo>
                              <a:lnTo>
                                <a:pt x="167132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76400,12700" style="position:absolute;left:0;top:0;visibility:visible;mso-position-horizontal:absolute;mso-position-horizontal-relative:page;mso-position-vertical:absolute;mso-position-vertical-relative:page;width:132pt;height:1pt;margin-left:66pt;margin-top:388pt;mso-wrap-style:square;z-index:10273552;mso-wrap-distance-left:9pt;mso-wrap-distance-top:0pt;mso-wrap-distance-right:9pt;mso-wrap-distance-bottom:0pt" id="shape804" o:spid="1583715810459" path="m4444,4444l1671320,444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838200</wp:posOffset>
                </wp:positionH>
                <wp:positionV relativeFrom="page">
                  <wp:posOffset>6108700</wp:posOffset>
                </wp:positionV>
                <wp:extent cx="3009900" cy="12700"/>
                <wp:effectExtent l="0" t="0" r="22225" b="31115"/>
                <wp:wrapNone/>
                <wp:docPr id="805" name="shape805"/>
                <wp:cNvGraphicFramePr/>
                <a:graphic>
                  <a:graphicData uri="http://schemas.microsoft.com/office/word/2010/wordprocessingShape">
                    <wps:wsp>
                      <wps:cNvSpPr/>
                      <wps:spPr>
                        <a:xfrm>
                          <a:off x="0" y="0"/>
                          <a:ext cx="3009900" cy="12700"/>
                        </a:xfrm>
                        <a:custGeom>
                          <a:avLst/>
                          <a:rect l="l" t="t" r="r" b="b"/>
                          <a:pathLst>
                            <a:path w="3009900" h="12700">
                              <a:moveTo>
                                <a:pt x="4444" y="12064"/>
                              </a:moveTo>
                              <a:lnTo>
                                <a:pt x="300482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009900,12700" style="position:absolute;left:0;top:0;visibility:visible;mso-position-horizontal:absolute;mso-position-horizontal-relative:page;mso-position-vertical:absolute;mso-position-vertical-relative:page;width:237pt;height:1pt;margin-left:66pt;margin-top:481pt;mso-wrap-style:square;z-index:10274576;mso-wrap-distance-left:9pt;mso-wrap-distance-top:0pt;mso-wrap-distance-right:9pt;mso-wrap-distance-bottom:0pt" id="shape805" o:spid="1583715810460" path="m4444,12064l3004820,1206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8255000</wp:posOffset>
                </wp:positionV>
                <wp:extent cx="2082800" cy="12700"/>
                <wp:effectExtent l="0" t="0" r="22225" b="31115"/>
                <wp:wrapNone/>
                <wp:docPr id="806" name="shape806"/>
                <wp:cNvGraphicFramePr/>
                <a:graphic>
                  <a:graphicData uri="http://schemas.microsoft.com/office/word/2010/wordprocessingShape">
                    <wps:wsp>
                      <wps:cNvSpPr/>
                      <wps:spPr>
                        <a:xfrm>
                          <a:off x="0" y="0"/>
                          <a:ext cx="2082800" cy="12700"/>
                        </a:xfrm>
                        <a:custGeom>
                          <a:avLst/>
                          <a:rect l="l" t="t" r="r" b="b"/>
                          <a:pathLst>
                            <a:path w="2082800" h="12700">
                              <a:moveTo>
                                <a:pt x="4444" y="6984"/>
                              </a:moveTo>
                              <a:lnTo>
                                <a:pt x="207073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82800,12700" style="position:absolute;left:0;top:0;visibility:visible;mso-position-horizontal:absolute;mso-position-horizontal-relative:page;mso-position-vertical:absolute;mso-position-vertical-relative:page;width:164pt;height:1pt;margin-left:66pt;margin-top:650pt;mso-wrap-style:square;z-index:10275600;mso-wrap-distance-left:9pt;mso-wrap-distance-top:0pt;mso-wrap-distance-right:9pt;mso-wrap-distance-bottom:0pt" id="shape806" o:spid="1583715810460" path="m4444,6984l2070735,698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8496300</wp:posOffset>
                </wp:positionV>
                <wp:extent cx="1943100" cy="12700"/>
                <wp:effectExtent l="0" t="0" r="22225" b="31115"/>
                <wp:wrapNone/>
                <wp:docPr id="807" name="shape807"/>
                <wp:cNvGraphicFramePr/>
                <a:graphic>
                  <a:graphicData uri="http://schemas.microsoft.com/office/word/2010/wordprocessingShape">
                    <wps:wsp>
                      <wps:cNvSpPr/>
                      <wps:spPr>
                        <a:xfrm>
                          <a:off x="0" y="0"/>
                          <a:ext cx="1943100" cy="12700"/>
                        </a:xfrm>
                        <a:custGeom>
                          <a:avLst/>
                          <a:rect l="l" t="t" r="r" b="b"/>
                          <a:pathLst>
                            <a:path w="1943100" h="12700">
                              <a:moveTo>
                                <a:pt x="4444" y="1904"/>
                              </a:moveTo>
                              <a:lnTo>
                                <a:pt x="19380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43100,12700" style="position:absolute;left:0;top:0;visibility:visible;mso-position-horizontal:absolute;mso-position-horizontal-relative:page;mso-position-vertical:absolute;mso-position-vertical-relative:page;width:153pt;height:1pt;margin-left:66pt;margin-top:669pt;mso-wrap-style:square;z-index:10276624;mso-wrap-distance-left:9pt;mso-wrap-distance-top:0pt;mso-wrap-distance-right:9pt;mso-wrap-distance-bottom:0pt" id="shape807" o:spid="1583715810461" path="m4444,1904l1938020,1904"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8724900</wp:posOffset>
                </wp:positionV>
                <wp:extent cx="2463800" cy="12700"/>
                <wp:effectExtent l="0" t="0" r="22225" b="31115"/>
                <wp:wrapNone/>
                <wp:docPr id="808" name="shape808"/>
                <wp:cNvGraphicFramePr/>
                <a:graphic>
                  <a:graphicData uri="http://schemas.microsoft.com/office/word/2010/wordprocessingShape">
                    <wps:wsp>
                      <wps:cNvSpPr/>
                      <wps:spPr>
                        <a:xfrm>
                          <a:off x="0" y="0"/>
                          <a:ext cx="2463800" cy="12700"/>
                        </a:xfrm>
                        <a:custGeom>
                          <a:avLst/>
                          <a:rect l="l" t="t" r="r" b="b"/>
                          <a:pathLst>
                            <a:path w="2463800" h="12700">
                              <a:moveTo>
                                <a:pt x="4444" y="12700"/>
                              </a:moveTo>
                              <a:lnTo>
                                <a:pt x="2451734"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63800,12700" style="position:absolute;left:0;top:0;visibility:visible;mso-position-horizontal:absolute;mso-position-horizontal-relative:page;mso-position-vertical:absolute;mso-position-vertical-relative:page;width:194pt;height:1pt;margin-left:66pt;margin-top:687pt;mso-wrap-style:square;z-index:10277648;mso-wrap-distance-left:9pt;mso-wrap-distance-top:0pt;mso-wrap-distance-right:9pt;mso-wrap-distance-bottom:0pt" id="shape808" o:spid="1583715810461" path="m4444,12700l2451734,12700"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838200</wp:posOffset>
                </wp:positionH>
                <wp:positionV relativeFrom="page">
                  <wp:posOffset>9207500</wp:posOffset>
                </wp:positionV>
                <wp:extent cx="1790700" cy="12700"/>
                <wp:effectExtent l="0" t="0" r="22225" b="31115"/>
                <wp:wrapNone/>
                <wp:docPr id="809" name="shape809"/>
                <wp:cNvGraphicFramePr/>
                <a:graphic>
                  <a:graphicData uri="http://schemas.microsoft.com/office/word/2010/wordprocessingShape">
                    <wps:wsp>
                      <wps:cNvSpPr/>
                      <wps:spPr>
                        <a:xfrm>
                          <a:off x="0" y="0"/>
                          <a:ext cx="1790700" cy="12700"/>
                        </a:xfrm>
                        <a:custGeom>
                          <a:avLst/>
                          <a:rect l="l" t="t" r="r" b="b"/>
                          <a:pathLst>
                            <a:path w="1790700" h="12700">
                              <a:moveTo>
                                <a:pt x="4444" y="5714"/>
                              </a:moveTo>
                              <a:lnTo>
                                <a:pt x="179070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2700" style="position:absolute;left:0;top:0;visibility:visible;mso-position-horizontal:absolute;mso-position-horizontal-relative:page;mso-position-vertical:absolute;mso-position-vertical-relative:page;width:141pt;height:1pt;margin-left:66pt;margin-top:725pt;mso-wrap-style:square;z-index:10278672;mso-wrap-distance-left:9pt;mso-wrap-distance-top:0pt;mso-wrap-distance-right:9pt;mso-wrap-distance-bottom:0pt" id="shape809" o:spid="1583715810461" path="m4444,5714l1790700,5714"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9677400</wp:posOffset>
                </wp:positionV>
                <wp:extent cx="1943100" cy="12700"/>
                <wp:effectExtent l="0" t="0" r="22225" b="31115"/>
                <wp:wrapNone/>
                <wp:docPr id="810" name="shape810"/>
                <wp:cNvGraphicFramePr/>
                <a:graphic>
                  <a:graphicData uri="http://schemas.microsoft.com/office/word/2010/wordprocessingShape">
                    <wps:wsp>
                      <wps:cNvSpPr/>
                      <wps:spPr>
                        <a:xfrm>
                          <a:off x="0" y="0"/>
                          <a:ext cx="1943100" cy="12700"/>
                        </a:xfrm>
                        <a:custGeom>
                          <a:avLst/>
                          <a:rect l="l" t="t" r="r" b="b"/>
                          <a:pathLst>
                            <a:path w="1943100" h="12700">
                              <a:moveTo>
                                <a:pt x="4444" y="9525"/>
                              </a:moveTo>
                              <a:lnTo>
                                <a:pt x="193802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43100,12700" style="position:absolute;left:0;top:0;visibility:visible;mso-position-horizontal:absolute;mso-position-horizontal-relative:page;mso-position-vertical:absolute;mso-position-vertical-relative:page;width:153pt;height:1pt;margin-left:66pt;margin-top:762pt;mso-wrap-style:square;z-index:10279696;mso-wrap-distance-left:9pt;mso-wrap-distance-top:0pt;mso-wrap-distance-right:9pt;mso-wrap-distance-bottom:0pt" id="shape810" o:spid="1583715810462" path="m4444,9525l1938020,9525"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9918700</wp:posOffset>
                </wp:positionV>
                <wp:extent cx="1790700" cy="12700"/>
                <wp:effectExtent l="0" t="0" r="22225" b="31115"/>
                <wp:wrapNone/>
                <wp:docPr id="811" name="shape811"/>
                <wp:cNvGraphicFramePr/>
                <a:graphic>
                  <a:graphicData uri="http://schemas.microsoft.com/office/word/2010/wordprocessingShape">
                    <wps:wsp>
                      <wps:cNvSpPr/>
                      <wps:spPr>
                        <a:xfrm>
                          <a:off x="0" y="0"/>
                          <a:ext cx="1790700" cy="12700"/>
                        </a:xfrm>
                        <a:custGeom>
                          <a:avLst/>
                          <a:rect l="l" t="t" r="r" b="b"/>
                          <a:pathLst>
                            <a:path w="1790700" h="12700">
                              <a:moveTo>
                                <a:pt x="4444" y="7619"/>
                              </a:moveTo>
                              <a:lnTo>
                                <a:pt x="1790700"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2700" style="position:absolute;left:0;top:0;visibility:visible;mso-position-horizontal:absolute;mso-position-horizontal-relative:page;mso-position-vertical:absolute;mso-position-vertical-relative:page;width:141pt;height:1pt;margin-left:66pt;margin-top:781pt;mso-wrap-style:square;z-index:10280720;mso-wrap-distance-left:9pt;mso-wrap-distance-top:0pt;mso-wrap-distance-right:9pt;mso-wrap-distance-bottom:0pt" id="shape811" o:spid="1583715810462" path="m4444,7619l1790700,761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812" name="image812" descr=""/>
            <wp:cNvGraphicFramePr>
              <a:graphicFrameLocks noChangeAspect="true"/>
            </wp:cNvGraphicFramePr>
            <a:graphic>
              <a:graphicData uri="http://schemas.openxmlformats.org/drawingml/2006/picture">
                <pic:pic>
                  <pic:nvPicPr>
                    <pic:cNvPr id="812" name="image812"/>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color w:val="0000ff"/>
          <w:sz w:val="20"/>
        </w:rPr>
        <w:t>健康管理机构及健康管理提供者与社会人群的关系；</w:t>
      </w:r>
    </w:p>
    <w:p>
      <w:pPr>
        <w:autoSpaceDE w:val="false"/>
        <w:autoSpaceDN w:val="false"/>
        <w:spacing w:line="380" w:lineRule="exact"/>
        <w:ind w:left="480"/>
        <w:jc w:val="both"/>
      </w:pPr>
      <w:r>
        <w:rPr>
          <w:rFonts w:hint="eastAsia" w:ascii="SimSun" w:hAnsi="SimSun" w:eastAsia="SimSun" w:cs="SimSun"/>
          <w:color w:val="0000ff"/>
          <w:sz w:val="20"/>
        </w:rPr>
        <w:t>健康管理提供者与服务对象的关系；</w:t>
      </w:r>
    </w:p>
    <w:p>
      <w:pPr>
        <w:autoSpaceDE w:val="false"/>
        <w:autoSpaceDN w:val="false"/>
        <w:spacing w:line="380" w:lineRule="exact"/>
        <w:ind w:left="480"/>
        <w:jc w:val="both"/>
      </w:pPr>
      <w:r>
        <w:rPr>
          <w:rFonts w:hint="eastAsia" w:ascii="SimSun" w:hAnsi="SimSun" w:eastAsia="SimSun" w:cs="SimSun"/>
          <w:color w:val="0000ff"/>
          <w:sz w:val="20"/>
        </w:rPr>
        <w:t>健康管理提供者之间的关系；</w:t>
      </w:r>
    </w:p>
    <w:p>
      <w:pPr>
        <w:autoSpaceDE w:val="false"/>
        <w:autoSpaceDN w:val="false"/>
        <w:spacing w:line="360" w:lineRule="exact"/>
        <w:ind w:left="480"/>
        <w:jc w:val="both"/>
      </w:pPr>
      <w:r>
        <w:rPr>
          <w:rFonts w:hint="eastAsia" w:ascii="SimSun" w:hAnsi="SimSun" w:eastAsia="SimSun" w:cs="SimSun"/>
          <w:color w:val="0000ff"/>
          <w:sz w:val="20"/>
        </w:rPr>
        <w:t>健康管理提供者、服务对象与社会、环境的关系等。</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、健康管理的伦理关系性质、作用：</w:t>
      </w:r>
    </w:p>
    <w:p>
      <w:pPr>
        <w:autoSpaceDE w:val="false"/>
        <w:autoSpaceDN w:val="false"/>
        <w:spacing w:line="380" w:lineRule="exact"/>
        <w:ind w:left="480"/>
        <w:jc w:val="both"/>
      </w:pPr>
      <w:r>
        <w:rPr>
          <w:rFonts w:hint="eastAsia" w:ascii="SimSun" w:hAnsi="SimSun" w:eastAsia="SimSun" w:cs="SimSun"/>
          <w:sz w:val="20"/>
        </w:rPr>
        <w:t>健康管理的伦理关系是一种双向的、特定的、动态的关系。</w:t>
      </w:r>
    </w:p>
    <w:p>
      <w:pPr>
        <w:autoSpaceDE w:val="false"/>
        <w:autoSpaceDN w:val="false"/>
        <w:spacing w:line="380" w:lineRule="exact"/>
        <w:ind w:left="480"/>
        <w:jc w:val="both"/>
      </w:pPr>
      <w:r>
        <w:rPr>
          <w:rFonts w:hint="eastAsia" w:ascii="SimSun" w:hAnsi="SimSun" w:eastAsia="SimSun" w:cs="SimSun"/>
          <w:sz w:val="20"/>
        </w:rPr>
        <w:t>健康管理的伦理关系是医学伦理关系的重要组成部分。</w:t>
      </w:r>
    </w:p>
    <w:p>
      <w:pPr>
        <w:autoSpaceDE w:val="false"/>
        <w:autoSpaceDN w:val="false"/>
        <w:spacing w:line="360" w:lineRule="exact"/>
        <w:ind w:left="480"/>
        <w:jc w:val="both"/>
      </w:pPr>
      <w:r>
        <w:rPr>
          <w:rFonts w:hint="eastAsia" w:ascii="SimSun" w:hAnsi="SimSun" w:eastAsia="SimSun" w:cs="SimSun"/>
          <w:sz w:val="20"/>
        </w:rPr>
        <w:t>培育并维护良好的伦理关系，是健康管理取得实效的必要前提。</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、健康管理的伦理规范内容</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）健康管理提供者应遵守的规范</w:t>
      </w:r>
    </w:p>
    <w:p>
      <w:pPr>
        <w:autoSpaceDE w:val="false"/>
        <w:autoSpaceDN w:val="false"/>
        <w:spacing w:line="360" w:lineRule="exact"/>
        <w:ind w:left="480"/>
        <w:jc w:val="both"/>
      </w:pPr>
      <w:r>
        <w:rPr>
          <w:rFonts w:hint="eastAsia" w:ascii="SimSun" w:hAnsi="SimSun" w:eastAsia="SimSun" w:cs="SimSun"/>
          <w:sz w:val="20"/>
        </w:rPr>
        <w:t>以人为本、文明管理；</w:t>
      </w:r>
    </w:p>
    <w:p>
      <w:pPr>
        <w:autoSpaceDE w:val="false"/>
        <w:autoSpaceDN w:val="false"/>
        <w:spacing w:line="380" w:lineRule="exact"/>
        <w:ind w:left="480"/>
        <w:jc w:val="both"/>
      </w:pPr>
      <w:r>
        <w:rPr>
          <w:rFonts w:hint="eastAsia" w:ascii="SimSun" w:hAnsi="SimSun" w:eastAsia="SimSun" w:cs="SimSun"/>
          <w:sz w:val="20"/>
        </w:rPr>
        <w:t>增进责任、积极主动；</w:t>
      </w:r>
    </w:p>
    <w:p>
      <w:pPr>
        <w:autoSpaceDE w:val="false"/>
        <w:autoSpaceDN w:val="false"/>
        <w:spacing w:line="380" w:lineRule="exact"/>
        <w:ind w:left="480"/>
        <w:jc w:val="both"/>
      </w:pPr>
      <w:r>
        <w:rPr>
          <w:rFonts w:hint="eastAsia" w:ascii="SimSun" w:hAnsi="SimSun" w:eastAsia="SimSun" w:cs="SimSun"/>
          <w:sz w:val="20"/>
        </w:rPr>
        <w:t>尊重个性、保护隐私；</w:t>
      </w:r>
    </w:p>
    <w:p>
      <w:pPr>
        <w:autoSpaceDE w:val="false"/>
        <w:autoSpaceDN w:val="false"/>
        <w:spacing w:line="380" w:lineRule="exact"/>
        <w:ind w:left="480"/>
        <w:jc w:val="both"/>
      </w:pPr>
      <w:r>
        <w:rPr>
          <w:rFonts w:hint="eastAsia" w:ascii="SimSun" w:hAnsi="SimSun" w:eastAsia="SimSun" w:cs="SimSun"/>
          <w:sz w:val="20"/>
        </w:rPr>
        <w:t>加强修养、提高水平；</w:t>
      </w:r>
    </w:p>
    <w:p>
      <w:pPr>
        <w:autoSpaceDE w:val="false"/>
        <w:autoSpaceDN w:val="false"/>
        <w:spacing w:line="360" w:lineRule="exact"/>
        <w:ind w:left="480"/>
        <w:jc w:val="both"/>
      </w:pPr>
      <w:r>
        <w:rPr>
          <w:rFonts w:hint="eastAsia" w:ascii="SimSun" w:hAnsi="SimSun" w:eastAsia="SimSun" w:cs="SimSun"/>
          <w:sz w:val="20"/>
        </w:rPr>
        <w:t>健全机制、规范制度；</w:t>
      </w:r>
    </w:p>
    <w:p>
      <w:pPr>
        <w:autoSpaceDE w:val="false"/>
        <w:autoSpaceDN w:val="false"/>
        <w:spacing w:line="380" w:lineRule="exact"/>
        <w:ind w:left="480"/>
        <w:jc w:val="both"/>
      </w:pPr>
      <w:r>
        <w:rPr>
          <w:rFonts w:hint="eastAsia" w:ascii="SimSun" w:hAnsi="SimSun" w:eastAsia="SimSun" w:cs="SimSun"/>
          <w:sz w:val="20"/>
        </w:rPr>
        <w:t>有效评价、完善监督；</w:t>
      </w:r>
    </w:p>
    <w:p>
      <w:pPr>
        <w:autoSpaceDE w:val="false"/>
        <w:autoSpaceDN w:val="false"/>
        <w:spacing w:line="380" w:lineRule="exact"/>
        <w:ind w:left="480"/>
        <w:jc w:val="both"/>
      </w:pPr>
      <w:r>
        <w:rPr>
          <w:rFonts w:hint="eastAsia" w:ascii="SimSun" w:hAnsi="SimSun" w:eastAsia="SimSun" w:cs="SimSun"/>
          <w:sz w:val="20"/>
        </w:rPr>
        <w:t>服务社会、保障健康。</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）服务对象应遵守的规范</w:t>
      </w:r>
    </w:p>
    <w:p>
      <w:pPr>
        <w:autoSpaceDE w:val="false"/>
        <w:autoSpaceDN w:val="false"/>
        <w:spacing w:line="360" w:lineRule="exact"/>
        <w:ind w:left="480"/>
        <w:jc w:val="both"/>
      </w:pPr>
      <w:r>
        <w:rPr>
          <w:rFonts w:hint="eastAsia" w:ascii="SimSun" w:hAnsi="SimSun" w:eastAsia="SimSun" w:cs="SimSun"/>
          <w:sz w:val="20"/>
        </w:rPr>
        <w:t>与时俱进、科学理念；</w:t>
      </w:r>
    </w:p>
    <w:p>
      <w:pPr>
        <w:autoSpaceDE w:val="false"/>
        <w:autoSpaceDN w:val="false"/>
        <w:spacing w:line="380" w:lineRule="exact"/>
        <w:ind w:left="480"/>
        <w:jc w:val="both"/>
      </w:pPr>
      <w:r>
        <w:rPr>
          <w:rFonts w:hint="eastAsia" w:ascii="SimSun" w:hAnsi="SimSun" w:eastAsia="SimSun" w:cs="SimSun"/>
          <w:sz w:val="20"/>
        </w:rPr>
        <w:t>重视权利、履行义务；</w:t>
      </w:r>
    </w:p>
    <w:p>
      <w:pPr>
        <w:autoSpaceDE w:val="false"/>
        <w:autoSpaceDN w:val="false"/>
        <w:spacing w:line="380" w:lineRule="exact"/>
        <w:ind w:left="480"/>
        <w:jc w:val="both"/>
      </w:pPr>
      <w:r>
        <w:rPr>
          <w:rFonts w:hint="eastAsia" w:ascii="SimSun" w:hAnsi="SimSun" w:eastAsia="SimSun" w:cs="SimSun"/>
          <w:sz w:val="20"/>
        </w:rPr>
        <w:t>配合管理、体现主体；</w:t>
      </w:r>
    </w:p>
    <w:p>
      <w:pPr>
        <w:autoSpaceDE w:val="false"/>
        <w:autoSpaceDN w:val="false"/>
        <w:spacing w:line="360" w:lineRule="exact"/>
        <w:ind w:left="480"/>
        <w:jc w:val="both"/>
      </w:pPr>
      <w:r>
        <w:rPr>
          <w:rFonts w:hint="eastAsia" w:ascii="SimSun" w:hAnsi="SimSun" w:eastAsia="SimSun" w:cs="SimSun"/>
          <w:sz w:val="20"/>
        </w:rPr>
        <w:t>彰显责任、实践健康。</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）健康管理提供者与服务对象应共同遵守的规范</w:t>
      </w:r>
    </w:p>
    <w:p>
      <w:pPr>
        <w:autoSpaceDE w:val="false"/>
        <w:autoSpaceDN w:val="false"/>
        <w:spacing w:line="380" w:lineRule="exact"/>
        <w:ind w:left="480"/>
        <w:jc w:val="both"/>
      </w:pPr>
      <w:r>
        <w:rPr>
          <w:rFonts w:hint="eastAsia" w:ascii="SimSun" w:hAnsi="SimSun" w:eastAsia="SimSun" w:cs="SimSun"/>
          <w:sz w:val="20"/>
        </w:rPr>
        <w:t>双方平等、互相尊重；</w:t>
      </w:r>
    </w:p>
    <w:p>
      <w:pPr>
        <w:autoSpaceDE w:val="false"/>
        <w:autoSpaceDN w:val="false"/>
        <w:spacing w:line="380" w:lineRule="exact"/>
        <w:ind w:left="480"/>
        <w:jc w:val="both"/>
      </w:pPr>
      <w:r>
        <w:rPr>
          <w:rFonts w:hint="eastAsia" w:ascii="SimSun" w:hAnsi="SimSun" w:eastAsia="SimSun" w:cs="SimSun"/>
          <w:sz w:val="20"/>
        </w:rPr>
        <w:t>遵守法律、实践规范；</w:t>
      </w:r>
    </w:p>
    <w:p>
      <w:pPr>
        <w:autoSpaceDE w:val="false"/>
        <w:autoSpaceDN w:val="false"/>
        <w:spacing w:line="360" w:lineRule="exact"/>
        <w:ind w:left="480"/>
        <w:jc w:val="both"/>
      </w:pPr>
      <w:r>
        <w:rPr>
          <w:rFonts w:hint="eastAsia" w:ascii="SimSun" w:hAnsi="SimSun" w:eastAsia="SimSun" w:cs="SimSun"/>
          <w:sz w:val="20"/>
        </w:rPr>
        <w:t>相互信任、相互依托；</w:t>
      </w:r>
    </w:p>
    <w:p>
      <w:pPr>
        <w:autoSpaceDE w:val="false"/>
        <w:autoSpaceDN w:val="false"/>
        <w:spacing w:line="380" w:lineRule="exact"/>
        <w:ind w:left="480"/>
        <w:jc w:val="both"/>
      </w:pPr>
      <w:r>
        <w:rPr>
          <w:rFonts w:hint="eastAsia" w:ascii="SimSun" w:hAnsi="SimSun" w:eastAsia="SimSun" w:cs="SimSun"/>
          <w:sz w:val="20"/>
        </w:rPr>
        <w:t>良好合作、健康和谐。</w:t>
      </w:r>
    </w:p>
    <w:p>
      <w:pPr>
        <w:autoSpaceDE w:val="false"/>
        <w:autoSpaceDN w:val="false"/>
        <w:spacing w:line="380" w:lineRule="exact"/>
        <w:ind w:left="60"/>
        <w:jc w:val="both"/>
      </w:pPr>
      <w:r>
        <w:rPr>
          <w:rFonts w:hint="eastAsia" w:ascii="SimSun" w:hAnsi="SimSun" w:eastAsia="SimSun" w:cs="SimSun"/>
          <w:b/>
          <w:sz w:val="20"/>
        </w:rPr>
        <w:t>二、健康管理中的相关权利、义务</w:t>
      </w:r>
    </w:p>
    <w:p>
      <w:pPr>
        <w:autoSpaceDE w:val="false"/>
        <w:autoSpaceDN w:val="false"/>
        <w:spacing w:line="360" w:lineRule="exact"/>
        <w:ind w:left="60"/>
        <w:jc w:val="both"/>
      </w:pPr>
      <w:r>
        <w:rPr>
          <w:rFonts w:hint="eastAsia" w:ascii="SimSun" w:hAnsi="SimSun" w:eastAsia="SimSun" w:cs="SimSun"/>
          <w:b/>
          <w:sz w:val="20"/>
        </w:rPr>
        <w:t>（一）健康管理中的权利</w:t>
      </w:r>
    </w:p>
    <w:p>
      <w:pPr>
        <w:autoSpaceDE w:val="false"/>
        <w:autoSpaceDN w:val="false"/>
        <w:spacing w:line="380" w:lineRule="exact"/>
        <w:ind w:left="480"/>
        <w:jc w:val="both"/>
      </w:pPr>
      <w:r>
        <w:rPr>
          <w:rFonts w:hint="eastAsia" w:ascii="SimSun" w:hAnsi="SimSun" w:eastAsia="SimSun" w:cs="SimSun"/>
          <w:sz w:val="20"/>
        </w:rPr>
        <w:t>健康管理中的权利一般是指在健康管理过程中服务对象和健康管理提供者应有的权利和必须保障的利益。</w:t>
      </w:r>
    </w:p>
    <w:p>
      <w:pPr>
        <w:autoSpaceDE w:val="false"/>
        <w:autoSpaceDN w:val="false"/>
        <w:spacing w:line="380" w:lineRule="exact"/>
        <w:ind w:left="60"/>
        <w:jc w:val="both"/>
      </w:pPr>
      <w:r>
        <w:rPr>
          <w:rFonts w:hint="eastAsia" w:ascii="SimSun" w:hAnsi="SimSun" w:eastAsia="SimSun" w:cs="SimSun"/>
          <w:sz w:val="20"/>
        </w:rPr>
        <w:t>它不同于法律上的权利。</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、服务对象在健康管理中的权利：</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）合理的、平等的健康保健权</w:t>
      </w:r>
      <w:r>
        <w:rPr>
          <w:rFonts w:hint="eastAsia" w:ascii="SimSun" w:hAnsi="SimSun" w:eastAsia="SimSun" w:cs="SimSun"/>
          <w:sz w:val="20"/>
        </w:rPr>
        <w:t>：是社会人群的最基本的权利和正当要求。</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）知晓健康管理相关措施及进程的权利</w:t>
      </w:r>
      <w:r>
        <w:rPr>
          <w:rFonts w:hint="eastAsia" w:ascii="SimSun" w:hAnsi="SimSun" w:eastAsia="SimSun" w:cs="SimSun"/>
          <w:sz w:val="20"/>
        </w:rPr>
        <w:t>：服务对象有权要求医务人员告知有关自身的治疗、保健的措施及进程。</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）保护自身正当利益的权利</w:t>
      </w:r>
      <w:r>
        <w:rPr>
          <w:rFonts w:hint="eastAsia" w:ascii="SimSun" w:hAnsi="SimSun" w:eastAsia="SimSun" w:cs="SimSun"/>
          <w:sz w:val="20"/>
        </w:rPr>
        <w:t>：服务对象在健康管理中一旦发现自己的医疗保健的权利、名誉、身体等受到损害，有权提出批评和意见。</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）要求保护秘密和隐私的权利</w:t>
      </w:r>
      <w:r>
        <w:rPr>
          <w:rFonts w:hint="eastAsia" w:ascii="SimSun" w:hAnsi="SimSun" w:eastAsia="SimSun" w:cs="SimSun"/>
          <w:sz w:val="20"/>
        </w:rPr>
        <w:t>：服务对象有权要求健康管理提供者保守秘密。</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）要求赔偿健康损害的权利</w:t>
      </w:r>
      <w:r>
        <w:rPr>
          <w:rFonts w:hint="eastAsia" w:ascii="SimSun" w:hAnsi="SimSun" w:eastAsia="SimSun" w:cs="SimSun"/>
          <w:sz w:val="20"/>
        </w:rPr>
        <w:t>：健康管理提供者在健康管理中因违反规章制度，治疗、护理等方面出现的</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813" name="shape813"/>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813" o:spid="1583715810535"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814" name="shape814"/>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814" o:spid="1583715810536"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815" name="shape815"/>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815" o:spid="1583715810537"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816" name="shape816"/>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816" o:spid="1583715810538"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0" locked="0" layoutInCell="1" allowOverlap="1">
                <wp:simplePos x="0" y="0"/>
                <wp:positionH relativeFrom="page">
                  <wp:posOffset>838200</wp:posOffset>
                </wp:positionH>
                <wp:positionV relativeFrom="page">
                  <wp:posOffset>1117600</wp:posOffset>
                </wp:positionV>
                <wp:extent cx="2476500" cy="12700"/>
                <wp:effectExtent l="0" t="0" r="22225" b="31115"/>
                <wp:wrapNone/>
                <wp:docPr id="818" name="shape818"/>
                <wp:cNvGraphicFramePr/>
                <a:graphic>
                  <a:graphicData uri="http://schemas.microsoft.com/office/word/2010/wordprocessingShape">
                    <wps:wsp>
                      <wps:cNvSpPr/>
                      <wps:spPr>
                        <a:xfrm>
                          <a:off x="0" y="0"/>
                          <a:ext cx="2476500" cy="12700"/>
                        </a:xfrm>
                        <a:custGeom>
                          <a:avLst/>
                          <a:rect l="l" t="t" r="r" b="b"/>
                          <a:pathLst>
                            <a:path w="2476500" h="12700">
                              <a:moveTo>
                                <a:pt x="4444" y="12064"/>
                              </a:moveTo>
                              <a:lnTo>
                                <a:pt x="247142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76500,12700" style="position:absolute;left:0;top:0;visibility:visible;mso-position-horizontal:absolute;mso-position-horizontal-relative:page;mso-position-vertical:absolute;mso-position-vertical-relative:page;width:195pt;height:1pt;margin-left:66pt;margin-top:88pt;mso-wrap-style:square;z-index:10253072;mso-wrap-distance-left:9pt;mso-wrap-distance-top:0pt;mso-wrap-distance-right:9pt;mso-wrap-distance-bottom:0pt" id="shape818" o:spid="1583715810538" path="m4444,12064l2471420,12064" stroked="t" strokecolor="#0000ff" strokeweight="1pt"/>
            </w:pict>
          </mc:Fallback>
        </mc:AlternateContent>
      </w:r>
      <w:r>
        <mc:AlternateContent>
          <mc:Choice Requires="wps">
            <w:drawing>
              <wp:anchor distT="0" distB="0" distL="114300" distR="114300" simplePos="0" relativeHeight="10254096" behindDoc="0" locked="0" layoutInCell="1" allowOverlap="1">
                <wp:simplePos x="0" y="0"/>
                <wp:positionH relativeFrom="page">
                  <wp:posOffset>838200</wp:posOffset>
                </wp:positionH>
                <wp:positionV relativeFrom="page">
                  <wp:posOffset>2781300</wp:posOffset>
                </wp:positionV>
                <wp:extent cx="3276600" cy="12700"/>
                <wp:effectExtent l="0" t="0" r="22225" b="31115"/>
                <wp:wrapNone/>
                <wp:docPr id="819" name="shape819"/>
                <wp:cNvGraphicFramePr/>
                <a:graphic>
                  <a:graphicData uri="http://schemas.microsoft.com/office/word/2010/wordprocessingShape">
                    <wps:wsp>
                      <wps:cNvSpPr/>
                      <wps:spPr>
                        <a:xfrm>
                          <a:off x="0" y="0"/>
                          <a:ext cx="3276600" cy="12700"/>
                        </a:xfrm>
                        <a:custGeom>
                          <a:avLst/>
                          <a:rect l="l" t="t" r="r" b="b"/>
                          <a:pathLst>
                            <a:path w="3276600" h="12700">
                              <a:moveTo>
                                <a:pt x="4444" y="12700"/>
                              </a:moveTo>
                              <a:lnTo>
                                <a:pt x="3271520"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276600,12700" style="position:absolute;left:0;top:0;visibility:visible;mso-position-horizontal:absolute;mso-position-horizontal-relative:page;mso-position-vertical:absolute;mso-position-vertical-relative:page;width:258pt;height:1pt;margin-left:66pt;margin-top:219pt;mso-wrap-style:square;z-index:10254096;mso-wrap-distance-left:9pt;mso-wrap-distance-top:0pt;mso-wrap-distance-right:9pt;mso-wrap-distance-bottom:0pt" id="shape819" o:spid="1583715810539" path="m4444,12700l3271520,12700" stroked="t" strokecolor="#0000ff" strokeweight="1pt"/>
            </w:pict>
          </mc:Fallback>
        </mc:AlternateContent>
      </w:r>
      <w:r>
        <mc:AlternateContent>
          <mc:Choice Requires="wps">
            <w:drawing>
              <wp:anchor distT="0" distB="0" distL="114300" distR="114300" simplePos="0" relativeHeight="10255120" behindDoc="0" locked="0" layoutInCell="1" allowOverlap="1">
                <wp:simplePos x="0" y="0"/>
                <wp:positionH relativeFrom="page">
                  <wp:posOffset>838200</wp:posOffset>
                </wp:positionH>
                <wp:positionV relativeFrom="page">
                  <wp:posOffset>3022600</wp:posOffset>
                </wp:positionV>
                <wp:extent cx="2616200" cy="12700"/>
                <wp:effectExtent l="0" t="0" r="22225" b="31115"/>
                <wp:wrapNone/>
                <wp:docPr id="820" name="shape820"/>
                <wp:cNvGraphicFramePr/>
                <a:graphic>
                  <a:graphicData uri="http://schemas.microsoft.com/office/word/2010/wordprocessingShape">
                    <wps:wsp>
                      <wps:cNvSpPr/>
                      <wps:spPr>
                        <a:xfrm>
                          <a:off x="0" y="0"/>
                          <a:ext cx="2616200" cy="12700"/>
                        </a:xfrm>
                        <a:custGeom>
                          <a:avLst/>
                          <a:rect l="l" t="t" r="r" b="b"/>
                          <a:pathLst>
                            <a:path w="2616200" h="12700">
                              <a:moveTo>
                                <a:pt x="4444" y="8889"/>
                              </a:moveTo>
                              <a:lnTo>
                                <a:pt x="2604134"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16200,12700" style="position:absolute;left:0;top:0;visibility:visible;mso-position-horizontal:absolute;mso-position-horizontal-relative:page;mso-position-vertical:absolute;mso-position-vertical-relative:page;width:206pt;height:1pt;margin-left:66pt;margin-top:238pt;mso-wrap-style:square;z-index:10255120;mso-wrap-distance-left:9pt;mso-wrap-distance-top:0pt;mso-wrap-distance-right:9pt;mso-wrap-distance-bottom:0pt" id="shape820" o:spid="1583715810539" path="m4444,8889l2604134,8889" stroked="t" strokecolor="#0000ff" strokeweight="1pt"/>
            </w:pict>
          </mc:Fallback>
        </mc:AlternateContent>
      </w:r>
      <w:r>
        <mc:AlternateContent>
          <mc:Choice Requires="wps">
            <w:drawing>
              <wp:anchor distT="0" distB="0" distL="114300" distR="114300" simplePos="0" relativeHeight="10256144" behindDoc="0" locked="0" layoutInCell="1" allowOverlap="1">
                <wp:simplePos x="0" y="0"/>
                <wp:positionH relativeFrom="page">
                  <wp:posOffset>838200</wp:posOffset>
                </wp:positionH>
                <wp:positionV relativeFrom="page">
                  <wp:posOffset>3263900</wp:posOffset>
                </wp:positionV>
                <wp:extent cx="2082800" cy="12700"/>
                <wp:effectExtent l="0" t="0" r="22225" b="31115"/>
                <wp:wrapNone/>
                <wp:docPr id="821" name="shape821"/>
                <wp:cNvGraphicFramePr/>
                <a:graphic>
                  <a:graphicData uri="http://schemas.microsoft.com/office/word/2010/wordprocessingShape">
                    <wps:wsp>
                      <wps:cNvSpPr/>
                      <wps:spPr>
                        <a:xfrm>
                          <a:off x="0" y="0"/>
                          <a:ext cx="2082800" cy="12700"/>
                        </a:xfrm>
                        <a:custGeom>
                          <a:avLst/>
                          <a:rect l="l" t="t" r="r" b="b"/>
                          <a:pathLst>
                            <a:path w="2082800" h="12700">
                              <a:moveTo>
                                <a:pt x="4444" y="3809"/>
                              </a:moveTo>
                              <a:lnTo>
                                <a:pt x="207073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82800,12700" style="position:absolute;left:0;top:0;visibility:visible;mso-position-horizontal:absolute;mso-position-horizontal-relative:page;mso-position-vertical:absolute;mso-position-vertical-relative:page;width:164pt;height:1pt;margin-left:66pt;margin-top:257pt;mso-wrap-style:square;z-index:10256144;mso-wrap-distance-left:9pt;mso-wrap-distance-top:0pt;mso-wrap-distance-right:9pt;mso-wrap-distance-bottom:0pt" id="shape821" o:spid="1583715810539" path="m4444,3809l2070735,3809" stroked="t" strokecolor="#0000ff" strokeweight="1pt"/>
            </w:pict>
          </mc:Fallback>
        </mc:AlternateContent>
      </w:r>
      <w:r>
        <mc:AlternateContent>
          <mc:Choice Requires="wps">
            <w:drawing>
              <wp:anchor distT="0" distB="0" distL="114300" distR="114300" simplePos="0" relativeHeight="10258192" behindDoc="0" locked="0" layoutInCell="1" allowOverlap="1">
                <wp:simplePos x="0" y="0"/>
                <wp:positionH relativeFrom="page">
                  <wp:posOffset>838200</wp:posOffset>
                </wp:positionH>
                <wp:positionV relativeFrom="page">
                  <wp:posOffset>3733800</wp:posOffset>
                </wp:positionV>
                <wp:extent cx="2743200" cy="12700"/>
                <wp:effectExtent l="0" t="0" r="22225" b="31115"/>
                <wp:wrapNone/>
                <wp:docPr id="823" name="shape823"/>
                <wp:cNvGraphicFramePr/>
                <a:graphic>
                  <a:graphicData uri="http://schemas.microsoft.com/office/word/2010/wordprocessingShape">
                    <wps:wsp>
                      <wps:cNvSpPr/>
                      <wps:spPr>
                        <a:xfrm>
                          <a:off x="0" y="0"/>
                          <a:ext cx="2743200" cy="12700"/>
                        </a:xfrm>
                        <a:custGeom>
                          <a:avLst/>
                          <a:rect l="l" t="t" r="r" b="b"/>
                          <a:pathLst>
                            <a:path w="2743200" h="12700">
                              <a:moveTo>
                                <a:pt x="4444" y="9525"/>
                              </a:moveTo>
                              <a:lnTo>
                                <a:pt x="273812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43200,12700" style="position:absolute;left:0;top:0;visibility:visible;mso-position-horizontal:absolute;mso-position-horizontal-relative:page;mso-position-vertical:absolute;mso-position-vertical-relative:page;width:216pt;height:1pt;margin-left:66pt;margin-top:294pt;mso-wrap-style:square;z-index:10258192;mso-wrap-distance-left:9pt;mso-wrap-distance-top:0pt;mso-wrap-distance-right:9pt;mso-wrap-distance-bottom:0pt" id="shape823" o:spid="1583715810540" path="m4444,9525l2738120,9525" stroked="t" strokecolor="#0000ff" strokeweight="1pt"/>
            </w:pict>
          </mc:Fallback>
        </mc:AlternateContent>
      </w:r>
      <w:r>
        <mc:AlternateContent>
          <mc:Choice Requires="wps">
            <w:drawing>
              <wp:anchor distT="0" distB="0" distL="114300" distR="114300" simplePos="0" relativeHeight="10260240" behindDoc="0" locked="0" layoutInCell="1" allowOverlap="1">
                <wp:simplePos x="0" y="0"/>
                <wp:positionH relativeFrom="page">
                  <wp:posOffset>838200</wp:posOffset>
                </wp:positionH>
                <wp:positionV relativeFrom="page">
                  <wp:posOffset>4216400</wp:posOffset>
                </wp:positionV>
                <wp:extent cx="2882900" cy="12700"/>
                <wp:effectExtent l="0" t="0" r="22225" b="31115"/>
                <wp:wrapNone/>
                <wp:docPr id="825" name="shape825"/>
                <wp:cNvGraphicFramePr/>
                <a:graphic>
                  <a:graphicData uri="http://schemas.microsoft.com/office/word/2010/wordprocessingShape">
                    <wps:wsp>
                      <wps:cNvSpPr/>
                      <wps:spPr>
                        <a:xfrm>
                          <a:off x="0" y="0"/>
                          <a:ext cx="2882900" cy="12700"/>
                        </a:xfrm>
                        <a:custGeom>
                          <a:avLst/>
                          <a:rect l="l" t="t" r="r" b="b"/>
                          <a:pathLst>
                            <a:path w="2882900" h="12700">
                              <a:moveTo>
                                <a:pt x="4444" y="3809"/>
                              </a:moveTo>
                              <a:lnTo>
                                <a:pt x="2870834"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82900,12700" style="position:absolute;left:0;top:0;visibility:visible;mso-position-horizontal:absolute;mso-position-horizontal-relative:page;mso-position-vertical:absolute;mso-position-vertical-relative:page;width:227pt;height:1pt;margin-left:66pt;margin-top:332pt;mso-wrap-style:square;z-index:10260240;mso-wrap-distance-left:9pt;mso-wrap-distance-top:0pt;mso-wrap-distance-right:9pt;mso-wrap-distance-bottom:0pt" id="shape825" o:spid="1583715810540" path="m4444,3809l2870834,3809"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5880100</wp:posOffset>
                </wp:positionV>
                <wp:extent cx="2082800" cy="12700"/>
                <wp:effectExtent l="0" t="0" r="22225" b="31115"/>
                <wp:wrapNone/>
                <wp:docPr id="829" name="shape829"/>
                <wp:cNvGraphicFramePr/>
                <a:graphic>
                  <a:graphicData uri="http://schemas.microsoft.com/office/word/2010/wordprocessingShape">
                    <wps:wsp>
                      <wps:cNvSpPr/>
                      <wps:spPr>
                        <a:xfrm>
                          <a:off x="0" y="0"/>
                          <a:ext cx="2082800" cy="12700"/>
                        </a:xfrm>
                        <a:custGeom>
                          <a:avLst/>
                          <a:rect l="l" t="t" r="r" b="b"/>
                          <a:pathLst>
                            <a:path w="2082800" h="12700">
                              <a:moveTo>
                                <a:pt x="4444" y="4444"/>
                              </a:moveTo>
                              <a:lnTo>
                                <a:pt x="207073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82800,12700" style="position:absolute;left:0;top:0;visibility:visible;mso-position-horizontal:absolute;mso-position-horizontal-relative:page;mso-position-vertical:absolute;mso-position-vertical-relative:page;width:164pt;height:1pt;margin-left:66pt;margin-top:463pt;mso-wrap-style:square;z-index:10264336;mso-wrap-distance-left:9pt;mso-wrap-distance-top:0pt;mso-wrap-distance-right:9pt;mso-wrap-distance-bottom:0pt" id="shape829" o:spid="1583715810540" path="m4444,4444l2070735,4444"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6108700</wp:posOffset>
                </wp:positionV>
                <wp:extent cx="1816100" cy="12700"/>
                <wp:effectExtent l="0" t="0" r="22225" b="31115"/>
                <wp:wrapNone/>
                <wp:docPr id="830" name="shape830"/>
                <wp:cNvGraphicFramePr/>
                <a:graphic>
                  <a:graphicData uri="http://schemas.microsoft.com/office/word/2010/wordprocessingShape">
                    <wps:wsp>
                      <wps:cNvSpPr/>
                      <wps:spPr>
                        <a:xfrm>
                          <a:off x="0" y="0"/>
                          <a:ext cx="1816100" cy="12700"/>
                        </a:xfrm>
                        <a:custGeom>
                          <a:avLst/>
                          <a:rect l="l" t="t" r="r" b="b"/>
                          <a:pathLst>
                            <a:path w="1816100" h="12700">
                              <a:moveTo>
                                <a:pt x="4444" y="12064"/>
                              </a:moveTo>
                              <a:lnTo>
                                <a:pt x="180403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16100,12700" style="position:absolute;left:0;top:0;visibility:visible;mso-position-horizontal:absolute;mso-position-horizontal-relative:page;mso-position-vertical:absolute;mso-position-vertical-relative:page;width:143pt;height:1pt;margin-left:66pt;margin-top:481pt;mso-wrap-style:square;z-index:10265360;mso-wrap-distance-left:9pt;mso-wrap-distance-top:0pt;mso-wrap-distance-right:9pt;mso-wrap-distance-bottom:0pt" id="shape830" o:spid="1583715810541" path="m4444,12064l1804035,12064"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6350000</wp:posOffset>
                </wp:positionV>
                <wp:extent cx="1676400" cy="12700"/>
                <wp:effectExtent l="0" t="0" r="22225" b="31115"/>
                <wp:wrapNone/>
                <wp:docPr id="831" name="shape831"/>
                <wp:cNvGraphicFramePr/>
                <a:graphic>
                  <a:graphicData uri="http://schemas.microsoft.com/office/word/2010/wordprocessingShape">
                    <wps:wsp>
                      <wps:cNvSpPr/>
                      <wps:spPr>
                        <a:xfrm>
                          <a:off x="0" y="0"/>
                          <a:ext cx="1676400" cy="12700"/>
                        </a:xfrm>
                        <a:custGeom>
                          <a:avLst/>
                          <a:rect l="l" t="t" r="r" b="b"/>
                          <a:pathLst>
                            <a:path w="1676400" h="12700">
                              <a:moveTo>
                                <a:pt x="4444" y="10159"/>
                              </a:moveTo>
                              <a:lnTo>
                                <a:pt x="1671320"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76400,12700" style="position:absolute;left:0;top:0;visibility:visible;mso-position-horizontal:absolute;mso-position-horizontal-relative:page;mso-position-vertical:absolute;mso-position-vertical-relative:page;width:132pt;height:1pt;margin-left:66pt;margin-top:500pt;mso-wrap-style:square;z-index:10266384;mso-wrap-distance-left:9pt;mso-wrap-distance-top:0pt;mso-wrap-distance-right:9pt;mso-wrap-distance-bottom:0pt" id="shape831" o:spid="1583715810541" path="m4444,10159l1671320,10159"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6591300</wp:posOffset>
                </wp:positionV>
                <wp:extent cx="3416300" cy="12700"/>
                <wp:effectExtent l="0" t="0" r="22225" b="31115"/>
                <wp:wrapNone/>
                <wp:docPr id="832" name="shape832"/>
                <wp:cNvGraphicFramePr/>
                <a:graphic>
                  <a:graphicData uri="http://schemas.microsoft.com/office/word/2010/wordprocessingShape">
                    <wps:wsp>
                      <wps:cNvSpPr/>
                      <wps:spPr>
                        <a:xfrm>
                          <a:off x="0" y="0"/>
                          <a:ext cx="3416300" cy="12700"/>
                        </a:xfrm>
                        <a:custGeom>
                          <a:avLst/>
                          <a:rect l="l" t="t" r="r" b="b"/>
                          <a:pathLst>
                            <a:path w="3416300" h="12700">
                              <a:moveTo>
                                <a:pt x="4444" y="6350"/>
                              </a:moveTo>
                              <a:lnTo>
                                <a:pt x="3404234"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416300,12700" style="position:absolute;left:0;top:0;visibility:visible;mso-position-horizontal:absolute;mso-position-horizontal-relative:page;mso-position-vertical:absolute;mso-position-vertical-relative:page;width:269pt;height:1pt;margin-left:66pt;margin-top:519pt;mso-wrap-style:square;z-index:10267408;mso-wrap-distance-left:9pt;mso-wrap-distance-top:0pt;mso-wrap-distance-right:9pt;mso-wrap-distance-bottom:0pt" id="shape832" o:spid="1583715810542" path="m4444,6350l3404234,6350"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2171700</wp:posOffset>
                </wp:positionH>
                <wp:positionV relativeFrom="page">
                  <wp:posOffset>8496300</wp:posOffset>
                </wp:positionV>
                <wp:extent cx="4546600" cy="12700"/>
                <wp:effectExtent l="0" t="0" r="22225" b="31115"/>
                <wp:wrapNone/>
                <wp:docPr id="834" name="shape834"/>
                <wp:cNvGraphicFramePr/>
                <a:graphic>
                  <a:graphicData uri="http://schemas.microsoft.com/office/word/2010/wordprocessingShape">
                    <wps:wsp>
                      <wps:cNvSpPr/>
                      <wps:spPr>
                        <a:xfrm>
                          <a:off x="0" y="0"/>
                          <a:ext cx="4546600" cy="12700"/>
                        </a:xfrm>
                        <a:custGeom>
                          <a:avLst/>
                          <a:rect l="l" t="t" r="r" b="b"/>
                          <a:pathLst>
                            <a:path w="4546600" h="12700">
                              <a:moveTo>
                                <a:pt x="4445" y="634"/>
                              </a:moveTo>
                              <a:lnTo>
                                <a:pt x="4538344"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546600,12700" style="position:absolute;left:0;top:0;visibility:visible;mso-position-horizontal:absolute;mso-position-horizontal-relative:page;mso-position-vertical:absolute;mso-position-vertical-relative:page;width:358pt;height:1pt;margin-left:171pt;margin-top:669pt;mso-wrap-style:square;z-index:10269456;mso-wrap-distance-left:9pt;mso-wrap-distance-top:0pt;mso-wrap-distance-right:9pt;mso-wrap-distance-bottom:0pt" id="shape834" o:spid="1583715810542" path="m4445,634l4538344,63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571500</wp:posOffset>
                </wp:positionH>
                <wp:positionV relativeFrom="page">
                  <wp:posOffset>9918700</wp:posOffset>
                </wp:positionV>
                <wp:extent cx="812800" cy="12700"/>
                <wp:effectExtent l="0" t="0" r="22225" b="31115"/>
                <wp:wrapNone/>
                <wp:docPr id="839" name="shape839"/>
                <wp:cNvGraphicFramePr/>
                <a:graphic>
                  <a:graphicData uri="http://schemas.microsoft.com/office/word/2010/wordprocessingShape">
                    <wps:wsp>
                      <wps:cNvSpPr/>
                      <wps:spPr>
                        <a:xfrm>
                          <a:off x="0" y="0"/>
                          <a:ext cx="812800" cy="12700"/>
                        </a:xfrm>
                        <a:custGeom>
                          <a:avLst/>
                          <a:rect l="l" t="t" r="r" b="b"/>
                          <a:pathLst>
                            <a:path w="812800" h="12700">
                              <a:moveTo>
                                <a:pt x="4444" y="4444"/>
                              </a:moveTo>
                              <a:lnTo>
                                <a:pt x="804544"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45pt;margin-top:781pt;mso-wrap-style:square;z-index:10274576;mso-wrap-distance-left:9pt;mso-wrap-distance-top:0pt;mso-wrap-distance-right:9pt;mso-wrap-distance-bottom:0pt" id="shape839" o:spid="1583715810542" path="m4444,4444l804544,444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3505200</wp:posOffset>
                </wp:positionV>
                <wp:extent cx="2476500" cy="12700"/>
                <wp:effectExtent l="0" t="0" r="22225" b="31115"/>
                <wp:wrapNone/>
                <wp:docPr id="822" name="shape822"/>
                <wp:cNvGraphicFramePr/>
                <a:graphic>
                  <a:graphicData uri="http://schemas.microsoft.com/office/word/2010/wordprocessingShape">
                    <wps:wsp>
                      <wps:cNvSpPr/>
                      <wps:spPr>
                        <a:xfrm>
                          <a:off x="0" y="0"/>
                          <a:ext cx="2476500" cy="12700"/>
                        </a:xfrm>
                        <a:custGeom>
                          <a:avLst/>
                          <a:rect l="l" t="t" r="r" b="b"/>
                          <a:pathLst>
                            <a:path w="2476500" h="12700">
                              <a:moveTo>
                                <a:pt x="4444" y="1904"/>
                              </a:moveTo>
                              <a:lnTo>
                                <a:pt x="24714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76500,12700" style="position:absolute;left:0;top:0;visibility:visible;mso-position-horizontal:absolute;mso-position-horizontal-relative:page;mso-position-vertical:absolute;mso-position-vertical-relative:page;width:195pt;height:1pt;margin-left:66pt;margin-top:276pt;mso-wrap-style:square;z-index:10275600;mso-wrap-distance-left:9pt;mso-wrap-distance-top:0pt;mso-wrap-distance-right:9pt;mso-wrap-distance-bottom:0pt" id="shape822" o:spid="1583715810543" path="m4444,1904l2471420,190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3975100</wp:posOffset>
                </wp:positionV>
                <wp:extent cx="2349500" cy="12700"/>
                <wp:effectExtent l="0" t="0" r="22225" b="31115"/>
                <wp:wrapNone/>
                <wp:docPr id="824" name="shape824"/>
                <wp:cNvGraphicFramePr/>
                <a:graphic>
                  <a:graphicData uri="http://schemas.microsoft.com/office/word/2010/wordprocessingShape">
                    <wps:wsp>
                      <wps:cNvSpPr/>
                      <wps:spPr>
                        <a:xfrm>
                          <a:off x="0" y="0"/>
                          <a:ext cx="2349500" cy="12700"/>
                        </a:xfrm>
                        <a:custGeom>
                          <a:avLst/>
                          <a:rect l="l" t="t" r="r" b="b"/>
                          <a:pathLst>
                            <a:path w="2349500" h="12700">
                              <a:moveTo>
                                <a:pt x="4444" y="7619"/>
                              </a:moveTo>
                              <a:lnTo>
                                <a:pt x="2337435"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349500,12700" style="position:absolute;left:0;top:0;visibility:visible;mso-position-horizontal:absolute;mso-position-horizontal-relative:page;mso-position-vertical:absolute;mso-position-vertical-relative:page;width:185pt;height:1pt;margin-left:66pt;margin-top:313pt;mso-wrap-style:square;z-index:10276624;mso-wrap-distance-left:9pt;mso-wrap-distance-top:0pt;mso-wrap-distance-right:9pt;mso-wrap-distance-bottom:0pt" id="shape824" o:spid="1583715810543" path="m4444,7619l2337435,761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4445000</wp:posOffset>
                </wp:positionV>
                <wp:extent cx="2451100" cy="12700"/>
                <wp:effectExtent l="0" t="0" r="22225" b="31115"/>
                <wp:wrapNone/>
                <wp:docPr id="826" name="shape826"/>
                <wp:cNvGraphicFramePr/>
                <a:graphic>
                  <a:graphicData uri="http://schemas.microsoft.com/office/word/2010/wordprocessingShape">
                    <wps:wsp>
                      <wps:cNvSpPr/>
                      <wps:spPr>
                        <a:xfrm>
                          <a:off x="0" y="0"/>
                          <a:ext cx="2451100" cy="12700"/>
                        </a:xfrm>
                        <a:custGeom>
                          <a:avLst/>
                          <a:rect l="l" t="t" r="r" b="b"/>
                          <a:pathLst>
                            <a:path w="2451100" h="12700">
                              <a:moveTo>
                                <a:pt x="4444" y="11429"/>
                              </a:moveTo>
                              <a:lnTo>
                                <a:pt x="244094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51100,12700" style="position:absolute;left:0;top:0;visibility:visible;mso-position-horizontal:absolute;mso-position-horizontal-relative:page;mso-position-vertical:absolute;mso-position-vertical-relative:page;width:193pt;height:1pt;margin-left:66pt;margin-top:350pt;mso-wrap-style:square;z-index:10277648;mso-wrap-distance-left:9pt;mso-wrap-distance-top:0pt;mso-wrap-distance-right:9pt;mso-wrap-distance-bottom:0pt" id="shape826" o:spid="1583715810543" path="m4444,11429l2440940,11429"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838200</wp:posOffset>
                </wp:positionH>
                <wp:positionV relativeFrom="page">
                  <wp:posOffset>4927600</wp:posOffset>
                </wp:positionV>
                <wp:extent cx="2057400" cy="12700"/>
                <wp:effectExtent l="0" t="0" r="22225" b="31115"/>
                <wp:wrapNone/>
                <wp:docPr id="827" name="shape827"/>
                <wp:cNvGraphicFramePr/>
                <a:graphic>
                  <a:graphicData uri="http://schemas.microsoft.com/office/word/2010/wordprocessingShape">
                    <wps:wsp>
                      <wps:cNvSpPr/>
                      <wps:spPr>
                        <a:xfrm>
                          <a:off x="0" y="0"/>
                          <a:ext cx="2057400" cy="12700"/>
                        </a:xfrm>
                        <a:custGeom>
                          <a:avLst/>
                          <a:rect l="l" t="t" r="r" b="b"/>
                          <a:pathLst>
                            <a:path w="2057400" h="12700">
                              <a:moveTo>
                                <a:pt x="4444" y="4444"/>
                              </a:moveTo>
                              <a:lnTo>
                                <a:pt x="205740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57400,12700" style="position:absolute;left:0;top:0;visibility:visible;mso-position-horizontal:absolute;mso-position-horizontal-relative:page;mso-position-vertical:absolute;mso-position-vertical-relative:page;width:162pt;height:1pt;margin-left:66pt;margin-top:388pt;mso-wrap-style:square;z-index:10278672;mso-wrap-distance-left:9pt;mso-wrap-distance-top:0pt;mso-wrap-distance-right:9pt;mso-wrap-distance-bottom:0pt" id="shape827" o:spid="1583715810544" path="m4444,4444l2057400,4444"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5397500</wp:posOffset>
                </wp:positionV>
                <wp:extent cx="1790700" cy="12700"/>
                <wp:effectExtent l="0" t="0" r="22225" b="31115"/>
                <wp:wrapNone/>
                <wp:docPr id="828" name="shape828"/>
                <wp:cNvGraphicFramePr/>
                <a:graphic>
                  <a:graphicData uri="http://schemas.microsoft.com/office/word/2010/wordprocessingShape">
                    <wps:wsp>
                      <wps:cNvSpPr/>
                      <wps:spPr>
                        <a:xfrm>
                          <a:off x="0" y="0"/>
                          <a:ext cx="1790700" cy="12700"/>
                        </a:xfrm>
                        <a:custGeom>
                          <a:avLst/>
                          <a:rect l="l" t="t" r="r" b="b"/>
                          <a:pathLst>
                            <a:path w="1790700" h="12700">
                              <a:moveTo>
                                <a:pt x="4444" y="11429"/>
                              </a:moveTo>
                              <a:lnTo>
                                <a:pt x="178435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2700" style="position:absolute;left:0;top:0;visibility:visible;mso-position-horizontal:absolute;mso-position-horizontal-relative:page;mso-position-vertical:absolute;mso-position-vertical-relative:page;width:141pt;height:1pt;margin-left:66pt;margin-top:425pt;mso-wrap-style:square;z-index:10279696;mso-wrap-distance-left:9pt;mso-wrap-distance-top:0pt;mso-wrap-distance-right:9pt;mso-wrap-distance-bottom:0pt" id="shape828" o:spid="1583715810544" path="m4444,11429l1784350,11429"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8013700</wp:posOffset>
                </wp:positionV>
                <wp:extent cx="1016000" cy="12700"/>
                <wp:effectExtent l="0" t="0" r="22225" b="31115"/>
                <wp:wrapNone/>
                <wp:docPr id="833" name="shape833"/>
                <wp:cNvGraphicFramePr/>
                <a:graphic>
                  <a:graphicData uri="http://schemas.microsoft.com/office/word/2010/wordprocessingShape">
                    <wps:wsp>
                      <wps:cNvSpPr/>
                      <wps:spPr>
                        <a:xfrm>
                          <a:off x="0" y="0"/>
                          <a:ext cx="1016000" cy="12700"/>
                        </a:xfrm>
                        <a:custGeom>
                          <a:avLst/>
                          <a:rect l="l" t="t" r="r" b="b"/>
                          <a:pathLst>
                            <a:path w="1016000" h="12700">
                              <a:moveTo>
                                <a:pt x="4444" y="10794"/>
                              </a:moveTo>
                              <a:lnTo>
                                <a:pt x="1003935"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631pt;mso-wrap-style:square;z-index:10280720;mso-wrap-distance-left:9pt;mso-wrap-distance-top:0pt;mso-wrap-distance-right:9pt;mso-wrap-distance-bottom:0pt" id="shape833" o:spid="1583715810544" path="m4444,10794l1003935,1079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8724900</wp:posOffset>
                </wp:positionV>
                <wp:extent cx="1143000" cy="12700"/>
                <wp:effectExtent l="0" t="0" r="22225" b="31115"/>
                <wp:wrapNone/>
                <wp:docPr id="835" name="shape835"/>
                <wp:cNvGraphicFramePr/>
                <a:graphic>
                  <a:graphicData uri="http://schemas.microsoft.com/office/word/2010/wordprocessingShape">
                    <wps:wsp>
                      <wps:cNvSpPr/>
                      <wps:spPr>
                        <a:xfrm>
                          <a:off x="0" y="0"/>
                          <a:ext cx="1143000" cy="12700"/>
                        </a:xfrm>
                        <a:custGeom>
                          <a:avLst/>
                          <a:rect l="l" t="t" r="r" b="b"/>
                          <a:pathLst>
                            <a:path w="1143000" h="12700">
                              <a:moveTo>
                                <a:pt x="4444" y="12700"/>
                              </a:moveTo>
                              <a:lnTo>
                                <a:pt x="1137920"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687pt;mso-wrap-style:square;z-index:10281744;mso-wrap-distance-left:9pt;mso-wrap-distance-top:0pt;mso-wrap-distance-right:9pt;mso-wrap-distance-bottom:0pt" id="shape835" o:spid="1583715810545" path="m4444,12700l1137920,12700"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1816100</wp:posOffset>
                </wp:positionH>
                <wp:positionV relativeFrom="page">
                  <wp:posOffset>8966200</wp:posOffset>
                </wp:positionV>
                <wp:extent cx="1727200" cy="12700"/>
                <wp:effectExtent l="0" t="0" r="22225" b="31115"/>
                <wp:wrapNone/>
                <wp:docPr id="836" name="shape836"/>
                <wp:cNvGraphicFramePr/>
                <a:graphic>
                  <a:graphicData uri="http://schemas.microsoft.com/office/word/2010/wordprocessingShape">
                    <wps:wsp>
                      <wps:cNvSpPr/>
                      <wps:spPr>
                        <a:xfrm>
                          <a:off x="0" y="0"/>
                          <a:ext cx="1727200" cy="12700"/>
                        </a:xfrm>
                        <a:custGeom>
                          <a:avLst/>
                          <a:rect l="l" t="t" r="r" b="b"/>
                          <a:pathLst>
                            <a:path w="1727200" h="12700">
                              <a:moveTo>
                                <a:pt x="6350" y="6350"/>
                              </a:moveTo>
                              <a:lnTo>
                                <a:pt x="1720850"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27200,12700" style="position:absolute;left:0;top:0;visibility:visible;mso-position-horizontal:absolute;mso-position-horizontal-relative:page;mso-position-vertical:absolute;mso-position-vertical-relative:page;width:136pt;height:1pt;margin-left:143pt;margin-top:706pt;mso-wrap-style:square;z-index:10282768;mso-wrap-distance-left:9pt;mso-wrap-distance-top:0pt;mso-wrap-distance-right:9pt;mso-wrap-distance-bottom:0pt" id="shape836" o:spid="1583715810545" path="m6350,6350l1720850,6350"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2235200</wp:posOffset>
                </wp:positionH>
                <wp:positionV relativeFrom="page">
                  <wp:posOffset>9436100</wp:posOffset>
                </wp:positionV>
                <wp:extent cx="1612900" cy="12700"/>
                <wp:effectExtent l="0" t="0" r="22225" b="31115"/>
                <wp:wrapNone/>
                <wp:docPr id="837" name="shape837"/>
                <wp:cNvGraphicFramePr/>
                <a:graphic>
                  <a:graphicData uri="http://schemas.microsoft.com/office/word/2010/wordprocessingShape">
                    <wps:wsp>
                      <wps:cNvSpPr/>
                      <wps:spPr>
                        <a:xfrm>
                          <a:off x="0" y="0"/>
                          <a:ext cx="1612900" cy="12700"/>
                        </a:xfrm>
                        <a:custGeom>
                          <a:avLst/>
                          <a:rect l="l" t="t" r="r" b="b"/>
                          <a:pathLst>
                            <a:path w="1612900" h="12700">
                              <a:moveTo>
                                <a:pt x="7620" y="11429"/>
                              </a:moveTo>
                              <a:lnTo>
                                <a:pt x="16078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12900,12700" style="position:absolute;left:0;top:0;visibility:visible;mso-position-horizontal:absolute;mso-position-horizontal-relative:page;mso-position-vertical:absolute;mso-position-vertical-relative:page;width:127pt;height:1pt;margin-left:176pt;margin-top:743pt;mso-wrap-style:square;z-index:10283792;mso-wrap-distance-left:9pt;mso-wrap-distance-top:0pt;mso-wrap-distance-right:9pt;mso-wrap-distance-bottom:0pt" id="shape837" o:spid="1583715810546" path="m7620,11429l1607820,1142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5549900</wp:posOffset>
                </wp:positionH>
                <wp:positionV relativeFrom="page">
                  <wp:posOffset>9677400</wp:posOffset>
                </wp:positionV>
                <wp:extent cx="1435100" cy="12700"/>
                <wp:effectExtent l="0" t="0" r="22225" b="31115"/>
                <wp:wrapNone/>
                <wp:docPr id="838" name="shape838"/>
                <wp:cNvGraphicFramePr/>
                <a:graphic>
                  <a:graphicData uri="http://schemas.microsoft.com/office/word/2010/wordprocessingShape">
                    <wps:wsp>
                      <wps:cNvSpPr/>
                      <wps:spPr>
                        <a:xfrm>
                          <a:off x="0" y="0"/>
                          <a:ext cx="1435100" cy="12700"/>
                        </a:xfrm>
                        <a:custGeom>
                          <a:avLst/>
                          <a:rect l="l" t="t" r="r" b="b"/>
                          <a:pathLst>
                            <a:path w="1435100" h="12700">
                              <a:moveTo>
                                <a:pt x="7620" y="8254"/>
                              </a:moveTo>
                              <a:lnTo>
                                <a:pt x="1434465"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35100,12700" style="position:absolute;left:0;top:0;visibility:visible;mso-position-horizontal:absolute;mso-position-horizontal-relative:page;mso-position-vertical:absolute;mso-position-vertical-relative:page;width:113pt;height:1pt;margin-left:437pt;margin-top:762pt;mso-wrap-style:square;z-index:10284816;mso-wrap-distance-left:9pt;mso-wrap-distance-top:0pt;mso-wrap-distance-right:9pt;mso-wrap-distance-bottom:0pt" id="shape838" o:spid="1583715810546" path="m7620,8254l1434465,825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840" name="image840" descr=""/>
            <wp:cNvGraphicFramePr>
              <a:graphicFrameLocks noChangeAspect="true"/>
            </wp:cNvGraphicFramePr>
            <a:graphic>
              <a:graphicData uri="http://schemas.openxmlformats.org/drawingml/2006/picture">
                <pic:pic>
                  <pic:nvPicPr>
                    <pic:cNvPr id="840" name="image84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过失或过错，造成了服务对象身心损害等不良后果，服务对象有权追究医务人员的责任，得到相应的赔偿。</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、健康管理提供者在健康管理中的权利：</w:t>
      </w:r>
    </w:p>
    <w:p>
      <w:pPr>
        <w:autoSpaceDE w:val="false"/>
        <w:autoSpaceDN w:val="false"/>
        <w:spacing w:line="380" w:lineRule="exact"/>
        <w:ind w:left="480"/>
        <w:jc w:val="both"/>
      </w:pPr>
      <w:r>
        <w:rPr>
          <w:rFonts w:hint="eastAsia" w:ascii="SimSun" w:hAnsi="SimSun" w:eastAsia="SimSun" w:cs="SimSun"/>
          <w:sz w:val="20"/>
        </w:rPr>
        <w:t>维护服务对象健康的权利；</w:t>
      </w:r>
    </w:p>
    <w:p>
      <w:pPr>
        <w:autoSpaceDE w:val="false"/>
        <w:autoSpaceDN w:val="false"/>
        <w:spacing w:line="360" w:lineRule="exact"/>
        <w:ind w:left="480"/>
        <w:jc w:val="both"/>
      </w:pPr>
      <w:r>
        <w:rPr>
          <w:rFonts w:hint="eastAsia" w:ascii="SimSun" w:hAnsi="SimSun" w:eastAsia="SimSun" w:cs="SimSun"/>
          <w:sz w:val="20"/>
        </w:rPr>
        <w:t>为服务对象提供健康服务权利；</w:t>
      </w:r>
    </w:p>
    <w:p>
      <w:pPr>
        <w:autoSpaceDE w:val="false"/>
        <w:autoSpaceDN w:val="false"/>
        <w:spacing w:line="380" w:lineRule="exact"/>
        <w:ind w:left="480"/>
        <w:jc w:val="both"/>
      </w:pPr>
      <w:r>
        <w:rPr>
          <w:rFonts w:hint="eastAsia" w:ascii="SimSun" w:hAnsi="SimSun" w:eastAsia="SimSun" w:cs="SimSun"/>
          <w:sz w:val="20"/>
        </w:rPr>
        <w:t>恰当地使用干涉权；</w:t>
      </w:r>
    </w:p>
    <w:p>
      <w:pPr>
        <w:autoSpaceDE w:val="false"/>
        <w:autoSpaceDN w:val="false"/>
        <w:spacing w:line="380" w:lineRule="exact"/>
        <w:ind w:left="480"/>
        <w:jc w:val="both"/>
      </w:pPr>
      <w:r>
        <w:rPr>
          <w:rFonts w:hint="eastAsia" w:ascii="SimSun" w:hAnsi="SimSun" w:eastAsia="SimSun" w:cs="SimSun"/>
          <w:sz w:val="20"/>
        </w:rPr>
        <w:t>拒绝权等。</w:t>
      </w:r>
    </w:p>
    <w:p>
      <w:pPr>
        <w:autoSpaceDE w:val="false"/>
        <w:autoSpaceDN w:val="false"/>
        <w:spacing w:line="380" w:lineRule="exact"/>
        <w:ind w:left="60"/>
        <w:jc w:val="both"/>
      </w:pPr>
      <w:r>
        <w:rPr>
          <w:rFonts w:hint="eastAsia" w:ascii="SimSun" w:hAnsi="SimSun" w:eastAsia="SimSun" w:cs="SimSun"/>
          <w:b/>
          <w:sz w:val="20"/>
        </w:rPr>
        <w:t>（二）健康管理提供者在健康管理中的义务</w:t>
      </w:r>
    </w:p>
    <w:p>
      <w:pPr>
        <w:autoSpaceDE w:val="false"/>
        <w:autoSpaceDN w:val="false"/>
        <w:spacing w:line="360" w:lineRule="exact"/>
        <w:ind w:left="480"/>
        <w:jc w:val="both"/>
      </w:pPr>
      <w:r>
        <w:rPr>
          <w:rFonts w:hint="eastAsia" w:ascii="SimSun" w:hAnsi="SimSun" w:eastAsia="SimSun" w:cs="SimSun"/>
          <w:sz w:val="20"/>
        </w:rPr>
        <w:t>健康管理提供者在健康管理中的义务由对服务对象的义务和对社会的义务构成。</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、健康管理提供者在健康管理中对服务对象的义务有：</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）为服务对象提供健康保健服务的义务。</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）为服务对象解除痛苦的义务。</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）对服务对象进行宣传、教育的义务。</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）为服务对象保守秘密、保护隐私的义务。</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）满足服务对象正当需求的义务等。</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、健康管理提供者在健康管理中对社会的义务：</w:t>
      </w:r>
    </w:p>
    <w:p>
      <w:pPr>
        <w:autoSpaceDE w:val="false"/>
        <w:autoSpaceDN w:val="false"/>
        <w:spacing w:line="380" w:lineRule="exact"/>
        <w:ind w:left="60" w:right="4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）面向全社会、全人类的预防保健义务</w:t>
      </w:r>
      <w:r>
        <w:rPr>
          <w:rFonts w:hint="eastAsia" w:ascii="SimSun" w:hAnsi="SimSun" w:eastAsia="SimSun" w:cs="SimSun"/>
          <w:sz w:val="20"/>
        </w:rPr>
        <w:t>，主动宣传普及医药卫生知识，提高人们自我保健和预防疾病的能力。</w:t>
      </w:r>
    </w:p>
    <w:p>
      <w:pPr>
        <w:autoSpaceDE w:val="false"/>
        <w:autoSpaceDN w:val="false"/>
        <w:spacing w:line="360" w:lineRule="exact"/>
        <w:ind w:left="60" w:right="4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）提高社会人群生命质量的义务</w:t>
      </w:r>
      <w:r>
        <w:rPr>
          <w:rFonts w:hint="eastAsia" w:ascii="SimSun" w:hAnsi="SimSun" w:eastAsia="SimSun" w:cs="SimSun"/>
          <w:sz w:val="20"/>
        </w:rPr>
        <w:t>，医务人员要为广大社会人群提供医疗保健、健康咨询、计划免疫等服务。</w:t>
      </w:r>
    </w:p>
    <w:p>
      <w:pPr>
        <w:autoSpaceDE w:val="false"/>
        <w:autoSpaceDN w:val="false"/>
        <w:spacing w:line="380" w:lineRule="exact"/>
        <w:ind w:left="60" w:right="2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）推进健康事业发展的义务</w:t>
      </w:r>
      <w:r>
        <w:rPr>
          <w:rFonts w:hint="eastAsia" w:ascii="SimSun" w:hAnsi="SimSun" w:eastAsia="SimSun" w:cs="SimSun"/>
          <w:sz w:val="20"/>
        </w:rPr>
        <w:t>，健康管理提供者在健康管理中还要兼顾社会整体健康，在服务对象因个人健康原因而危害社会利益时，说服对方个人利益服从社会利益。</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、服务对象在健康管理中的义务：</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）保持和恢复健康的义务。</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）承担相关费用的义务。</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）支持、配合健康管理提供者的健康管理工作的义务。</w:t>
      </w:r>
    </w:p>
    <w:p>
      <w:pPr>
        <w:autoSpaceDE w:val="false"/>
        <w:autoSpaceDN w:val="false"/>
        <w:spacing w:line="360" w:lineRule="exact"/>
        <w:ind w:left="480"/>
        <w:jc w:val="both"/>
      </w:pPr>
      <w:r>
        <w:rPr>
          <w:rFonts w:hint="eastAsia" w:ascii="SimSun" w:hAnsi="SimSun" w:eastAsia="SimSun" w:cs="SimSun"/>
          <w:b/>
          <w:sz w:val="20"/>
        </w:rPr>
        <w:t>第十三章 医学伦理与职业道德</w:t>
      </w:r>
    </w:p>
    <w:p>
      <w:pPr>
        <w:autoSpaceDE w:val="false"/>
        <w:autoSpaceDN w:val="false"/>
        <w:spacing w:line="380" w:lineRule="exact"/>
        <w:ind w:left="480"/>
        <w:jc w:val="both"/>
      </w:pPr>
      <w:r>
        <w:rPr>
          <w:rFonts w:hint="eastAsia" w:ascii="SimSun" w:hAnsi="SimSun" w:eastAsia="SimSun" w:cs="SimSun"/>
          <w:b/>
          <w:sz w:val="20"/>
        </w:rPr>
        <w:t>第三节 健康管理师职业道德</w:t>
      </w:r>
    </w:p>
    <w:p>
      <w:pPr>
        <w:autoSpaceDE w:val="false"/>
        <w:autoSpaceDN w:val="false"/>
        <w:spacing w:line="380" w:lineRule="exact"/>
        <w:ind w:left="480"/>
        <w:jc w:val="both"/>
      </w:pPr>
      <w:r>
        <w:rPr>
          <w:rFonts w:hint="eastAsia" w:ascii="SimSun" w:hAnsi="SimSun" w:eastAsia="SimSun" w:cs="SimSun"/>
          <w:sz w:val="20"/>
        </w:rPr>
        <w:t>一、职业道德基础知识</w:t>
      </w:r>
    </w:p>
    <w:p>
      <w:pPr>
        <w:autoSpaceDE w:val="false"/>
        <w:autoSpaceDN w:val="false"/>
        <w:spacing w:line="360" w:lineRule="exact"/>
        <w:ind w:left="480"/>
        <w:jc w:val="both"/>
      </w:pPr>
      <w:r>
        <w:rPr>
          <w:rFonts w:hint="eastAsia" w:ascii="SimSun" w:hAnsi="SimSun" w:eastAsia="SimSun" w:cs="SimSun"/>
          <w:sz w:val="20"/>
        </w:rPr>
        <w:t>二、健康管理基本职业守则</w:t>
      </w:r>
    </w:p>
    <w:p>
      <w:pPr>
        <w:autoSpaceDE w:val="false"/>
        <w:autoSpaceDN w:val="false"/>
        <w:spacing w:line="380" w:lineRule="exact"/>
        <w:ind w:left="60"/>
        <w:jc w:val="both"/>
      </w:pPr>
      <w:r>
        <w:rPr>
          <w:rFonts w:hint="eastAsia" w:ascii="SimSun" w:hAnsi="SimSun" w:eastAsia="SimSun" w:cs="SimSun"/>
          <w:b/>
          <w:sz w:val="20"/>
        </w:rPr>
        <w:t>一、职业道德基础知识</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、职业道德概念</w:t>
      </w:r>
    </w:p>
    <w:p>
      <w:pPr>
        <w:autoSpaceDE w:val="false"/>
        <w:autoSpaceDN w:val="false"/>
        <w:spacing w:line="360" w:lineRule="exact"/>
        <w:ind w:left="60" w:right="20" w:firstLine="420"/>
        <w:jc w:val="both"/>
      </w:pPr>
      <w:r>
        <w:rPr>
          <w:rFonts w:hint="eastAsia" w:ascii="SimSun" w:hAnsi="SimSun" w:eastAsia="SimSun" w:cs="SimSun"/>
          <w:sz w:val="20"/>
        </w:rPr>
        <w:t>人们在进行职业活动过程中，一切符合职业要求的心理意识、行为准则和行为规范的总和。它是一种内在的、非强制性的约束机制。</w:t>
      </w:r>
      <w:r>
        <w:rPr>
          <w:rFonts w:hint="eastAsia" w:ascii="SimSun" w:hAnsi="SimSun" w:eastAsia="SimSun" w:cs="SimSun"/>
          <w:color w:val="0000ff"/>
          <w:sz w:val="20"/>
        </w:rPr>
        <w:t>是用来调整职业个人、职业主体和社会成员之间关系的行为准则和行为规范。</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、职业道德的本质</w:t>
      </w:r>
    </w:p>
    <w:p>
      <w:pPr>
        <w:autoSpaceDE w:val="false"/>
        <w:autoSpaceDN w:val="false"/>
        <w:spacing w:line="360" w:lineRule="exact"/>
        <w:ind w:left="60" w:right="2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）职业道德是</w:t>
      </w:r>
      <w:r>
        <w:rPr>
          <w:rFonts w:hint="eastAsia" w:ascii="SimSun" w:hAnsi="SimSun" w:eastAsia="SimSun" w:cs="SimSun"/>
          <w:color w:val="0000ff"/>
          <w:sz w:val="20"/>
        </w:rPr>
        <w:t>生产发展和社会分工的产物：</w:t>
      </w:r>
      <w:r>
        <w:rPr>
          <w:rFonts w:hint="eastAsia" w:ascii="SimSun" w:hAnsi="SimSun" w:eastAsia="SimSun" w:cs="SimSun"/>
          <w:sz w:val="20"/>
        </w:rPr>
        <w:t>随着生产发展的需要和科学技术的不断进步，社会分工越来越细。</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）职业道德是人们在</w:t>
      </w:r>
      <w:r>
        <w:rPr>
          <w:rFonts w:hint="eastAsia" w:ascii="SimSun" w:hAnsi="SimSun" w:eastAsia="SimSun" w:cs="SimSun"/>
          <w:color w:val="0000ff"/>
          <w:sz w:val="20"/>
        </w:rPr>
        <w:t>职业实践活动中形成的规范</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）职业道德是职业活动的客观要求：它集中地体现着社会关系的三大要素</w:t>
      </w:r>
      <w:r>
        <w:rPr>
          <w:rFonts w:hint="eastAsia" w:ascii="Times New Roman" w:hAnsi="Times New Roman" w:eastAsia="Times New Roman" w:cs="Times New Roman"/>
          <w:sz w:val="20"/>
        </w:rPr>
        <w:t>——</w:t>
      </w:r>
      <w:r>
        <w:rPr>
          <w:rFonts w:hint="eastAsia" w:ascii="SimSun" w:hAnsi="SimSun" w:eastAsia="SimSun" w:cs="SimSun"/>
          <w:color w:val="0000ff"/>
          <w:sz w:val="20"/>
        </w:rPr>
        <w:t>责（职责）、权（职权）、利（利益）。</w:t>
      </w:r>
    </w:p>
    <w:p>
      <w:pPr>
        <w:sectPr>
          <w:type w:val="nextPage"/>
          <w:pgSz w:w="11900" w:h="16820"/>
          <w:pgMar w:top="0" w:right="68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841" name="shape84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841" o:spid="1583715810622"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842" name="shape84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842" o:spid="158371581062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843" name="shape84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843" o:spid="1583715810625"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844" name="shape84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844" o:spid="158371581062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3312" behindDoc="0" locked="0" layoutInCell="1" allowOverlap="1">
                <wp:simplePos x="0" y="0"/>
                <wp:positionH relativeFrom="page">
                  <wp:posOffset>571500</wp:posOffset>
                </wp:positionH>
                <wp:positionV relativeFrom="page">
                  <wp:posOffset>3733800</wp:posOffset>
                </wp:positionV>
                <wp:extent cx="812800" cy="12700"/>
                <wp:effectExtent l="0" t="0" r="22225" b="31115"/>
                <wp:wrapNone/>
                <wp:docPr id="856" name="shape856"/>
                <wp:cNvGraphicFramePr/>
                <a:graphic>
                  <a:graphicData uri="http://schemas.microsoft.com/office/word/2010/wordprocessingShape">
                    <wps:wsp>
                      <wps:cNvSpPr/>
                      <wps:spPr>
                        <a:xfrm>
                          <a:off x="0" y="0"/>
                          <a:ext cx="812800" cy="12700"/>
                        </a:xfrm>
                        <a:custGeom>
                          <a:avLst/>
                          <a:rect l="l" t="t" r="r" b="b"/>
                          <a:pathLst>
                            <a:path w="812800" h="12700">
                              <a:moveTo>
                                <a:pt x="4444" y="8254"/>
                              </a:moveTo>
                              <a:lnTo>
                                <a:pt x="804544"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45pt;margin-top:294pt;mso-wrap-style:square;z-index:10263312;mso-wrap-distance-left:9pt;mso-wrap-distance-top:0pt;mso-wrap-distance-right:9pt;mso-wrap-distance-bottom:0pt" id="shape856" o:spid="1583715810626" path="m4444,8254l804544,825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2438400</wp:posOffset>
                </wp:positionH>
                <wp:positionV relativeFrom="page">
                  <wp:posOffset>5156200</wp:posOffset>
                </wp:positionV>
                <wp:extent cx="1079500" cy="12700"/>
                <wp:effectExtent l="0" t="0" r="22225" b="31115"/>
                <wp:wrapNone/>
                <wp:docPr id="860" name="shape860"/>
                <wp:cNvGraphicFramePr/>
                <a:graphic>
                  <a:graphicData uri="http://schemas.microsoft.com/office/word/2010/wordprocessingShape">
                    <wps:wsp>
                      <wps:cNvSpPr/>
                      <wps:spPr>
                        <a:xfrm>
                          <a:off x="0" y="0"/>
                          <a:ext cx="1079500" cy="12700"/>
                        </a:xfrm>
                        <a:custGeom>
                          <a:avLst/>
                          <a:rect l="l" t="t" r="r" b="b"/>
                          <a:pathLst>
                            <a:path w="1079500" h="12700">
                              <a:moveTo>
                                <a:pt x="4445" y="12064"/>
                              </a:moveTo>
                              <a:lnTo>
                                <a:pt x="107124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192pt;margin-top:406pt;mso-wrap-style:square;z-index:10267408;mso-wrap-distance-left:9pt;mso-wrap-distance-top:0pt;mso-wrap-distance-right:9pt;mso-wrap-distance-bottom:0pt" id="shape860" o:spid="1583715810626" path="m4445,12064l1071245,12064"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4305300</wp:posOffset>
                </wp:positionH>
                <wp:positionV relativeFrom="page">
                  <wp:posOffset>5638800</wp:posOffset>
                </wp:positionV>
                <wp:extent cx="2413000" cy="12700"/>
                <wp:effectExtent l="0" t="0" r="22225" b="31115"/>
                <wp:wrapNone/>
                <wp:docPr id="863" name="shape863"/>
                <wp:cNvGraphicFramePr/>
                <a:graphic>
                  <a:graphicData uri="http://schemas.microsoft.com/office/word/2010/wordprocessingShape">
                    <wps:wsp>
                      <wps:cNvSpPr/>
                      <wps:spPr>
                        <a:xfrm>
                          <a:off x="0" y="0"/>
                          <a:ext cx="2413000" cy="12700"/>
                        </a:xfrm>
                        <a:custGeom>
                          <a:avLst/>
                          <a:rect l="l" t="t" r="r" b="b"/>
                          <a:pathLst>
                            <a:path w="2413000" h="12700">
                              <a:moveTo>
                                <a:pt x="4445" y="5079"/>
                              </a:moveTo>
                              <a:lnTo>
                                <a:pt x="2404744"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0,12700" style="position:absolute;left:0;top:0;visibility:visible;mso-position-horizontal:absolute;mso-position-horizontal-relative:page;mso-position-vertical:absolute;mso-position-vertical-relative:page;width:190pt;height:1pt;margin-left:339pt;margin-top:444pt;mso-wrap-style:square;z-index:10270480;mso-wrap-distance-left:9pt;mso-wrap-distance-top:0pt;mso-wrap-distance-right:9pt;mso-wrap-distance-bottom:0pt" id="shape863" o:spid="1583715810627" path="m4445,5079l2404744,507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3302000</wp:posOffset>
                </wp:positionH>
                <wp:positionV relativeFrom="page">
                  <wp:posOffset>889000</wp:posOffset>
                </wp:positionV>
                <wp:extent cx="812800" cy="12700"/>
                <wp:effectExtent l="0" t="0" r="22225" b="31115"/>
                <wp:wrapNone/>
                <wp:docPr id="846" name="shape846"/>
                <wp:cNvGraphicFramePr/>
                <a:graphic>
                  <a:graphicData uri="http://schemas.microsoft.com/office/word/2010/wordprocessingShape">
                    <wps:wsp>
                      <wps:cNvSpPr/>
                      <wps:spPr>
                        <a:xfrm>
                          <a:off x="0" y="0"/>
                          <a:ext cx="812800" cy="12700"/>
                        </a:xfrm>
                        <a:custGeom>
                          <a:avLst/>
                          <a:rect l="l" t="t" r="r" b="b"/>
                          <a:pathLst>
                            <a:path w="812800" h="12700">
                              <a:moveTo>
                                <a:pt x="7620" y="1269"/>
                              </a:moveTo>
                              <a:lnTo>
                                <a:pt x="80772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260pt;margin-top:70pt;mso-wrap-style:square;z-index:10271504;mso-wrap-distance-left:9pt;mso-wrap-distance-top:0pt;mso-wrap-distance-right:9pt;mso-wrap-distance-bottom:0pt" id="shape846" o:spid="1583715810627" path="m7620,1269l807720,126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1117600</wp:posOffset>
                </wp:positionV>
                <wp:extent cx="1282700" cy="12700"/>
                <wp:effectExtent l="0" t="0" r="22225" b="31115"/>
                <wp:wrapNone/>
                <wp:docPr id="847" name="shape847"/>
                <wp:cNvGraphicFramePr/>
                <a:graphic>
                  <a:graphicData uri="http://schemas.microsoft.com/office/word/2010/wordprocessingShape">
                    <wps:wsp>
                      <wps:cNvSpPr/>
                      <wps:spPr>
                        <a:xfrm>
                          <a:off x="0" y="0"/>
                          <a:ext cx="1282700" cy="12700"/>
                        </a:xfrm>
                        <a:custGeom>
                          <a:avLst/>
                          <a:rect l="l" t="t" r="r" b="b"/>
                          <a:pathLst>
                            <a:path w="1282700" h="12700">
                              <a:moveTo>
                                <a:pt x="4444" y="12064"/>
                              </a:moveTo>
                              <a:lnTo>
                                <a:pt x="127063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88pt;mso-wrap-style:square;z-index:10272528;mso-wrap-distance-left:9pt;mso-wrap-distance-top:0pt;mso-wrap-distance-right:9pt;mso-wrap-distance-bottom:0pt" id="shape847" o:spid="1583715810627" path="m4444,12064l1270635,1206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1358900</wp:posOffset>
                </wp:positionV>
                <wp:extent cx="1346200" cy="12700"/>
                <wp:effectExtent l="0" t="0" r="22225" b="31115"/>
                <wp:wrapNone/>
                <wp:docPr id="848" name="shape848"/>
                <wp:cNvGraphicFramePr/>
                <a:graphic>
                  <a:graphicData uri="http://schemas.microsoft.com/office/word/2010/wordprocessingShape">
                    <wps:wsp>
                      <wps:cNvSpPr/>
                      <wps:spPr>
                        <a:xfrm>
                          <a:off x="0" y="0"/>
                          <a:ext cx="1346200" cy="12700"/>
                        </a:xfrm>
                        <a:custGeom>
                          <a:avLst/>
                          <a:rect l="l" t="t" r="r" b="b"/>
                          <a:pathLst>
                            <a:path w="1346200" h="12700">
                              <a:moveTo>
                                <a:pt x="4444" y="6984"/>
                              </a:moveTo>
                              <a:lnTo>
                                <a:pt x="133794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66pt;margin-top:107pt;mso-wrap-style:square;z-index:10273552;mso-wrap-distance-left:9pt;mso-wrap-distance-top:0pt;mso-wrap-distance-right:9pt;mso-wrap-distance-bottom:0pt" id="shape848" o:spid="1583715810628" path="m4444,6984l1337945,6984"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838200</wp:posOffset>
                </wp:positionH>
                <wp:positionV relativeFrom="page">
                  <wp:posOffset>1600200</wp:posOffset>
                </wp:positionV>
                <wp:extent cx="2273300" cy="12700"/>
                <wp:effectExtent l="0" t="0" r="22225" b="31115"/>
                <wp:wrapNone/>
                <wp:docPr id="849" name="shape849"/>
                <wp:cNvGraphicFramePr/>
                <a:graphic>
                  <a:graphicData uri="http://schemas.microsoft.com/office/word/2010/wordprocessingShape">
                    <wps:wsp>
                      <wps:cNvSpPr/>
                      <wps:spPr>
                        <a:xfrm>
                          <a:off x="0" y="0"/>
                          <a:ext cx="2273300" cy="12700"/>
                        </a:xfrm>
                        <a:custGeom>
                          <a:avLst/>
                          <a:rect l="l" t="t" r="r" b="b"/>
                          <a:pathLst>
                            <a:path w="2273300" h="12700">
                              <a:moveTo>
                                <a:pt x="4444" y="5079"/>
                              </a:moveTo>
                              <a:lnTo>
                                <a:pt x="2270760"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73300,12700" style="position:absolute;left:0;top:0;visibility:visible;mso-position-horizontal:absolute;mso-position-horizontal-relative:page;mso-position-vertical:absolute;mso-position-vertical-relative:page;width:179pt;height:1pt;margin-left:66pt;margin-top:126pt;mso-wrap-style:square;z-index:10274576;mso-wrap-distance-left:9pt;mso-wrap-distance-top:0pt;mso-wrap-distance-right:9pt;mso-wrap-distance-bottom:0pt" id="shape849" o:spid="1583715810628" path="m4444,5079l2270760,5079"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1828800</wp:posOffset>
                </wp:positionV>
                <wp:extent cx="546100" cy="12700"/>
                <wp:effectExtent l="0" t="0" r="22225" b="31115"/>
                <wp:wrapNone/>
                <wp:docPr id="850" name="shape850"/>
                <wp:cNvGraphicFramePr/>
                <a:graphic>
                  <a:graphicData uri="http://schemas.microsoft.com/office/word/2010/wordprocessingShape">
                    <wps:wsp>
                      <wps:cNvSpPr/>
                      <wps:spPr>
                        <a:xfrm>
                          <a:off x="0" y="0"/>
                          <a:ext cx="546100" cy="12700"/>
                        </a:xfrm>
                        <a:custGeom>
                          <a:avLst/>
                          <a:rect l="l" t="t" r="r" b="b"/>
                          <a:pathLst>
                            <a:path w="546100" h="12700">
                              <a:moveTo>
                                <a:pt x="4444" y="11429"/>
                              </a:moveTo>
                              <a:lnTo>
                                <a:pt x="537844"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66pt;margin-top:144pt;mso-wrap-style:square;z-index:10275600;mso-wrap-distance-left:9pt;mso-wrap-distance-top:0pt;mso-wrap-distance-right:9pt;mso-wrap-distance-bottom:0pt" id="shape850" o:spid="1583715810628" path="m4444,11429l537844,1142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2070100</wp:posOffset>
                </wp:positionV>
                <wp:extent cx="546100" cy="12700"/>
                <wp:effectExtent l="0" t="0" r="22225" b="31115"/>
                <wp:wrapNone/>
                <wp:docPr id="851" name="shape851"/>
                <wp:cNvGraphicFramePr/>
                <a:graphic>
                  <a:graphicData uri="http://schemas.microsoft.com/office/word/2010/wordprocessingShape">
                    <wps:wsp>
                      <wps:cNvSpPr/>
                      <wps:spPr>
                        <a:xfrm>
                          <a:off x="0" y="0"/>
                          <a:ext cx="546100" cy="12700"/>
                        </a:xfrm>
                        <a:custGeom>
                          <a:avLst/>
                          <a:rect l="l" t="t" r="r" b="b"/>
                          <a:pathLst>
                            <a:path w="546100" h="12700">
                              <a:moveTo>
                                <a:pt x="4444" y="8889"/>
                              </a:moveTo>
                              <a:lnTo>
                                <a:pt x="537844"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66pt;margin-top:163pt;mso-wrap-style:square;z-index:10276624;mso-wrap-distance-left:9pt;mso-wrap-distance-top:0pt;mso-wrap-distance-right:9pt;mso-wrap-distance-bottom:0pt" id="shape851" o:spid="1583715810629" path="m4444,8889l537844,8889"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2311400</wp:posOffset>
                </wp:positionV>
                <wp:extent cx="2946400" cy="12700"/>
                <wp:effectExtent l="0" t="0" r="22225" b="31115"/>
                <wp:wrapNone/>
                <wp:docPr id="852" name="shape852"/>
                <wp:cNvGraphicFramePr/>
                <a:graphic>
                  <a:graphicData uri="http://schemas.microsoft.com/office/word/2010/wordprocessingShape">
                    <wps:wsp>
                      <wps:cNvSpPr/>
                      <wps:spPr>
                        <a:xfrm>
                          <a:off x="0" y="0"/>
                          <a:ext cx="2946400" cy="12700"/>
                        </a:xfrm>
                        <a:custGeom>
                          <a:avLst/>
                          <a:rect l="l" t="t" r="r" b="b"/>
                          <a:pathLst>
                            <a:path w="2946400" h="12700">
                              <a:moveTo>
                                <a:pt x="4444" y="6984"/>
                              </a:moveTo>
                              <a:lnTo>
                                <a:pt x="293814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946400,12700" style="position:absolute;left:0;top:0;visibility:visible;mso-position-horizontal:absolute;mso-position-horizontal-relative:page;mso-position-vertical:absolute;mso-position-vertical-relative:page;width:232pt;height:1pt;margin-left:66pt;margin-top:182pt;mso-wrap-style:square;z-index:10277648;mso-wrap-distance-left:9pt;mso-wrap-distance-top:0pt;mso-wrap-distance-right:9pt;mso-wrap-distance-bottom:0pt" id="shape852" o:spid="1583715810629" path="m4444,6984l2938145,6984"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5308600</wp:posOffset>
                </wp:positionH>
                <wp:positionV relativeFrom="page">
                  <wp:posOffset>2781300</wp:posOffset>
                </wp:positionV>
                <wp:extent cx="546100" cy="12700"/>
                <wp:effectExtent l="0" t="0" r="22225" b="31115"/>
                <wp:wrapNone/>
                <wp:docPr id="853" name="shape853"/>
                <wp:cNvGraphicFramePr/>
                <a:graphic>
                  <a:graphicData uri="http://schemas.microsoft.com/office/word/2010/wordprocessingShape">
                    <wps:wsp>
                      <wps:cNvSpPr/>
                      <wps:spPr>
                        <a:xfrm>
                          <a:off x="0" y="0"/>
                          <a:ext cx="546100" cy="12700"/>
                        </a:xfrm>
                        <a:custGeom>
                          <a:avLst/>
                          <a:rect l="l" t="t" r="r" b="b"/>
                          <a:pathLst>
                            <a:path w="546100" h="12700">
                              <a:moveTo>
                                <a:pt x="634" y="9525"/>
                              </a:moveTo>
                              <a:lnTo>
                                <a:pt x="534034"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418pt;margin-top:219pt;mso-wrap-style:square;z-index:10278672;mso-wrap-distance-left:9pt;mso-wrap-distance-top:0pt;mso-wrap-distance-right:9pt;mso-wrap-distance-bottom:0pt" id="shape853" o:spid="1583715810629" path="m634,9525l534034,9525"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3022600</wp:posOffset>
                </wp:positionH>
                <wp:positionV relativeFrom="page">
                  <wp:posOffset>3022600</wp:posOffset>
                </wp:positionV>
                <wp:extent cx="279400" cy="12700"/>
                <wp:effectExtent l="0" t="0" r="22225" b="31115"/>
                <wp:wrapNone/>
                <wp:docPr id="854" name="shape854"/>
                <wp:cNvGraphicFramePr/>
                <a:graphic>
                  <a:graphicData uri="http://schemas.microsoft.com/office/word/2010/wordprocessingShape">
                    <wps:wsp>
                      <wps:cNvSpPr/>
                      <wps:spPr>
                        <a:xfrm>
                          <a:off x="0" y="0"/>
                          <a:ext cx="279400" cy="12700"/>
                        </a:xfrm>
                        <a:custGeom>
                          <a:avLst/>
                          <a:rect l="l" t="t" r="r" b="b"/>
                          <a:pathLst>
                            <a:path w="279400" h="12700">
                              <a:moveTo>
                                <a:pt x="635" y="6350"/>
                              </a:moveTo>
                              <a:lnTo>
                                <a:pt x="267334"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238pt;margin-top:238pt;mso-wrap-style:square;z-index:10279696;mso-wrap-distance-left:9pt;mso-wrap-distance-top:0pt;mso-wrap-distance-right:9pt;mso-wrap-distance-bottom:0pt" id="shape854" o:spid="1583715810630" path="m635,6350l267334,6350"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5664200</wp:posOffset>
                </wp:positionH>
                <wp:positionV relativeFrom="page">
                  <wp:posOffset>3492500</wp:posOffset>
                </wp:positionV>
                <wp:extent cx="1320800" cy="12700"/>
                <wp:effectExtent l="0" t="0" r="22225" b="31115"/>
                <wp:wrapNone/>
                <wp:docPr id="855" name="shape855"/>
                <wp:cNvGraphicFramePr/>
                <a:graphic>
                  <a:graphicData uri="http://schemas.microsoft.com/office/word/2010/wordprocessingShape">
                    <wps:wsp>
                      <wps:cNvSpPr/>
                      <wps:spPr>
                        <a:xfrm>
                          <a:off x="0" y="0"/>
                          <a:ext cx="1320800" cy="12700"/>
                        </a:xfrm>
                        <a:custGeom>
                          <a:avLst/>
                          <a:rect l="l" t="t" r="r" b="b"/>
                          <a:pathLst>
                            <a:path w="1320800" h="12700">
                              <a:moveTo>
                                <a:pt x="6350" y="11429"/>
                              </a:moveTo>
                              <a:lnTo>
                                <a:pt x="132016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20800,12700" style="position:absolute;left:0;top:0;visibility:visible;mso-position-horizontal:absolute;mso-position-horizontal-relative:page;mso-position-vertical:absolute;mso-position-vertical-relative:page;width:104pt;height:1pt;margin-left:446pt;margin-top:275pt;mso-wrap-style:square;z-index:10280720;mso-wrap-distance-left:9pt;mso-wrap-distance-top:0pt;mso-wrap-distance-right:9pt;mso-wrap-distance-bottom:0pt" id="shape855" o:spid="1583715810630" path="m6350,11429l1320165,11429"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3975100</wp:posOffset>
                </wp:positionV>
                <wp:extent cx="2349500" cy="12700"/>
                <wp:effectExtent l="0" t="0" r="22225" b="31115"/>
                <wp:wrapNone/>
                <wp:docPr id="857" name="shape857"/>
                <wp:cNvGraphicFramePr/>
                <a:graphic>
                  <a:graphicData uri="http://schemas.microsoft.com/office/word/2010/wordprocessingShape">
                    <wps:wsp>
                      <wps:cNvSpPr/>
                      <wps:spPr>
                        <a:xfrm>
                          <a:off x="0" y="0"/>
                          <a:ext cx="2349500" cy="12700"/>
                        </a:xfrm>
                        <a:custGeom>
                          <a:avLst/>
                          <a:rect l="l" t="t" r="r" b="b"/>
                          <a:pathLst>
                            <a:path w="2349500" h="12700">
                              <a:moveTo>
                                <a:pt x="4444" y="7619"/>
                              </a:moveTo>
                              <a:lnTo>
                                <a:pt x="2337435"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349500,12700" style="position:absolute;left:0;top:0;visibility:visible;mso-position-horizontal:absolute;mso-position-horizontal-relative:page;mso-position-vertical:absolute;mso-position-vertical-relative:page;width:185pt;height:1pt;margin-left:66pt;margin-top:313pt;mso-wrap-style:square;z-index:10281744;mso-wrap-distance-left:9pt;mso-wrap-distance-top:0pt;mso-wrap-distance-right:9pt;mso-wrap-distance-bottom:0pt" id="shape857" o:spid="1583715810630" path="m4444,7619l2337435,7619"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5168900</wp:posOffset>
                </wp:positionH>
                <wp:positionV relativeFrom="page">
                  <wp:posOffset>4216400</wp:posOffset>
                </wp:positionV>
                <wp:extent cx="1612900" cy="12700"/>
                <wp:effectExtent l="0" t="0" r="22225" b="31115"/>
                <wp:wrapNone/>
                <wp:docPr id="858" name="shape858"/>
                <wp:cNvGraphicFramePr/>
                <a:graphic>
                  <a:graphicData uri="http://schemas.microsoft.com/office/word/2010/wordprocessingShape">
                    <wps:wsp>
                      <wps:cNvSpPr/>
                      <wps:spPr>
                        <a:xfrm>
                          <a:off x="0" y="0"/>
                          <a:ext cx="1612900" cy="12700"/>
                        </a:xfrm>
                        <a:custGeom>
                          <a:avLst/>
                          <a:rect l="l" t="t" r="r" b="b"/>
                          <a:pathLst>
                            <a:path w="1612900" h="12700">
                              <a:moveTo>
                                <a:pt x="7620" y="1269"/>
                              </a:moveTo>
                              <a:lnTo>
                                <a:pt x="160781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12900,12700" style="position:absolute;left:0;top:0;visibility:visible;mso-position-horizontal:absolute;mso-position-horizontal-relative:page;mso-position-vertical:absolute;mso-position-vertical-relative:page;width:127pt;height:1pt;margin-left:407pt;margin-top:332pt;mso-wrap-style:square;z-index:10282768;mso-wrap-distance-left:9pt;mso-wrap-distance-top:0pt;mso-wrap-distance-right:9pt;mso-wrap-distance-bottom:0pt" id="shape858" o:spid="1583715810631" path="m7620,1269l1607819,1269"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3937000</wp:posOffset>
                </wp:positionH>
                <wp:positionV relativeFrom="page">
                  <wp:posOffset>4445000</wp:posOffset>
                </wp:positionV>
                <wp:extent cx="1333500" cy="12700"/>
                <wp:effectExtent l="0" t="0" r="22225" b="31115"/>
                <wp:wrapNone/>
                <wp:docPr id="859" name="shape859"/>
                <wp:cNvGraphicFramePr/>
                <a:graphic>
                  <a:graphicData uri="http://schemas.microsoft.com/office/word/2010/wordprocessingShape">
                    <wps:wsp>
                      <wps:cNvSpPr/>
                      <wps:spPr>
                        <a:xfrm>
                          <a:off x="0" y="0"/>
                          <a:ext cx="1333500" cy="12700"/>
                        </a:xfrm>
                        <a:custGeom>
                          <a:avLst/>
                          <a:rect l="l" t="t" r="r" b="b"/>
                          <a:pathLst>
                            <a:path w="1333500" h="12700">
                              <a:moveTo>
                                <a:pt x="10159" y="10159"/>
                              </a:moveTo>
                              <a:lnTo>
                                <a:pt x="1329690"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33500,12700" style="position:absolute;left:0;top:0;visibility:visible;mso-position-horizontal:absolute;mso-position-horizontal-relative:page;mso-position-vertical:absolute;mso-position-vertical-relative:page;width:105pt;height:1pt;margin-left:310pt;margin-top:350pt;mso-wrap-style:square;z-index:10283792;mso-wrap-distance-left:9pt;mso-wrap-distance-top:0pt;mso-wrap-distance-right:9pt;mso-wrap-distance-bottom:0pt" id="shape859" o:spid="1583715810631" path="m10159,10159l1329690,1015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2222500</wp:posOffset>
                </wp:positionH>
                <wp:positionV relativeFrom="page">
                  <wp:posOffset>5397500</wp:posOffset>
                </wp:positionV>
                <wp:extent cx="546100" cy="12700"/>
                <wp:effectExtent l="0" t="0" r="22225" b="31115"/>
                <wp:wrapNone/>
                <wp:docPr id="861" name="shape861"/>
                <wp:cNvGraphicFramePr/>
                <a:graphic>
                  <a:graphicData uri="http://schemas.microsoft.com/office/word/2010/wordprocessingShape">
                    <wps:wsp>
                      <wps:cNvSpPr/>
                      <wps:spPr>
                        <a:xfrm>
                          <a:off x="0" y="0"/>
                          <a:ext cx="546100" cy="12700"/>
                        </a:xfrm>
                        <a:custGeom>
                          <a:avLst/>
                          <a:rect l="l" t="t" r="r" b="b"/>
                          <a:pathLst>
                            <a:path w="546100" h="12700">
                              <a:moveTo>
                                <a:pt x="635" y="8889"/>
                              </a:moveTo>
                              <a:lnTo>
                                <a:pt x="53403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75pt;margin-top:425pt;mso-wrap-style:square;z-index:10284816;mso-wrap-distance-left:9pt;mso-wrap-distance-top:0pt;mso-wrap-distance-right:9pt;mso-wrap-distance-bottom:0pt" id="shape861" o:spid="1583715810632" path="m635,8889l534035,8889"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5422900</wp:posOffset>
                </wp:positionH>
                <wp:positionV relativeFrom="page">
                  <wp:posOffset>5397500</wp:posOffset>
                </wp:positionV>
                <wp:extent cx="762000" cy="12700"/>
                <wp:effectExtent l="0" t="0" r="22225" b="31115"/>
                <wp:wrapNone/>
                <wp:docPr id="862" name="shape862"/>
                <wp:cNvGraphicFramePr/>
                <a:graphic>
                  <a:graphicData uri="http://schemas.microsoft.com/office/word/2010/wordprocessingShape">
                    <wps:wsp>
                      <wps:cNvSpPr/>
                      <wps:spPr>
                        <a:xfrm>
                          <a:off x="0" y="0"/>
                          <a:ext cx="762000" cy="12700"/>
                        </a:xfrm>
                        <a:custGeom>
                          <a:avLst/>
                          <a:rect l="l" t="t" r="r" b="b"/>
                          <a:pathLst>
                            <a:path w="762000" h="12700">
                              <a:moveTo>
                                <a:pt x="634" y="8889"/>
                              </a:moveTo>
                              <a:lnTo>
                                <a:pt x="76136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0,12700" style="position:absolute;left:0;top:0;visibility:visible;mso-position-horizontal:absolute;mso-position-horizontal-relative:page;mso-position-vertical:absolute;mso-position-vertical-relative:page;width:60pt;height:1pt;margin-left:427pt;margin-top:425pt;mso-wrap-style:square;z-index:10285840;mso-wrap-distance-left:9pt;mso-wrap-distance-top:0pt;mso-wrap-distance-right:9pt;mso-wrap-distance-bottom:0pt" id="shape862" o:spid="1583715810632" path="m634,8889l761365,888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864" name="image864" descr=""/>
            <wp:cNvGraphicFramePr>
              <a:graphicFrameLocks noChangeAspect="true"/>
            </wp:cNvGraphicFramePr>
            <a:graphic>
              <a:graphicData uri="http://schemas.openxmlformats.org/drawingml/2006/picture">
                <pic:pic>
                  <pic:nvPicPr>
                    <pic:cNvPr id="864" name="image864"/>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）职业道德是社会经济关系决定的特殊</w:t>
      </w:r>
      <w:r>
        <w:rPr>
          <w:rFonts w:hint="eastAsia" w:ascii="SimSun" w:hAnsi="SimSun" w:eastAsia="SimSun" w:cs="SimSun"/>
          <w:color w:val="0000ff"/>
          <w:sz w:val="20"/>
        </w:rPr>
        <w:t>社会意识形态</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、职业道德基本要求</w:t>
      </w:r>
    </w:p>
    <w:p>
      <w:pPr>
        <w:autoSpaceDE w:val="false"/>
        <w:autoSpaceDN w:val="false"/>
        <w:spacing w:line="380" w:lineRule="exact"/>
        <w:ind w:left="480"/>
        <w:jc w:val="both"/>
      </w:pPr>
      <w:r>
        <w:rPr>
          <w:rFonts w:hint="eastAsia" w:ascii="SimSun" w:hAnsi="SimSun" w:eastAsia="SimSun" w:cs="SimSun"/>
          <w:color w:val="0000ff"/>
          <w:sz w:val="20"/>
        </w:rPr>
        <w:t>爱岗敬业</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核心规范</w:t>
      </w:r>
    </w:p>
    <w:p>
      <w:pPr>
        <w:autoSpaceDE w:val="false"/>
        <w:autoSpaceDN w:val="false"/>
        <w:spacing w:line="360" w:lineRule="exact"/>
        <w:ind w:left="480"/>
        <w:jc w:val="both"/>
      </w:pPr>
      <w:r>
        <w:rPr>
          <w:rFonts w:hint="eastAsia" w:ascii="SimSun" w:hAnsi="SimSun" w:eastAsia="SimSun" w:cs="SimSun"/>
          <w:color w:val="0000ff"/>
          <w:sz w:val="20"/>
        </w:rPr>
        <w:t>诚实守信</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最基本的体现为诚实劳动</w:t>
      </w:r>
    </w:p>
    <w:p>
      <w:pPr>
        <w:autoSpaceDE w:val="false"/>
        <w:autoSpaceDN w:val="false"/>
        <w:spacing w:line="380" w:lineRule="exact"/>
        <w:ind w:left="480"/>
        <w:jc w:val="both"/>
      </w:pPr>
      <w:r>
        <w:rPr>
          <w:rFonts w:hint="eastAsia" w:ascii="SimSun" w:hAnsi="SimSun" w:eastAsia="SimSun" w:cs="SimSun"/>
          <w:color w:val="0000ff"/>
          <w:sz w:val="20"/>
        </w:rPr>
        <w:t>办事公道</w:t>
      </w:r>
    </w:p>
    <w:p>
      <w:pPr>
        <w:autoSpaceDE w:val="false"/>
        <w:autoSpaceDN w:val="false"/>
        <w:spacing w:line="380" w:lineRule="exact"/>
        <w:ind w:left="480"/>
        <w:jc w:val="both"/>
      </w:pPr>
      <w:r>
        <w:rPr>
          <w:rFonts w:hint="eastAsia" w:ascii="SimSun" w:hAnsi="SimSun" w:eastAsia="SimSun" w:cs="SimSun"/>
          <w:color w:val="0000ff"/>
          <w:sz w:val="20"/>
        </w:rPr>
        <w:t>服务群众</w:t>
      </w:r>
    </w:p>
    <w:p>
      <w:pPr>
        <w:autoSpaceDE w:val="false"/>
        <w:autoSpaceDN w:val="false"/>
        <w:spacing w:line="380" w:lineRule="exact"/>
        <w:ind w:left="480"/>
        <w:jc w:val="both"/>
      </w:pPr>
      <w:r>
        <w:rPr>
          <w:rFonts w:hint="eastAsia" w:ascii="SimSun" w:hAnsi="SimSun" w:eastAsia="SimSun" w:cs="SimSun"/>
          <w:color w:val="0000ff"/>
          <w:sz w:val="20"/>
        </w:rPr>
        <w:t>奉献社会</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出发点和归宿，最高境界与最终目的</w:t>
      </w:r>
    </w:p>
    <w:p>
      <w:pPr>
        <w:autoSpaceDE w:val="false"/>
        <w:autoSpaceDN w:val="false"/>
        <w:spacing w:line="360" w:lineRule="exact"/>
        <w:ind w:left="60"/>
        <w:jc w:val="both"/>
      </w:pPr>
      <w:r>
        <w:rPr>
          <w:rFonts w:hint="eastAsia" w:ascii="SimSun" w:hAnsi="SimSun" w:eastAsia="SimSun" w:cs="SimSun"/>
          <w:b/>
          <w:sz w:val="20"/>
        </w:rPr>
        <w:t>二、健康管理师基本职业守则</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、健康管理师在性别，年龄，职业，民族，国籍，宗教信仰，价值观等方面</w:t>
      </w:r>
      <w:r>
        <w:rPr>
          <w:rFonts w:hint="eastAsia" w:ascii="SimSun" w:hAnsi="SimSun" w:eastAsia="SimSun" w:cs="SimSun"/>
          <w:color w:val="0000ff"/>
          <w:sz w:val="20"/>
        </w:rPr>
        <w:t>不得歧视</w:t>
      </w:r>
      <w:r>
        <w:rPr>
          <w:rFonts w:hint="eastAsia" w:ascii="SimSun" w:hAnsi="SimSun" w:eastAsia="SimSun" w:cs="SimSun"/>
          <w:sz w:val="20"/>
        </w:rPr>
        <w:t>个体或群体。</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2</w:t>
      </w:r>
      <w:r>
        <w:rPr>
          <w:rFonts w:hint="eastAsia" w:ascii="SimSun" w:hAnsi="SimSun" w:eastAsia="SimSun" w:cs="SimSun"/>
          <w:sz w:val="20"/>
        </w:rPr>
        <w:t>、健康管理师应该首先让个体和群体</w:t>
      </w:r>
      <w:r>
        <w:rPr>
          <w:rFonts w:hint="eastAsia" w:ascii="SimSun" w:hAnsi="SimSun" w:eastAsia="SimSun" w:cs="SimSun"/>
          <w:color w:val="0000ff"/>
          <w:sz w:val="20"/>
        </w:rPr>
        <w:t>了解</w:t>
      </w:r>
      <w:r>
        <w:rPr>
          <w:rFonts w:hint="eastAsia" w:ascii="SimSun" w:hAnsi="SimSun" w:eastAsia="SimSun" w:cs="SimSun"/>
          <w:sz w:val="20"/>
        </w:rPr>
        <w:t>到健康管理工作的性质、特点、以及个体或群体自身的权利和义务。</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3</w:t>
      </w:r>
      <w:r>
        <w:rPr>
          <w:rFonts w:hint="eastAsia" w:ascii="SimSun" w:hAnsi="SimSun" w:eastAsia="SimSun" w:cs="SimSun"/>
          <w:sz w:val="20"/>
        </w:rPr>
        <w:t>、健康管理师对个体或群体进行健康管理工作时，应与个体群体对的工作重点上达</w:t>
      </w:r>
      <w:r>
        <w:rPr>
          <w:rFonts w:hint="eastAsia" w:ascii="SimSun" w:hAnsi="SimSun" w:eastAsia="SimSun" w:cs="SimSun"/>
          <w:color w:val="0000ff"/>
          <w:sz w:val="20"/>
        </w:rPr>
        <w:t>成一致意见，必要时签订书面协议。</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、健康管理师应该严格遵守保密原则：</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）健康管理师有责任向个人或群体说明健康管理工作的相关保密原则，</w:t>
      </w:r>
      <w:r>
        <w:rPr>
          <w:rFonts w:hint="eastAsia" w:ascii="SimSun" w:hAnsi="SimSun" w:eastAsia="SimSun" w:cs="SimSun"/>
          <w:color w:val="0000ff"/>
          <w:sz w:val="20"/>
        </w:rPr>
        <w:t>以及应用这一原则时的限度</w:t>
      </w:r>
      <w:r>
        <w:rPr>
          <w:rFonts w:hint="eastAsia" w:ascii="SimSun" w:hAnsi="SimSun" w:eastAsia="SimSun" w:cs="SimSun"/>
          <w:sz w:val="20"/>
        </w:rPr>
        <w:t>。</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）一旦发现个人或群体有危害自身或他人的情况，</w:t>
      </w:r>
      <w:r>
        <w:rPr>
          <w:rFonts w:hint="eastAsia" w:ascii="SimSun" w:hAnsi="SimSun" w:eastAsia="SimSun" w:cs="SimSun"/>
          <w:color w:val="0000ff"/>
          <w:sz w:val="20"/>
        </w:rPr>
        <w:t>必须采取必要的措施，</w:t>
      </w:r>
      <w:r>
        <w:rPr>
          <w:rFonts w:hint="eastAsia" w:ascii="SimSun" w:hAnsi="SimSun" w:eastAsia="SimSun" w:cs="SimSun"/>
          <w:sz w:val="20"/>
        </w:rPr>
        <w:t>防止意外事件发生（必要时应通知有关部门或家属），应将有关保密的信息暴露限制在最低范围之内。</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）健康管理工作中的有关信息，包括个案记录、检查资料、信件、录音、录像和其他资料，均属专业信息，应在严格保密的情况下进行</w:t>
      </w:r>
      <w:r>
        <w:rPr>
          <w:rFonts w:hint="eastAsia" w:ascii="SimSun" w:hAnsi="SimSun" w:eastAsia="SimSun" w:cs="SimSun"/>
          <w:color w:val="0000ff"/>
          <w:sz w:val="20"/>
        </w:rPr>
        <w:t>保存，不得泄露。</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）健康管理师只有在</w:t>
      </w:r>
      <w:r>
        <w:rPr>
          <w:rFonts w:hint="eastAsia" w:ascii="SimSun" w:hAnsi="SimSun" w:eastAsia="SimSun" w:cs="SimSun"/>
          <w:color w:val="0000ff"/>
          <w:sz w:val="20"/>
        </w:rPr>
        <w:t>个体同意</w:t>
      </w:r>
      <w:r>
        <w:rPr>
          <w:rFonts w:hint="eastAsia" w:ascii="SimSun" w:hAnsi="SimSun" w:eastAsia="SimSun" w:cs="SimSun"/>
          <w:sz w:val="20"/>
        </w:rPr>
        <w:t>的情况下才能对工作或危险因素干预过程进行</w:t>
      </w:r>
      <w:r>
        <w:rPr>
          <w:rFonts w:hint="eastAsia" w:ascii="SimSun" w:hAnsi="SimSun" w:eastAsia="SimSun" w:cs="SimSun"/>
          <w:color w:val="0000ff"/>
          <w:sz w:val="20"/>
        </w:rPr>
        <w:t>录音、录像。</w:t>
      </w:r>
      <w:r>
        <w:rPr>
          <w:rFonts w:hint="eastAsia" w:ascii="SimSun" w:hAnsi="SimSun" w:eastAsia="SimSun" w:cs="SimSun"/>
          <w:sz w:val="20"/>
        </w:rPr>
        <w:t>在因专业需要进行案例讨论，或采用案例进行教学、科研、写作等工作时，应</w:t>
      </w:r>
      <w:r>
        <w:rPr>
          <w:rFonts w:hint="eastAsia" w:ascii="SimSun" w:hAnsi="SimSun" w:eastAsia="SimSun" w:cs="SimSun"/>
          <w:color w:val="0000ff"/>
          <w:sz w:val="20"/>
        </w:rPr>
        <w:t>隐去可能会据此辨认出个体的有关信息。</w:t>
      </w:r>
    </w:p>
    <w:p>
      <w:pPr>
        <w:autoSpaceDE w:val="false"/>
        <w:autoSpaceDN w:val="false"/>
        <w:spacing w:line="360" w:lineRule="exact"/>
        <w:ind w:left="60"/>
        <w:jc w:val="both"/>
      </w:pPr>
      <w:r>
        <w:rPr>
          <w:rFonts w:hint="eastAsia" w:ascii="SimSun" w:hAnsi="SimSun" w:eastAsia="SimSun" w:cs="SimSun"/>
          <w:b/>
          <w:sz w:val="20"/>
        </w:rPr>
        <w:t>重点总结：</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、医学伦理学定义与基本原则</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、健康管理伦理的基本原则</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、服务对象的权利与义务</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、健康管理提供者的权利与义务</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、职业道德的本质与基本要求</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、健康管理基本职业守则</w:t>
      </w:r>
    </w:p>
    <w:p>
      <w:pPr>
        <w:autoSpaceDE w:val="false"/>
        <w:autoSpaceDN w:val="false"/>
        <w:spacing w:line="36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职业道德是（）。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用来调整职业个人、职业主体和社会成员之间关系的行为准则和行为规范</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用来调整职业群体、职业主体和社会成员之间关系的行为准则和社会规范</w:t>
      </w:r>
    </w:p>
    <w:p>
      <w:pPr>
        <w:autoSpaceDE w:val="false"/>
        <w:autoSpaceDN w:val="false"/>
        <w:spacing w:line="36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用来调整职业个人、职业群体和社会成员之间关系的心理意识和行为准则</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用来调整职业群体、职业主体和社会成员之间关系的心理意识和行为规范</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用来调整职业个人、职业主体和社会成员之间关系的社会意识和行为规范</w:t>
      </w:r>
    </w:p>
    <w:p>
      <w:pPr>
        <w:autoSpaceDE w:val="false"/>
        <w:autoSpaceDN w:val="false"/>
        <w:spacing w:line="36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多选题</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健康管理师的基本职业守则有（）。</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应该让个体或群体了解健康管理工作的性质特点</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220"/>
          <w:tab w:val="left" w:pos="7100"/>
        </w:tabs>
        <w:autoSpaceDE w:val="false"/>
        <w:autoSpaceDN w:val="false"/>
        <w:spacing w:line="320" w:lineRule="exact"/>
        <w:ind w:left="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865" name="shape865"/>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865" o:spid="1583715810701"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866" name="shape866"/>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866" o:spid="1583715810702"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867" name="shape867"/>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867" o:spid="1583715810703"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868" name="shape868"/>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868" o:spid="158371581070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870" name="image870" descr=""/>
            <wp:cNvGraphicFramePr>
              <a:graphicFrameLocks noChangeAspect="true"/>
            </wp:cNvGraphicFramePr>
            <a:graphic>
              <a:graphicData uri="http://schemas.openxmlformats.org/drawingml/2006/picture">
                <pic:pic>
                  <pic:nvPicPr>
                    <pic:cNvPr id="870" name="image87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不得以性别、年龄、职业、民族、国籍、宗教信仰、价值观等方面歧视个体或群体</w:t>
      </w:r>
    </w:p>
    <w:p>
      <w:pPr>
        <w:autoSpaceDE w:val="false"/>
        <w:autoSpaceDN w:val="false"/>
        <w:spacing w:line="38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首先应该让个体或群体了解自身的权利和义务</w:t>
      </w:r>
    </w:p>
    <w:p>
      <w:pPr>
        <w:autoSpaceDE w:val="false"/>
        <w:autoSpaceDN w:val="false"/>
        <w:spacing w:line="38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始终遵守信息公开的原则</w:t>
      </w:r>
    </w:p>
    <w:p>
      <w:pPr>
        <w:autoSpaceDE w:val="false"/>
        <w:autoSpaceDN w:val="false"/>
        <w:spacing w:line="360" w:lineRule="exact"/>
        <w:ind w:left="60"/>
        <w:jc w:val="both"/>
      </w:pPr>
      <w:r>
        <w:rPr>
          <w:rFonts w:hint="eastAsia" w:ascii="Times New Roman" w:hAnsi="Times New Roman" w:eastAsia="Times New Roman" w:cs="Times New Roman"/>
          <w:sz w:val="20"/>
        </w:rPr>
        <w:t>E.</w:t>
      </w:r>
      <w:r>
        <w:rPr>
          <w:rFonts w:hint="eastAsia" w:ascii="SimSun" w:hAnsi="SimSun" w:eastAsia="SimSun" w:cs="SimSun"/>
          <w:sz w:val="20"/>
        </w:rPr>
        <w:t>应与个体或群体对健康管理工作的重点进行讨论并达成一致意见，并签订书面协议</w:t>
      </w:r>
    </w:p>
    <w:p>
      <w:pPr>
        <w:autoSpaceDE w:val="false"/>
        <w:autoSpaceDN w:val="false"/>
        <w:spacing w:line="38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ABCE</w:t>
      </w:r>
    </w:p>
    <w:p>
      <w:pPr>
        <w:autoSpaceDE w:val="false"/>
        <w:autoSpaceDN w:val="false"/>
        <w:spacing w:line="38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多选题</w:t>
      </w:r>
    </w:p>
    <w:p>
      <w:pPr>
        <w:autoSpaceDE w:val="false"/>
        <w:autoSpaceDN w:val="false"/>
        <w:spacing w:line="380" w:lineRule="exact"/>
        <w:ind w:left="60"/>
        <w:jc w:val="both"/>
      </w:pPr>
      <w:r>
        <w:rPr>
          <w:rFonts w:hint="eastAsia" w:ascii="Times New Roman" w:hAnsi="Times New Roman" w:eastAsia="Times New Roman" w:cs="Times New Roman"/>
          <w:sz w:val="20"/>
        </w:rPr>
        <w:t>3.</w:t>
      </w:r>
      <w:r>
        <w:rPr>
          <w:rFonts w:hint="eastAsia" w:ascii="SimSun" w:hAnsi="SimSun" w:eastAsia="SimSun" w:cs="SimSun"/>
          <w:sz w:val="20"/>
        </w:rPr>
        <w:t>属于职业道德基本原则的是（）。</w:t>
      </w:r>
    </w:p>
    <w:p>
      <w:pPr>
        <w:autoSpaceDE w:val="false"/>
        <w:autoSpaceDN w:val="false"/>
        <w:spacing w:line="36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诚实守信</w:t>
      </w:r>
    </w:p>
    <w:p>
      <w:pPr>
        <w:autoSpaceDE w:val="false"/>
        <w:autoSpaceDN w:val="false"/>
        <w:spacing w:line="38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互利共患</w:t>
      </w:r>
    </w:p>
    <w:p>
      <w:pPr>
        <w:autoSpaceDE w:val="false"/>
        <w:autoSpaceDN w:val="false"/>
        <w:spacing w:line="38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服务群众</w:t>
      </w:r>
    </w:p>
    <w:p>
      <w:pPr>
        <w:autoSpaceDE w:val="false"/>
        <w:autoSpaceDN w:val="false"/>
        <w:spacing w:line="36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办事公道</w:t>
      </w:r>
    </w:p>
    <w:p>
      <w:pPr>
        <w:autoSpaceDE w:val="false"/>
        <w:autoSpaceDN w:val="false"/>
        <w:spacing w:line="380" w:lineRule="exact"/>
        <w:ind w:left="60"/>
        <w:jc w:val="both"/>
      </w:pPr>
      <w:r>
        <w:rPr>
          <w:rFonts w:hint="eastAsia" w:ascii="Times New Roman" w:hAnsi="Times New Roman" w:eastAsia="Times New Roman" w:cs="Times New Roman"/>
          <w:sz w:val="20"/>
        </w:rPr>
        <w:t>E.</w:t>
      </w:r>
      <w:r>
        <w:rPr>
          <w:rFonts w:hint="eastAsia" w:ascii="SimSun" w:hAnsi="SimSun" w:eastAsia="SimSun" w:cs="SimSun"/>
          <w:sz w:val="20"/>
        </w:rPr>
        <w:t>爱岗敬业</w:t>
      </w:r>
    </w:p>
    <w:p>
      <w:pPr>
        <w:autoSpaceDE w:val="false"/>
        <w:autoSpaceDN w:val="false"/>
        <w:spacing w:line="38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ACDE</w:t>
      </w:r>
    </w:p>
    <w:p>
      <w:pPr>
        <w:autoSpaceDE w:val="false"/>
        <w:autoSpaceDN w:val="false"/>
        <w:spacing w:line="38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60"/>
        <w:jc w:val="both"/>
      </w:pPr>
      <w:r>
        <w:rPr>
          <w:rFonts w:hint="eastAsia" w:ascii="Times New Roman" w:hAnsi="Times New Roman" w:eastAsia="Times New Roman" w:cs="Times New Roman"/>
          <w:sz w:val="20"/>
        </w:rPr>
        <w:t>4.</w:t>
      </w:r>
      <w:r>
        <w:rPr>
          <w:rFonts w:hint="eastAsia" w:ascii="SimSun" w:hAnsi="SimSun" w:eastAsia="SimSun" w:cs="SimSun"/>
          <w:sz w:val="20"/>
        </w:rPr>
        <w:t>职业道德是用来调整职业个人、职业主体和社会成员之间关系的（）。</w:t>
      </w:r>
    </w:p>
    <w:p>
      <w:pPr>
        <w:autoSpaceDE w:val="false"/>
        <w:autoSpaceDN w:val="false"/>
        <w:spacing w:line="38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心理意识和行为准则</w:t>
      </w:r>
    </w:p>
    <w:p>
      <w:pPr>
        <w:autoSpaceDE w:val="false"/>
        <w:autoSpaceDN w:val="false"/>
        <w:spacing w:line="38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行为准则和行为规范</w:t>
      </w:r>
    </w:p>
    <w:p>
      <w:pPr>
        <w:autoSpaceDE w:val="false"/>
        <w:autoSpaceDN w:val="false"/>
        <w:spacing w:line="38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心理意识和行为规范</w:t>
      </w:r>
    </w:p>
    <w:p>
      <w:pPr>
        <w:autoSpaceDE w:val="false"/>
        <w:autoSpaceDN w:val="false"/>
        <w:spacing w:line="36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行为准则和社会规范</w:t>
      </w:r>
    </w:p>
    <w:p>
      <w:pPr>
        <w:autoSpaceDE w:val="false"/>
        <w:autoSpaceDN w:val="false"/>
        <w:spacing w:line="380" w:lineRule="exact"/>
        <w:ind w:left="60"/>
        <w:jc w:val="both"/>
      </w:pPr>
      <w:r>
        <w:rPr>
          <w:rFonts w:hint="eastAsia" w:ascii="Times New Roman" w:hAnsi="Times New Roman" w:eastAsia="Times New Roman" w:cs="Times New Roman"/>
          <w:sz w:val="20"/>
        </w:rPr>
        <w:t>E.</w:t>
      </w:r>
      <w:r>
        <w:rPr>
          <w:rFonts w:hint="eastAsia" w:ascii="SimSun" w:hAnsi="SimSun" w:eastAsia="SimSun" w:cs="SimSun"/>
          <w:sz w:val="20"/>
        </w:rPr>
        <w:t>社会意识和行为规范</w:t>
      </w:r>
    </w:p>
    <w:p>
      <w:pPr>
        <w:autoSpaceDE w:val="false"/>
        <w:autoSpaceDN w:val="false"/>
        <w:spacing w:line="38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B</w:t>
      </w:r>
    </w:p>
    <w:p>
      <w:pPr>
        <w:autoSpaceDE w:val="false"/>
        <w:autoSpaceDN w:val="false"/>
        <w:spacing w:line="36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60"/>
        <w:jc w:val="both"/>
      </w:pPr>
      <w:r>
        <w:rPr>
          <w:rFonts w:hint="eastAsia" w:ascii="Times New Roman" w:hAnsi="Times New Roman" w:eastAsia="Times New Roman" w:cs="Times New Roman"/>
          <w:sz w:val="20"/>
        </w:rPr>
        <w:t>5.</w:t>
      </w:r>
      <w:r>
        <w:rPr>
          <w:rFonts w:hint="eastAsia" w:ascii="SimSun" w:hAnsi="SimSun" w:eastAsia="SimSun" w:cs="SimSun"/>
          <w:sz w:val="20"/>
        </w:rPr>
        <w:t>不属于健康管理师基本职业守则的是（）。</w:t>
      </w:r>
    </w:p>
    <w:p>
      <w:pPr>
        <w:autoSpaceDE w:val="false"/>
        <w:autoSpaceDN w:val="false"/>
        <w:spacing w:line="38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首先应该让个体或群体了解健康管理工作</w:t>
      </w:r>
    </w:p>
    <w:p>
      <w:pPr>
        <w:autoSpaceDE w:val="false"/>
        <w:autoSpaceDN w:val="false"/>
        <w:spacing w:line="38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应为服务对象提供疾病诊断，治疗和康复服务</w:t>
      </w:r>
    </w:p>
    <w:p>
      <w:pPr>
        <w:autoSpaceDE w:val="false"/>
        <w:autoSpaceDN w:val="false"/>
        <w:spacing w:line="36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应与服务对象讨论工作重点并达成一致</w:t>
      </w:r>
    </w:p>
    <w:p>
      <w:pPr>
        <w:autoSpaceDE w:val="false"/>
        <w:autoSpaceDN w:val="false"/>
        <w:spacing w:line="38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不得歧视个体或群体</w:t>
      </w:r>
    </w:p>
    <w:p>
      <w:pPr>
        <w:autoSpaceDE w:val="false"/>
        <w:autoSpaceDN w:val="false"/>
        <w:spacing w:line="380" w:lineRule="exact"/>
        <w:ind w:left="60"/>
        <w:jc w:val="both"/>
      </w:pPr>
      <w:r>
        <w:rPr>
          <w:rFonts w:hint="eastAsia" w:ascii="Times New Roman" w:hAnsi="Times New Roman" w:eastAsia="Times New Roman" w:cs="Times New Roman"/>
          <w:sz w:val="20"/>
        </w:rPr>
        <w:t>E.</w:t>
      </w:r>
      <w:r>
        <w:rPr>
          <w:rFonts w:hint="eastAsia" w:ascii="SimSun" w:hAnsi="SimSun" w:eastAsia="SimSun" w:cs="SimSun"/>
          <w:sz w:val="20"/>
        </w:rPr>
        <w:t>应始终严格遵守保密原则</w:t>
      </w:r>
    </w:p>
    <w:p>
      <w:pPr>
        <w:autoSpaceDE w:val="false"/>
        <w:autoSpaceDN w:val="false"/>
        <w:spacing w:line="36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B</w:t>
      </w:r>
    </w:p>
    <w:p>
      <w:pPr>
        <w:autoSpaceDE w:val="false"/>
        <w:autoSpaceDN w:val="false"/>
        <w:spacing w:line="38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60"/>
        <w:jc w:val="both"/>
      </w:pPr>
      <w:r>
        <w:rPr>
          <w:rFonts w:hint="eastAsia" w:ascii="Times New Roman" w:hAnsi="Times New Roman" w:eastAsia="Times New Roman" w:cs="Times New Roman"/>
          <w:sz w:val="20"/>
        </w:rPr>
        <w:t>6. “</w:t>
      </w:r>
      <w:r>
        <w:rPr>
          <w:rFonts w:hint="eastAsia" w:ascii="SimSun" w:hAnsi="SimSun" w:eastAsia="SimSun" w:cs="SimSun"/>
          <w:sz w:val="20"/>
        </w:rPr>
        <w:t>每个人都是自己健康的第一责任人</w:t>
      </w:r>
      <w:r>
        <w:rPr>
          <w:rFonts w:hint="eastAsia" w:ascii="Times New Roman" w:hAnsi="Times New Roman" w:eastAsia="Times New Roman" w:cs="Times New Roman"/>
          <w:sz w:val="20"/>
        </w:rPr>
        <w:t>”</w:t>
      </w:r>
      <w:r>
        <w:rPr>
          <w:rFonts w:hint="eastAsia" w:ascii="SimSun" w:hAnsi="SimSun" w:eastAsia="SimSun" w:cs="SimSun"/>
          <w:sz w:val="20"/>
        </w:rPr>
        <w:t>从健康管理伦理的角度看，这句话主要体现了（）。</w:t>
      </w:r>
    </w:p>
    <w:p>
      <w:pPr>
        <w:autoSpaceDE w:val="false"/>
        <w:autoSpaceDN w:val="false"/>
        <w:spacing w:line="38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服务对象合理，平等的健康保健权利</w:t>
      </w:r>
    </w:p>
    <w:p>
      <w:pPr>
        <w:autoSpaceDE w:val="false"/>
        <w:autoSpaceDN w:val="false"/>
        <w:spacing w:line="36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服务对象对于健康管理宣传、教育的义务</w:t>
      </w:r>
    </w:p>
    <w:p>
      <w:pPr>
        <w:autoSpaceDE w:val="false"/>
        <w:autoSpaceDN w:val="false"/>
        <w:spacing w:line="38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服务对象在健康管理中支持、配合健康管理工作的义务</w:t>
      </w:r>
    </w:p>
    <w:p>
      <w:pPr>
        <w:autoSpaceDE w:val="false"/>
        <w:autoSpaceDN w:val="false"/>
        <w:spacing w:line="38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服务对象在健康管理中保持和恢复的义务</w:t>
      </w:r>
    </w:p>
    <w:p>
      <w:pPr>
        <w:autoSpaceDE w:val="false"/>
        <w:autoSpaceDN w:val="false"/>
        <w:spacing w:line="360" w:lineRule="exact"/>
        <w:ind w:left="60"/>
        <w:jc w:val="both"/>
      </w:pPr>
      <w:r>
        <w:rPr>
          <w:rFonts w:hint="eastAsia" w:ascii="Times New Roman" w:hAnsi="Times New Roman" w:eastAsia="Times New Roman" w:cs="Times New Roman"/>
          <w:sz w:val="20"/>
        </w:rPr>
        <w:t>E.</w:t>
      </w:r>
      <w:r>
        <w:rPr>
          <w:rFonts w:hint="eastAsia" w:ascii="SimSun" w:hAnsi="SimSun" w:eastAsia="SimSun" w:cs="SimSun"/>
          <w:sz w:val="20"/>
        </w:rPr>
        <w:t>服务对象保护自身正当利益的</w:t>
      </w:r>
    </w:p>
    <w:p>
      <w:pPr>
        <w:autoSpaceDE w:val="false"/>
        <w:autoSpaceDN w:val="false"/>
        <w:spacing w:line="38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8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60"/>
        <w:jc w:val="both"/>
      </w:pPr>
      <w:r>
        <w:rPr>
          <w:rFonts w:hint="eastAsia" w:ascii="Times New Roman" w:hAnsi="Times New Roman" w:eastAsia="Times New Roman" w:cs="Times New Roman"/>
          <w:sz w:val="20"/>
        </w:rPr>
        <w:t>7.</w:t>
      </w:r>
      <w:r>
        <w:rPr>
          <w:rFonts w:hint="eastAsia" w:ascii="SimSun" w:hAnsi="SimSun" w:eastAsia="SimSun" w:cs="SimSun"/>
          <w:sz w:val="20"/>
        </w:rPr>
        <w:t>关于职业道德的概念表述正确的是（）。</w:t>
      </w:r>
    </w:p>
    <w:p>
      <w:pPr>
        <w:sectPr>
          <w:type w:val="nextPage"/>
          <w:pgSz w:w="11900" w:h="16820"/>
          <w:pgMar w:top="0" w:right="940" w:bottom="0" w:left="126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871" name="shape87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871" o:spid="1583715810775"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872" name="shape87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872" o:spid="1583715810776"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873" name="shape87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873" o:spid="1583715810777"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874" name="shape87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874" o:spid="1583715810778"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4096" behindDoc="0" locked="0" layoutInCell="1" allowOverlap="1">
                <wp:simplePos x="0" y="0"/>
                <wp:positionH relativeFrom="page">
                  <wp:posOffset>571500</wp:posOffset>
                </wp:positionH>
                <wp:positionV relativeFrom="page">
                  <wp:posOffset>6743700</wp:posOffset>
                </wp:positionV>
                <wp:extent cx="2679700" cy="12700"/>
                <wp:effectExtent l="0" t="0" r="22225" b="31115"/>
                <wp:wrapNone/>
                <wp:docPr id="877" name="shape877"/>
                <wp:cNvGraphicFramePr/>
                <a:graphic>
                  <a:graphicData uri="http://schemas.microsoft.com/office/word/2010/wordprocessingShape">
                    <wps:wsp>
                      <wps:cNvSpPr/>
                      <wps:spPr>
                        <a:xfrm>
                          <a:off x="0" y="0"/>
                          <a:ext cx="2679700" cy="12700"/>
                        </a:xfrm>
                        <a:custGeom>
                          <a:avLst/>
                          <a:rect l="l" t="t" r="r" b="b"/>
                          <a:pathLst>
                            <a:path w="2679700" h="12700">
                              <a:moveTo>
                                <a:pt x="4444" y="9525"/>
                              </a:moveTo>
                              <a:lnTo>
                                <a:pt x="267144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79700,12700" style="position:absolute;left:0;top:0;visibility:visible;mso-position-horizontal:absolute;mso-position-horizontal-relative:page;mso-position-vertical:absolute;mso-position-vertical-relative:page;width:211pt;height:1pt;margin-left:45pt;margin-top:531pt;mso-wrap-style:square;z-index:10254096;mso-wrap-distance-left:9pt;mso-wrap-distance-top:0pt;mso-wrap-distance-right:9pt;mso-wrap-distance-bottom:0pt" id="shape877" o:spid="1583715810778" path="m4444,9525l2671445,9525"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5778500</wp:posOffset>
                </wp:positionH>
                <wp:positionV relativeFrom="page">
                  <wp:posOffset>6515100</wp:posOffset>
                </wp:positionV>
                <wp:extent cx="1206500" cy="12700"/>
                <wp:effectExtent l="0" t="0" r="22225" b="31115"/>
                <wp:wrapNone/>
                <wp:docPr id="876" name="shape876"/>
                <wp:cNvGraphicFramePr/>
                <a:graphic>
                  <a:graphicData uri="http://schemas.microsoft.com/office/word/2010/wordprocessingShape">
                    <wps:wsp>
                      <wps:cNvSpPr/>
                      <wps:spPr>
                        <a:xfrm>
                          <a:off x="0" y="0"/>
                          <a:ext cx="1206500" cy="12700"/>
                        </a:xfrm>
                        <a:custGeom>
                          <a:avLst/>
                          <a:rect l="l" t="t" r="r" b="b"/>
                          <a:pathLst>
                            <a:path w="1206500" h="12700">
                              <a:moveTo>
                                <a:pt x="3175" y="634"/>
                              </a:moveTo>
                              <a:lnTo>
                                <a:pt x="1203959"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455pt;margin-top:513pt;mso-wrap-style:square;z-index:10262288;mso-wrap-distance-left:9pt;mso-wrap-distance-top:0pt;mso-wrap-distance-right:9pt;mso-wrap-distance-bottom:0pt" id="shape876" o:spid="1583715810778" path="m3175,634l1203959,634"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6985000</wp:posOffset>
                </wp:positionV>
                <wp:extent cx="990600" cy="12700"/>
                <wp:effectExtent l="0" t="0" r="22225" b="31115"/>
                <wp:wrapNone/>
                <wp:docPr id="878" name="shape878"/>
                <wp:cNvGraphicFramePr/>
                <a:graphic>
                  <a:graphicData uri="http://schemas.microsoft.com/office/word/2010/wordprocessingShape">
                    <wps:wsp>
                      <wps:cNvSpPr/>
                      <wps:spPr>
                        <a:xfrm>
                          <a:off x="0" y="0"/>
                          <a:ext cx="990600" cy="12700"/>
                        </a:xfrm>
                        <a:custGeom>
                          <a:avLst/>
                          <a:rect l="l" t="t" r="r" b="b"/>
                          <a:pathLst>
                            <a:path w="990600" h="12700">
                              <a:moveTo>
                                <a:pt x="4444" y="8889"/>
                              </a:moveTo>
                              <a:lnTo>
                                <a:pt x="99060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90600,12700" style="position:absolute;left:0;top:0;visibility:visible;mso-position-horizontal:absolute;mso-position-horizontal-relative:page;mso-position-vertical:absolute;mso-position-vertical-relative:page;width:78pt;height:1pt;margin-left:66pt;margin-top:550pt;mso-wrap-style:square;z-index:10263312;mso-wrap-distance-left:9pt;mso-wrap-distance-top:0pt;mso-wrap-distance-right:9pt;mso-wrap-distance-bottom:0pt" id="shape878" o:spid="1583715810779" path="m4444,8889l990600,8889"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7467600</wp:posOffset>
                </wp:positionV>
                <wp:extent cx="1016000" cy="12700"/>
                <wp:effectExtent l="0" t="0" r="22225" b="31115"/>
                <wp:wrapNone/>
                <wp:docPr id="879" name="shape879"/>
                <wp:cNvGraphicFramePr/>
                <a:graphic>
                  <a:graphicData uri="http://schemas.microsoft.com/office/word/2010/wordprocessingShape">
                    <wps:wsp>
                      <wps:cNvSpPr/>
                      <wps:spPr>
                        <a:xfrm>
                          <a:off x="0" y="0"/>
                          <a:ext cx="1016000" cy="12700"/>
                        </a:xfrm>
                        <a:custGeom>
                          <a:avLst/>
                          <a:rect l="l" t="t" r="r" b="b"/>
                          <a:pathLst>
                            <a:path w="1016000" h="12700">
                              <a:moveTo>
                                <a:pt x="4444" y="1904"/>
                              </a:moveTo>
                              <a:lnTo>
                                <a:pt x="10039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588pt;mso-wrap-style:square;z-index:10264336;mso-wrap-distance-left:9pt;mso-wrap-distance-top:0pt;mso-wrap-distance-right:9pt;mso-wrap-distance-bottom:0pt" id="shape879" o:spid="1583715810779" path="m4444,1904l1003935,1904"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3924300</wp:posOffset>
                </wp:positionH>
                <wp:positionV relativeFrom="page">
                  <wp:posOffset>7937500</wp:posOffset>
                </wp:positionV>
                <wp:extent cx="2806700" cy="12700"/>
                <wp:effectExtent l="0" t="0" r="22225" b="31115"/>
                <wp:wrapNone/>
                <wp:docPr id="880" name="shape880"/>
                <wp:cNvGraphicFramePr/>
                <a:graphic>
                  <a:graphicData uri="http://schemas.microsoft.com/office/word/2010/wordprocessingShape">
                    <wps:wsp>
                      <wps:cNvSpPr/>
                      <wps:spPr>
                        <a:xfrm>
                          <a:off x="0" y="0"/>
                          <a:ext cx="2806700" cy="12700"/>
                        </a:xfrm>
                        <a:custGeom>
                          <a:avLst/>
                          <a:rect l="l" t="t" r="r" b="b"/>
                          <a:pathLst>
                            <a:path w="2806700" h="12700">
                              <a:moveTo>
                                <a:pt x="7620" y="4444"/>
                              </a:moveTo>
                              <a:lnTo>
                                <a:pt x="2794634"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06700,12700" style="position:absolute;left:0;top:0;visibility:visible;mso-position-horizontal:absolute;mso-position-horizontal-relative:page;mso-position-vertical:absolute;mso-position-vertical-relative:page;width:221pt;height:1pt;margin-left:309pt;margin-top:625pt;mso-wrap-style:square;z-index:10265360;mso-wrap-distance-left:9pt;mso-wrap-distance-top:0pt;mso-wrap-distance-right:9pt;mso-wrap-distance-bottom:0pt" id="shape880" o:spid="1583715810779" path="m7620,4444l2794634,4444"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3505200</wp:posOffset>
                </wp:positionH>
                <wp:positionV relativeFrom="page">
                  <wp:posOffset>8407400</wp:posOffset>
                </wp:positionV>
                <wp:extent cx="3479800" cy="12700"/>
                <wp:effectExtent l="0" t="0" r="22225" b="31115"/>
                <wp:wrapNone/>
                <wp:docPr id="881" name="shape881"/>
                <wp:cNvGraphicFramePr/>
                <a:graphic>
                  <a:graphicData uri="http://schemas.microsoft.com/office/word/2010/wordprocessingShape">
                    <wps:wsp>
                      <wps:cNvSpPr/>
                      <wps:spPr>
                        <a:xfrm>
                          <a:off x="0" y="0"/>
                          <a:ext cx="3479800" cy="12700"/>
                        </a:xfrm>
                        <a:custGeom>
                          <a:avLst/>
                          <a:rect l="l" t="t" r="r" b="b"/>
                          <a:pathLst>
                            <a:path w="3479800" h="12700">
                              <a:moveTo>
                                <a:pt x="7620" y="11429"/>
                              </a:moveTo>
                              <a:lnTo>
                                <a:pt x="347725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479800,12700" style="position:absolute;left:0;top:0;visibility:visible;mso-position-horizontal:absolute;mso-position-horizontal-relative:page;mso-position-vertical:absolute;mso-position-vertical-relative:page;width:274pt;height:1pt;margin-left:276pt;margin-top:662pt;mso-wrap-style:square;z-index:10266384;mso-wrap-distance-left:9pt;mso-wrap-distance-top:0pt;mso-wrap-distance-right:9pt;mso-wrap-distance-bottom:0pt" id="shape881" o:spid="1583715810780" path="m7620,11429l3477259,11429"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571500</wp:posOffset>
                </wp:positionH>
                <wp:positionV relativeFrom="page">
                  <wp:posOffset>8648700</wp:posOffset>
                </wp:positionV>
                <wp:extent cx="4406900" cy="12700"/>
                <wp:effectExtent l="0" t="0" r="22225" b="31115"/>
                <wp:wrapNone/>
                <wp:docPr id="882" name="shape882"/>
                <wp:cNvGraphicFramePr/>
                <a:graphic>
                  <a:graphicData uri="http://schemas.microsoft.com/office/word/2010/wordprocessingShape">
                    <wps:wsp>
                      <wps:cNvSpPr/>
                      <wps:spPr>
                        <a:xfrm>
                          <a:off x="0" y="0"/>
                          <a:ext cx="4406900" cy="12700"/>
                        </a:xfrm>
                        <a:custGeom>
                          <a:avLst/>
                          <a:rect l="l" t="t" r="r" b="b"/>
                          <a:pathLst>
                            <a:path w="4406900" h="12700">
                              <a:moveTo>
                                <a:pt x="4444" y="6350"/>
                              </a:moveTo>
                              <a:lnTo>
                                <a:pt x="4404359"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406900,12700" style="position:absolute;left:0;top:0;visibility:visible;mso-position-horizontal:absolute;mso-position-horizontal-relative:page;mso-position-vertical:absolute;mso-position-vertical-relative:page;width:347pt;height:1pt;margin-left:45pt;margin-top:681pt;mso-wrap-style:square;z-index:10267408;mso-wrap-distance-left:9pt;mso-wrap-distance-top:0pt;mso-wrap-distance-right:9pt;mso-wrap-distance-bottom:0pt" id="shape882" o:spid="1583715810780" path="m4444,6350l4404359,6350"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9601200</wp:posOffset>
                </wp:positionV>
                <wp:extent cx="1143000" cy="12700"/>
                <wp:effectExtent l="0" t="0" r="22225" b="31115"/>
                <wp:wrapNone/>
                <wp:docPr id="883" name="shape883"/>
                <wp:cNvGraphicFramePr/>
                <a:graphic>
                  <a:graphicData uri="http://schemas.microsoft.com/office/word/2010/wordprocessingShape">
                    <wps:wsp>
                      <wps:cNvSpPr/>
                      <wps:spPr>
                        <a:xfrm>
                          <a:off x="0" y="0"/>
                          <a:ext cx="1143000" cy="12700"/>
                        </a:xfrm>
                        <a:custGeom>
                          <a:avLst/>
                          <a:rect l="l" t="t" r="r" b="b"/>
                          <a:pathLst>
                            <a:path w="1143000" h="12700">
                              <a:moveTo>
                                <a:pt x="4444" y="8254"/>
                              </a:moveTo>
                              <a:lnTo>
                                <a:pt x="1137920"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756pt;mso-wrap-style:square;z-index:10268432;mso-wrap-distance-left:9pt;mso-wrap-distance-top:0pt;mso-wrap-distance-right:9pt;mso-wrap-distance-bottom:0pt" id="shape883" o:spid="1583715810781" path="m4444,8254l1137920,825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1701800</wp:posOffset>
                </wp:positionH>
                <wp:positionV relativeFrom="page">
                  <wp:posOffset>9842500</wp:posOffset>
                </wp:positionV>
                <wp:extent cx="1752600" cy="12700"/>
                <wp:effectExtent l="0" t="0" r="22225" b="31115"/>
                <wp:wrapNone/>
                <wp:docPr id="884" name="shape884"/>
                <wp:cNvGraphicFramePr/>
                <a:graphic>
                  <a:graphicData uri="http://schemas.microsoft.com/office/word/2010/wordprocessingShape">
                    <wps:wsp>
                      <wps:cNvSpPr/>
                      <wps:spPr>
                        <a:xfrm>
                          <a:off x="0" y="0"/>
                          <a:ext cx="1752600" cy="12700"/>
                        </a:xfrm>
                        <a:custGeom>
                          <a:avLst/>
                          <a:rect l="l" t="t" r="r" b="b"/>
                          <a:pathLst>
                            <a:path w="1752600" h="12700">
                              <a:moveTo>
                                <a:pt x="7620" y="1269"/>
                              </a:moveTo>
                              <a:lnTo>
                                <a:pt x="1740534"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52600,12700" style="position:absolute;left:0;top:0;visibility:visible;mso-position-horizontal:absolute;mso-position-horizontal-relative:page;mso-position-vertical:absolute;mso-position-vertical-relative:page;width:138pt;height:1pt;margin-left:134pt;margin-top:775pt;mso-wrap-style:square;z-index:10269456;mso-wrap-distance-left:9pt;mso-wrap-distance-top:0pt;mso-wrap-distance-right:9pt;mso-wrap-distance-bottom:0pt" id="shape884" o:spid="1583715810781" path="m7620,1269l1740534,126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885" name="image885" descr=""/>
            <wp:cNvGraphicFramePr>
              <a:graphicFrameLocks noChangeAspect="true"/>
            </wp:cNvGraphicFramePr>
            <a:graphic>
              <a:graphicData uri="http://schemas.openxmlformats.org/drawingml/2006/picture">
                <pic:pic>
                  <pic:nvPicPr>
                    <pic:cNvPr id="885" name="image885"/>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职业道德是一种外显的、非强制性的约束机制</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职业道德是一种外显的、强制性的约束机制</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职业道德是一种内在的、非强制性的约束机制</w:t>
      </w:r>
    </w:p>
    <w:p>
      <w:pPr>
        <w:autoSpaceDE w:val="false"/>
        <w:autoSpaceDN w:val="false"/>
        <w:spacing w:line="36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职业道德是</w:t>
      </w:r>
      <w:r>
        <w:rPr>
          <w:rFonts w:hint="eastAsia" w:ascii="Times New Roman" w:hAnsi="Times New Roman" w:eastAsia="Times New Roman" w:cs="Times New Roman"/>
          <w:sz w:val="20"/>
        </w:rPr>
        <w:t>—</w:t>
      </w:r>
      <w:r>
        <w:rPr>
          <w:rFonts w:hint="eastAsia" w:ascii="SimSun" w:hAnsi="SimSun" w:eastAsia="SimSun" w:cs="SimSun"/>
          <w:sz w:val="20"/>
        </w:rPr>
        <w:t>种即可外显、也可内在的约束机制</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职业道德是一种内在的、强制性的约束机制</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C</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SimHei" w:hAnsi="SimHei" w:eastAsia="SimHei" w:cs="SimHei"/>
          <w:b/>
          <w:sz w:val="28"/>
        </w:rPr>
        <w:t>第十四章 健康保险与健康管理</w:t>
      </w:r>
    </w:p>
    <w:p>
      <w:pPr>
        <w:spacing w:line="200" w:lineRule="exact"/>
        <w:rPr>
          <w:rFonts w:hint="eastAsia" w:ascii="宋体" w:hAnsi="宋体" w:eastAsia="宋体" w:cs="宋体"/>
          <w:sz w:val="20"/>
        </w:rPr>
      </w:pPr>
    </w:p>
    <w:p>
      <w:pPr>
        <w:autoSpaceDE w:val="false"/>
        <w:autoSpaceDN w:val="false"/>
        <w:spacing w:line="280" w:lineRule="exact"/>
        <w:ind w:left="480"/>
        <w:jc w:val="both"/>
      </w:pPr>
      <w:r>
        <w:rPr>
          <w:rFonts w:hint="eastAsia" w:ascii="SimSun" w:hAnsi="SimSun" w:eastAsia="SimSun" w:cs="SimSun"/>
          <w:sz w:val="20"/>
        </w:rPr>
        <w:t>一、健康保险的概述和分类</w:t>
      </w:r>
    </w:p>
    <w:p>
      <w:pPr>
        <w:autoSpaceDE w:val="false"/>
        <w:autoSpaceDN w:val="false"/>
        <w:spacing w:line="380" w:lineRule="exact"/>
        <w:ind w:left="480"/>
        <w:jc w:val="both"/>
      </w:pPr>
      <w:r>
        <w:rPr>
          <w:rFonts w:hint="eastAsia" w:ascii="SimSun" w:hAnsi="SimSun" w:eastAsia="SimSun" w:cs="SimSun"/>
          <w:sz w:val="20"/>
        </w:rPr>
        <w:t>二、健康保险的风险</w:t>
      </w:r>
    </w:p>
    <w:p>
      <w:pPr>
        <w:autoSpaceDE w:val="false"/>
        <w:autoSpaceDN w:val="false"/>
        <w:spacing w:line="360" w:lineRule="exact"/>
        <w:ind w:left="480"/>
        <w:jc w:val="both"/>
      </w:pPr>
      <w:r>
        <w:rPr>
          <w:rFonts w:hint="eastAsia" w:ascii="SimSun" w:hAnsi="SimSun" w:eastAsia="SimSun" w:cs="SimSun"/>
          <w:sz w:val="20"/>
        </w:rPr>
        <w:t>三、健康保险的需求供给</w:t>
      </w:r>
    </w:p>
    <w:p>
      <w:pPr>
        <w:autoSpaceDE w:val="false"/>
        <w:autoSpaceDN w:val="false"/>
        <w:spacing w:line="380" w:lineRule="exact"/>
        <w:ind w:left="480"/>
        <w:jc w:val="both"/>
      </w:pPr>
      <w:r>
        <w:rPr>
          <w:rFonts w:hint="eastAsia" w:ascii="SimSun" w:hAnsi="SimSun" w:eastAsia="SimSun" w:cs="SimSun"/>
          <w:sz w:val="20"/>
        </w:rPr>
        <w:t>四、健康管理在健康保险当中的应用与结合</w:t>
      </w:r>
    </w:p>
    <w:p>
      <w:pPr>
        <w:autoSpaceDE w:val="false"/>
        <w:autoSpaceDN w:val="false"/>
        <w:spacing w:line="380" w:lineRule="exact"/>
        <w:ind w:left="480"/>
        <w:jc w:val="both"/>
      </w:pPr>
      <w:r>
        <w:rPr>
          <w:rFonts w:hint="eastAsia" w:ascii="SimSun" w:hAnsi="SimSun" w:eastAsia="SimSun" w:cs="SimSun"/>
          <w:sz w:val="20"/>
        </w:rPr>
        <w:t>内容较少，考察比较简单，近期考试出现增多。</w:t>
      </w:r>
    </w:p>
    <w:p>
      <w:pPr>
        <w:autoSpaceDE w:val="false"/>
        <w:autoSpaceDN w:val="false"/>
        <w:spacing w:line="360" w:lineRule="exact"/>
        <w:ind w:left="480"/>
        <w:jc w:val="both"/>
      </w:pPr>
      <w:r>
        <w:rPr>
          <w:rFonts w:hint="eastAsia" w:ascii="SimSun" w:hAnsi="SimSun" w:eastAsia="SimSun" w:cs="SimSun"/>
          <w:b/>
          <w:sz w:val="20"/>
        </w:rPr>
        <w:t>第十四章 健康保险与健康管理</w:t>
      </w:r>
    </w:p>
    <w:p>
      <w:pPr>
        <w:autoSpaceDE w:val="false"/>
        <w:autoSpaceDN w:val="false"/>
        <w:spacing w:line="380" w:lineRule="exact"/>
        <w:ind w:left="480"/>
        <w:jc w:val="both"/>
      </w:pPr>
      <w:r>
        <w:rPr>
          <w:rFonts w:hint="eastAsia" w:ascii="SimSun" w:hAnsi="SimSun" w:eastAsia="SimSun" w:cs="SimSun"/>
          <w:sz w:val="20"/>
        </w:rPr>
        <w:t>第一节 健康保险概述</w:t>
      </w:r>
    </w:p>
    <w:p>
      <w:pPr>
        <w:autoSpaceDE w:val="false"/>
        <w:autoSpaceDN w:val="false"/>
        <w:spacing w:line="380" w:lineRule="exact"/>
        <w:ind w:left="480"/>
        <w:jc w:val="both"/>
      </w:pPr>
      <w:r>
        <w:rPr>
          <w:rFonts w:hint="eastAsia" w:ascii="SimSun" w:hAnsi="SimSun" w:eastAsia="SimSun" w:cs="SimSun"/>
          <w:sz w:val="20"/>
        </w:rPr>
        <w:t>第二节 健康管理在健康保险中的应用</w:t>
      </w:r>
    </w:p>
    <w:p>
      <w:pPr>
        <w:autoSpaceDE w:val="false"/>
        <w:autoSpaceDN w:val="false"/>
        <w:spacing w:line="380" w:lineRule="exact"/>
        <w:ind w:left="480"/>
        <w:jc w:val="both"/>
      </w:pPr>
      <w:r>
        <w:rPr>
          <w:rFonts w:hint="eastAsia" w:ascii="SimSun" w:hAnsi="SimSun" w:eastAsia="SimSun" w:cs="SimSun"/>
          <w:b/>
          <w:sz w:val="20"/>
        </w:rPr>
        <w:t>第十四章 健康保险与健康管理</w:t>
      </w:r>
    </w:p>
    <w:p>
      <w:pPr>
        <w:autoSpaceDE w:val="false"/>
        <w:autoSpaceDN w:val="false"/>
        <w:spacing w:line="360" w:lineRule="exact"/>
        <w:ind w:left="480"/>
        <w:jc w:val="both"/>
      </w:pPr>
      <w:r>
        <w:rPr>
          <w:rFonts w:hint="eastAsia" w:ascii="SimSun" w:hAnsi="SimSun" w:eastAsia="SimSun" w:cs="SimSun"/>
          <w:b/>
          <w:sz w:val="20"/>
        </w:rPr>
        <w:t>第一节 健康保险概述</w:t>
      </w:r>
    </w:p>
    <w:p>
      <w:pPr>
        <w:autoSpaceDE w:val="false"/>
        <w:autoSpaceDN w:val="false"/>
        <w:spacing w:line="380" w:lineRule="exact"/>
        <w:ind w:left="480"/>
        <w:jc w:val="both"/>
      </w:pPr>
      <w:r>
        <w:rPr>
          <w:rFonts w:hint="eastAsia" w:ascii="SimSun" w:hAnsi="SimSun" w:eastAsia="SimSun" w:cs="SimSun"/>
          <w:sz w:val="20"/>
        </w:rPr>
        <w:t>一、健康保险的原理</w:t>
      </w:r>
    </w:p>
    <w:p>
      <w:pPr>
        <w:autoSpaceDE w:val="false"/>
        <w:autoSpaceDN w:val="false"/>
        <w:spacing w:line="380" w:lineRule="exact"/>
        <w:ind w:left="480"/>
        <w:jc w:val="both"/>
      </w:pPr>
      <w:r>
        <w:rPr>
          <w:rFonts w:hint="eastAsia" w:ascii="SimSun" w:hAnsi="SimSun" w:eastAsia="SimSun" w:cs="SimSun"/>
          <w:sz w:val="20"/>
        </w:rPr>
        <w:t>二、健康保险的定义和分类</w:t>
      </w:r>
    </w:p>
    <w:p>
      <w:pPr>
        <w:autoSpaceDE w:val="false"/>
        <w:autoSpaceDN w:val="false"/>
        <w:spacing w:line="360" w:lineRule="exact"/>
        <w:ind w:left="480"/>
        <w:jc w:val="both"/>
      </w:pPr>
      <w:r>
        <w:rPr>
          <w:rFonts w:hint="eastAsia" w:ascii="SimSun" w:hAnsi="SimSun" w:eastAsia="SimSun" w:cs="SimSun"/>
          <w:sz w:val="20"/>
        </w:rPr>
        <w:t>三、健康保险的风险</w:t>
      </w:r>
    </w:p>
    <w:p>
      <w:pPr>
        <w:autoSpaceDE w:val="false"/>
        <w:autoSpaceDN w:val="false"/>
        <w:spacing w:line="380" w:lineRule="exact"/>
        <w:ind w:left="480"/>
        <w:jc w:val="both"/>
      </w:pPr>
      <w:r>
        <w:rPr>
          <w:rFonts w:hint="eastAsia" w:ascii="SimSun" w:hAnsi="SimSun" w:eastAsia="SimSun" w:cs="SimSun"/>
          <w:sz w:val="20"/>
        </w:rPr>
        <w:t>四、健康保险的需求和供给</w:t>
      </w:r>
    </w:p>
    <w:p>
      <w:pPr>
        <w:autoSpaceDE w:val="false"/>
        <w:autoSpaceDN w:val="false"/>
        <w:spacing w:line="380" w:lineRule="exact"/>
        <w:ind w:left="60"/>
        <w:jc w:val="both"/>
      </w:pPr>
      <w:r>
        <w:rPr>
          <w:rFonts w:hint="eastAsia" w:ascii="SimSun" w:hAnsi="SimSun" w:eastAsia="SimSun" w:cs="SimSun"/>
          <w:b/>
          <w:sz w:val="20"/>
        </w:rPr>
        <w:t>一、健康保险的原理</w:t>
      </w:r>
    </w:p>
    <w:p>
      <w:pPr>
        <w:autoSpaceDE w:val="false"/>
        <w:autoSpaceDN w:val="false"/>
        <w:spacing w:line="360" w:lineRule="exact"/>
        <w:ind w:left="60" w:right="0" w:firstLine="420"/>
        <w:jc w:val="both"/>
      </w:pPr>
      <w:r>
        <w:rPr>
          <w:rFonts w:hint="eastAsia" w:ascii="SimSun" w:hAnsi="SimSun" w:eastAsia="SimSun" w:cs="SimSun"/>
          <w:sz w:val="20"/>
        </w:rPr>
        <w:t>健康保险：是以人的身体健康为目标的，对因疾病或意外伤害所发生的医疗费用或因疾病或意外失能所致收入损失的保险，同时还包括因年老、疾病或伤残需要长期护理而给予经济补偿的保险。</w:t>
      </w:r>
      <w:r>
        <w:rPr>
          <w:rFonts w:hint="eastAsia" w:ascii="SimSun" w:hAnsi="SimSun" w:eastAsia="SimSun" w:cs="SimSun"/>
          <w:color w:val="0000ff"/>
          <w:sz w:val="20"/>
        </w:rPr>
        <w:t>按保险性质不同，健康保险可分为社会医疗保险和商业健康保险。</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、社会医疗保险</w:t>
      </w:r>
      <w:r>
        <w:rPr>
          <w:rFonts w:hint="eastAsia" w:ascii="SimSun" w:hAnsi="SimSun" w:eastAsia="SimSun" w:cs="SimSun"/>
          <w:sz w:val="20"/>
        </w:rPr>
        <w:t>：是国家实施的基本医疗保障制度，是为保障人民的基本医疗服务需求，国家通过立法形式强制推行的医疗保险制度。</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、商业健康保险</w:t>
      </w:r>
      <w:r>
        <w:rPr>
          <w:rFonts w:hint="eastAsia" w:ascii="SimSun" w:hAnsi="SimSun" w:eastAsia="SimSun" w:cs="SimSun"/>
          <w:sz w:val="20"/>
        </w:rPr>
        <w:t>：是在被保险人自愿的基础上，由商业保险公司提供的健康保险保障形式。</w:t>
      </w:r>
    </w:p>
    <w:p>
      <w:pPr>
        <w:autoSpaceDE w:val="false"/>
        <w:autoSpaceDN w:val="false"/>
        <w:spacing w:line="380" w:lineRule="exact"/>
        <w:ind w:left="60"/>
        <w:jc w:val="both"/>
      </w:pPr>
      <w:r>
        <w:rPr>
          <w:rFonts w:hint="eastAsia" w:ascii="SimSun" w:hAnsi="SimSun" w:eastAsia="SimSun" w:cs="SimSun"/>
          <w:b/>
          <w:sz w:val="20"/>
        </w:rPr>
        <w:t>一、健康保险的原理</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2006</w:t>
      </w:r>
      <w:r>
        <w:rPr>
          <w:rFonts w:hint="eastAsia" w:ascii="SimSun" w:hAnsi="SimSun" w:eastAsia="SimSun" w:cs="SimSun"/>
          <w:sz w:val="20"/>
        </w:rPr>
        <w:t>年出台的《健康保险管理办法》将健康保险分为</w:t>
      </w:r>
      <w:r>
        <w:rPr>
          <w:rFonts w:hint="eastAsia" w:ascii="SimSun" w:hAnsi="SimSun" w:eastAsia="SimSun" w:cs="SimSun"/>
          <w:color w:val="0000ff"/>
          <w:sz w:val="20"/>
        </w:rPr>
        <w:t>疾病保险、医疗保险、失能收入保险和护理保险</w:t>
      </w:r>
      <w:r>
        <w:rPr>
          <w:rFonts w:hint="eastAsia" w:ascii="SimSun" w:hAnsi="SimSun" w:eastAsia="SimSun" w:cs="SimSun"/>
          <w:sz w:val="20"/>
        </w:rPr>
        <w:t>四大类，针对不同的需要和损失进行给付和补偿。</w:t>
      </w:r>
    </w:p>
    <w:p>
      <w:pPr>
        <w:autoSpaceDE w:val="false"/>
        <w:autoSpaceDN w:val="false"/>
        <w:spacing w:line="380" w:lineRule="exact"/>
        <w:ind w:left="60" w:right="0" w:firstLine="420"/>
        <w:jc w:val="both"/>
      </w:pPr>
      <w:r>
        <w:rPr>
          <w:rFonts w:hint="eastAsia" w:ascii="SimSun" w:hAnsi="SimSun" w:eastAsia="SimSun" w:cs="SimSun"/>
          <w:sz w:val="20"/>
        </w:rPr>
        <w:t>健康险经营管理的基础工作之一是精算工作。</w:t>
      </w:r>
      <w:r>
        <w:rPr>
          <w:rFonts w:hint="eastAsia" w:ascii="SimSun" w:hAnsi="SimSun" w:eastAsia="SimSun" w:cs="SimSun"/>
          <w:color w:val="0000ff"/>
          <w:sz w:val="20"/>
        </w:rPr>
        <w:t>其中主要任务是费率制定（即所谓定价），基本原理是保费收入恰好等于赔款支出。等价和公平是健康保险费率制定的两大基本原则。</w:t>
      </w:r>
    </w:p>
    <w:p>
      <w:pPr>
        <w:autoSpaceDE w:val="false"/>
        <w:autoSpaceDN w:val="false"/>
        <w:spacing w:line="380" w:lineRule="exact"/>
        <w:ind w:left="60"/>
        <w:jc w:val="both"/>
      </w:pPr>
      <w:r>
        <w:rPr>
          <w:rFonts w:hint="eastAsia" w:ascii="SimSun" w:hAnsi="SimSun" w:eastAsia="SimSun" w:cs="SimSun"/>
          <w:b/>
          <w:sz w:val="20"/>
        </w:rPr>
        <w:t>二、健康保险的定义和分类</w:t>
      </w:r>
    </w:p>
    <w:p>
      <w:pPr>
        <w:autoSpaceDE w:val="false"/>
        <w:autoSpaceDN w:val="false"/>
        <w:spacing w:line="360" w:lineRule="exact"/>
        <w:ind w:left="60"/>
        <w:jc w:val="both"/>
      </w:pPr>
      <w:r>
        <w:rPr>
          <w:rFonts w:hint="eastAsia" w:ascii="SimSun" w:hAnsi="SimSun" w:eastAsia="SimSun" w:cs="SimSun"/>
          <w:b/>
          <w:sz w:val="20"/>
        </w:rPr>
        <w:t>（一）疾病保险</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、疾病保险：是指以约定疾病的发生为给付保险金条件的人身保险。</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、疾病保险特点：</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）保险金的</w:t>
      </w:r>
      <w:r>
        <w:rPr>
          <w:rFonts w:hint="eastAsia" w:ascii="SimSun" w:hAnsi="SimSun" w:eastAsia="SimSun" w:cs="SimSun"/>
          <w:color w:val="0000ff"/>
          <w:sz w:val="20"/>
        </w:rPr>
        <w:t>给付条件只依据疾病诊断结果</w:t>
      </w:r>
      <w:r>
        <w:rPr>
          <w:rFonts w:hint="eastAsia" w:ascii="SimSun" w:hAnsi="SimSun" w:eastAsia="SimSun" w:cs="SimSun"/>
          <w:sz w:val="20"/>
        </w:rPr>
        <w:t>，不与治疗行为的发生或医疗费用相关。</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886" name="shape886"/>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886" o:spid="1583715810858"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887" name="shape887"/>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887" o:spid="1583715810859"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888" name="shape888"/>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888" o:spid="1583715810860"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889" name="shape889"/>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889" o:spid="1583715810860"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80720" behindDoc="0" locked="0" layoutInCell="1" allowOverlap="1">
                <wp:simplePos x="0" y="0"/>
                <wp:positionH relativeFrom="page">
                  <wp:posOffset>1803400</wp:posOffset>
                </wp:positionH>
                <wp:positionV relativeFrom="page">
                  <wp:posOffset>889000</wp:posOffset>
                </wp:positionV>
                <wp:extent cx="1854200" cy="12700"/>
                <wp:effectExtent l="0" t="0" r="22225" b="31115"/>
                <wp:wrapNone/>
                <wp:docPr id="891" name="shape891"/>
                <wp:cNvGraphicFramePr/>
                <a:graphic>
                  <a:graphicData uri="http://schemas.microsoft.com/office/word/2010/wordprocessingShape">
                    <wps:wsp>
                      <wps:cNvSpPr/>
                      <wps:spPr>
                        <a:xfrm>
                          <a:off x="0" y="0"/>
                          <a:ext cx="1854200" cy="12700"/>
                        </a:xfrm>
                        <a:custGeom>
                          <a:avLst/>
                          <a:rect l="l" t="t" r="r" b="b"/>
                          <a:pathLst>
                            <a:path w="1854200" h="12700">
                              <a:moveTo>
                                <a:pt x="10160" y="1269"/>
                              </a:moveTo>
                              <a:lnTo>
                                <a:pt x="184657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54200,12700" style="position:absolute;left:0;top:0;visibility:visible;mso-position-horizontal:absolute;mso-position-horizontal-relative:page;mso-position-vertical:absolute;mso-position-vertical-relative:page;width:146pt;height:1pt;margin-left:142pt;margin-top:70pt;mso-wrap-style:square;z-index:10280720;mso-wrap-distance-left:9pt;mso-wrap-distance-top:0pt;mso-wrap-distance-right:9pt;mso-wrap-distance-bottom:0pt" id="shape891" o:spid="1583715810861" path="m10160,1269l1846579,1269"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4102100</wp:posOffset>
                </wp:positionH>
                <wp:positionV relativeFrom="page">
                  <wp:posOffset>1358900</wp:posOffset>
                </wp:positionV>
                <wp:extent cx="1752600" cy="12700"/>
                <wp:effectExtent l="0" t="0" r="22225" b="31115"/>
                <wp:wrapNone/>
                <wp:docPr id="892" name="shape892"/>
                <wp:cNvGraphicFramePr/>
                <a:graphic>
                  <a:graphicData uri="http://schemas.microsoft.com/office/word/2010/wordprocessingShape">
                    <wps:wsp>
                      <wps:cNvSpPr/>
                      <wps:spPr>
                        <a:xfrm>
                          <a:off x="0" y="0"/>
                          <a:ext cx="1752600" cy="12700"/>
                        </a:xfrm>
                        <a:custGeom>
                          <a:avLst/>
                          <a:rect l="l" t="t" r="r" b="b"/>
                          <a:pathLst>
                            <a:path w="1752600" h="12700">
                              <a:moveTo>
                                <a:pt x="7620" y="5714"/>
                              </a:moveTo>
                              <a:lnTo>
                                <a:pt x="1740534"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52600,12700" style="position:absolute;left:0;top:0;visibility:visible;mso-position-horizontal:absolute;mso-position-horizontal-relative:page;mso-position-vertical:absolute;mso-position-vertical-relative:page;width:138pt;height:1pt;margin-left:323pt;margin-top:107pt;mso-wrap-style:square;z-index:10281744;mso-wrap-distance-left:9pt;mso-wrap-distance-top:0pt;mso-wrap-distance-right:9pt;mso-wrap-distance-bottom:0pt" id="shape892" o:spid="1583715810861" path="m7620,5714l1740534,571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838200</wp:posOffset>
                </wp:positionH>
                <wp:positionV relativeFrom="page">
                  <wp:posOffset>1600200</wp:posOffset>
                </wp:positionV>
                <wp:extent cx="1016000" cy="12700"/>
                <wp:effectExtent l="0" t="0" r="22225" b="31115"/>
                <wp:wrapNone/>
                <wp:docPr id="893" name="shape893"/>
                <wp:cNvGraphicFramePr/>
                <a:graphic>
                  <a:graphicData uri="http://schemas.microsoft.com/office/word/2010/wordprocessingShape">
                    <wps:wsp>
                      <wps:cNvSpPr/>
                      <wps:spPr>
                        <a:xfrm>
                          <a:off x="0" y="0"/>
                          <a:ext cx="1016000" cy="12700"/>
                        </a:xfrm>
                        <a:custGeom>
                          <a:avLst/>
                          <a:rect l="l" t="t" r="r" b="b"/>
                          <a:pathLst>
                            <a:path w="1016000" h="12700">
                              <a:moveTo>
                                <a:pt x="4444" y="5079"/>
                              </a:moveTo>
                              <a:lnTo>
                                <a:pt x="100393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126pt;mso-wrap-style:square;z-index:10282768;mso-wrap-distance-left:9pt;mso-wrap-distance-top:0pt;mso-wrap-distance-right:9pt;mso-wrap-distance-bottom:0pt" id="shape893" o:spid="1583715810861" path="m4444,5079l1003935,5079"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2705100</wp:posOffset>
                </wp:positionH>
                <wp:positionV relativeFrom="page">
                  <wp:posOffset>1841500</wp:posOffset>
                </wp:positionV>
                <wp:extent cx="4279900" cy="12700"/>
                <wp:effectExtent l="0" t="0" r="22225" b="31115"/>
                <wp:wrapNone/>
                <wp:docPr id="894" name="shape894"/>
                <wp:cNvGraphicFramePr/>
                <a:graphic>
                  <a:graphicData uri="http://schemas.microsoft.com/office/word/2010/wordprocessingShape">
                    <wps:wsp>
                      <wps:cNvSpPr/>
                      <wps:spPr>
                        <a:xfrm>
                          <a:off x="0" y="0"/>
                          <a:ext cx="4279900" cy="12700"/>
                        </a:xfrm>
                        <a:custGeom>
                          <a:avLst/>
                          <a:rect l="l" t="t" r="r" b="b"/>
                          <a:pathLst>
                            <a:path w="4279900" h="12700">
                              <a:moveTo>
                                <a:pt x="4445" y="1269"/>
                              </a:moveTo>
                              <a:lnTo>
                                <a:pt x="427926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279900,12700" style="position:absolute;left:0;top:0;visibility:visible;mso-position-horizontal:absolute;mso-position-horizontal-relative:page;mso-position-vertical:absolute;mso-position-vertical-relative:page;width:337pt;height:1pt;margin-left:213pt;margin-top:145pt;mso-wrap-style:square;z-index:10283792;mso-wrap-distance-left:9pt;mso-wrap-distance-top:0pt;mso-wrap-distance-right:9pt;mso-wrap-distance-bottom:0pt" id="shape894" o:spid="1583715810862" path="m4445,1269l4279265,126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571500</wp:posOffset>
                </wp:positionH>
                <wp:positionV relativeFrom="page">
                  <wp:posOffset>2070100</wp:posOffset>
                </wp:positionV>
                <wp:extent cx="2006600" cy="12700"/>
                <wp:effectExtent l="0" t="0" r="22225" b="31115"/>
                <wp:wrapNone/>
                <wp:docPr id="895" name="shape895"/>
                <wp:cNvGraphicFramePr/>
                <a:graphic>
                  <a:graphicData uri="http://schemas.microsoft.com/office/word/2010/wordprocessingShape">
                    <wps:wsp>
                      <wps:cNvSpPr/>
                      <wps:spPr>
                        <a:xfrm>
                          <a:off x="0" y="0"/>
                          <a:ext cx="2006600" cy="12700"/>
                        </a:xfrm>
                        <a:custGeom>
                          <a:avLst/>
                          <a:rect l="l" t="t" r="r" b="b"/>
                          <a:pathLst>
                            <a:path w="2006600" h="12700">
                              <a:moveTo>
                                <a:pt x="4444" y="8889"/>
                              </a:moveTo>
                              <a:lnTo>
                                <a:pt x="200406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06600,12700" style="position:absolute;left:0;top:0;visibility:visible;mso-position-horizontal:absolute;mso-position-horizontal-relative:page;mso-position-vertical:absolute;mso-position-vertical-relative:page;width:158pt;height:1pt;margin-left:45pt;margin-top:163pt;mso-wrap-style:square;z-index:10284816;mso-wrap-distance-left:9pt;mso-wrap-distance-top:0pt;mso-wrap-distance-right:9pt;mso-wrap-distance-bottom:0pt" id="shape895" o:spid="1583715810862" path="m4444,8889l2004060,8889"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838200</wp:posOffset>
                </wp:positionH>
                <wp:positionV relativeFrom="page">
                  <wp:posOffset>2311400</wp:posOffset>
                </wp:positionV>
                <wp:extent cx="1282700" cy="12700"/>
                <wp:effectExtent l="0" t="0" r="22225" b="31115"/>
                <wp:wrapNone/>
                <wp:docPr id="896" name="shape896"/>
                <wp:cNvGraphicFramePr/>
                <a:graphic>
                  <a:graphicData uri="http://schemas.microsoft.com/office/word/2010/wordprocessingShape">
                    <wps:wsp>
                      <wps:cNvSpPr/>
                      <wps:spPr>
                        <a:xfrm>
                          <a:off x="0" y="0"/>
                          <a:ext cx="1282700" cy="12700"/>
                        </a:xfrm>
                        <a:custGeom>
                          <a:avLst/>
                          <a:rect l="l" t="t" r="r" b="b"/>
                          <a:pathLst>
                            <a:path w="1282700" h="12700">
                              <a:moveTo>
                                <a:pt x="4444" y="6984"/>
                              </a:moveTo>
                              <a:lnTo>
                                <a:pt x="127063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182pt;mso-wrap-style:square;z-index:10285840;mso-wrap-distance-left:9pt;mso-wrap-distance-top:0pt;mso-wrap-distance-right:9pt;mso-wrap-distance-bottom:0pt" id="shape896" o:spid="1583715810862" path="m4444,6984l1270635,6984"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1435100</wp:posOffset>
                </wp:positionH>
                <wp:positionV relativeFrom="page">
                  <wp:posOffset>2552700</wp:posOffset>
                </wp:positionV>
                <wp:extent cx="952500" cy="12700"/>
                <wp:effectExtent l="0" t="0" r="22225" b="31115"/>
                <wp:wrapNone/>
                <wp:docPr id="897" name="shape897"/>
                <wp:cNvGraphicFramePr/>
                <a:graphic>
                  <a:graphicData uri="http://schemas.microsoft.com/office/word/2010/wordprocessingShape">
                    <wps:wsp>
                      <wps:cNvSpPr/>
                      <wps:spPr>
                        <a:xfrm>
                          <a:off x="0" y="0"/>
                          <a:ext cx="952500" cy="12700"/>
                        </a:xfrm>
                        <a:custGeom>
                          <a:avLst/>
                          <a:rect l="l" t="t" r="r" b="b"/>
                          <a:pathLst>
                            <a:path w="952500" h="12700">
                              <a:moveTo>
                                <a:pt x="7619" y="634"/>
                              </a:moveTo>
                              <a:lnTo>
                                <a:pt x="940435"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52500,12700" style="position:absolute;left:0;top:0;visibility:visible;mso-position-horizontal:absolute;mso-position-horizontal-relative:page;mso-position-vertical:absolute;mso-position-vertical-relative:page;width:75pt;height:1pt;margin-left:113pt;margin-top:201pt;mso-wrap-style:square;z-index:10286864;mso-wrap-distance-left:9pt;mso-wrap-distance-top:0pt;mso-wrap-distance-right:9pt;mso-wrap-distance-bottom:0pt" id="shape897" o:spid="1583715810863" path="m7619,634l940435,634"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1701800</wp:posOffset>
                </wp:positionH>
                <wp:positionV relativeFrom="page">
                  <wp:posOffset>2781300</wp:posOffset>
                </wp:positionV>
                <wp:extent cx="546100" cy="12700"/>
                <wp:effectExtent l="0" t="0" r="22225" b="31115"/>
                <wp:wrapNone/>
                <wp:docPr id="898" name="shape898"/>
                <wp:cNvGraphicFramePr/>
                <a:graphic>
                  <a:graphicData uri="http://schemas.microsoft.com/office/word/2010/wordprocessingShape">
                    <wps:wsp>
                      <wps:cNvSpPr/>
                      <wps:spPr>
                        <a:xfrm>
                          <a:off x="0" y="0"/>
                          <a:ext cx="546100" cy="12700"/>
                        </a:xfrm>
                        <a:custGeom>
                          <a:avLst/>
                          <a:rect l="l" t="t" r="r" b="b"/>
                          <a:pathLst>
                            <a:path w="546100" h="12700">
                              <a:moveTo>
                                <a:pt x="7620" y="9525"/>
                              </a:moveTo>
                              <a:lnTo>
                                <a:pt x="541020"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34pt;margin-top:219pt;mso-wrap-style:square;z-index:10287888;mso-wrap-distance-left:9pt;mso-wrap-distance-top:0pt;mso-wrap-distance-right:9pt;mso-wrap-distance-bottom:0pt" id="shape898" o:spid="1583715810863" path="m7620,9525l541020,9525" stroked="t" strokecolor="#0000ff" strokeweight="1pt"/>
            </w:pict>
          </mc:Fallback>
        </mc:AlternateContent>
      </w:r>
      <w:r>
        <mc:AlternateContent>
          <mc:Choice Requires="wps">
            <w:drawing>
              <wp:anchor distT="0" distB="0" distL="114300" distR="114300" simplePos="0" relativeHeight="10288912" behindDoc="0" locked="0" layoutInCell="1" allowOverlap="1">
                <wp:simplePos x="0" y="0"/>
                <wp:positionH relativeFrom="page">
                  <wp:posOffset>1701800</wp:posOffset>
                </wp:positionH>
                <wp:positionV relativeFrom="page">
                  <wp:posOffset>3022600</wp:posOffset>
                </wp:positionV>
                <wp:extent cx="685800" cy="12700"/>
                <wp:effectExtent l="0" t="0" r="22225" b="31115"/>
                <wp:wrapNone/>
                <wp:docPr id="899" name="shape899"/>
                <wp:cNvGraphicFramePr/>
                <a:graphic>
                  <a:graphicData uri="http://schemas.microsoft.com/office/word/2010/wordprocessingShape">
                    <wps:wsp>
                      <wps:cNvSpPr/>
                      <wps:spPr>
                        <a:xfrm>
                          <a:off x="0" y="0"/>
                          <a:ext cx="685800" cy="12700"/>
                        </a:xfrm>
                        <a:custGeom>
                          <a:avLst/>
                          <a:rect l="l" t="t" r="r" b="b"/>
                          <a:pathLst>
                            <a:path w="685800" h="12700">
                              <a:moveTo>
                                <a:pt x="7620" y="6350"/>
                              </a:moveTo>
                              <a:lnTo>
                                <a:pt x="673735"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85800,12700" style="position:absolute;left:0;top:0;visibility:visible;mso-position-horizontal:absolute;mso-position-horizontal-relative:page;mso-position-vertical:absolute;mso-position-vertical-relative:page;width:54pt;height:1pt;margin-left:134pt;margin-top:238pt;mso-wrap-style:square;z-index:10288912;mso-wrap-distance-left:9pt;mso-wrap-distance-top:0pt;mso-wrap-distance-right:9pt;mso-wrap-distance-bottom:0pt" id="shape899" o:spid="1583715810864" path="m7620,6350l673735,6350"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1701800</wp:posOffset>
                </wp:positionH>
                <wp:positionV relativeFrom="page">
                  <wp:posOffset>3263900</wp:posOffset>
                </wp:positionV>
                <wp:extent cx="546100" cy="12700"/>
                <wp:effectExtent l="0" t="0" r="22225" b="31115"/>
                <wp:wrapNone/>
                <wp:docPr id="900" name="shape900"/>
                <wp:cNvGraphicFramePr/>
                <a:graphic>
                  <a:graphicData uri="http://schemas.microsoft.com/office/word/2010/wordprocessingShape">
                    <wps:wsp>
                      <wps:cNvSpPr/>
                      <wps:spPr>
                        <a:xfrm>
                          <a:off x="0" y="0"/>
                          <a:ext cx="546100" cy="12700"/>
                        </a:xfrm>
                        <a:custGeom>
                          <a:avLst/>
                          <a:rect l="l" t="t" r="r" b="b"/>
                          <a:pathLst>
                            <a:path w="546100" h="12700">
                              <a:moveTo>
                                <a:pt x="7620" y="2539"/>
                              </a:moveTo>
                              <a:lnTo>
                                <a:pt x="541020"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34pt;margin-top:257pt;mso-wrap-style:square;z-index:10289936;mso-wrap-distance-left:9pt;mso-wrap-distance-top:0pt;mso-wrap-distance-right:9pt;mso-wrap-distance-bottom:0pt" id="shape900" o:spid="1583715810864" path="m7620,2539l541020,2539" stroked="t" strokecolor="#0000ff" strokeweight="1pt"/>
            </w:pict>
          </mc:Fallback>
        </mc:AlternateContent>
      </w:r>
      <w:r>
        <mc:AlternateContent>
          <mc:Choice Requires="wps">
            <w:drawing>
              <wp:anchor distT="0" distB="0" distL="114300" distR="114300" simplePos="0" relativeHeight="10290960" behindDoc="0" locked="0" layoutInCell="1" allowOverlap="1">
                <wp:simplePos x="0" y="0"/>
                <wp:positionH relativeFrom="page">
                  <wp:posOffset>1435100</wp:posOffset>
                </wp:positionH>
                <wp:positionV relativeFrom="page">
                  <wp:posOffset>3492500</wp:posOffset>
                </wp:positionV>
                <wp:extent cx="952500" cy="12700"/>
                <wp:effectExtent l="0" t="0" r="22225" b="31115"/>
                <wp:wrapNone/>
                <wp:docPr id="901" name="shape901"/>
                <wp:cNvGraphicFramePr/>
                <a:graphic>
                  <a:graphicData uri="http://schemas.microsoft.com/office/word/2010/wordprocessingShape">
                    <wps:wsp>
                      <wps:cNvSpPr/>
                      <wps:spPr>
                        <a:xfrm>
                          <a:off x="0" y="0"/>
                          <a:ext cx="952500" cy="12700"/>
                        </a:xfrm>
                        <a:custGeom>
                          <a:avLst/>
                          <a:rect l="l" t="t" r="r" b="b"/>
                          <a:pathLst>
                            <a:path w="952500" h="12700">
                              <a:moveTo>
                                <a:pt x="7619" y="11429"/>
                              </a:moveTo>
                              <a:lnTo>
                                <a:pt x="94043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52500,12700" style="position:absolute;left:0;top:0;visibility:visible;mso-position-horizontal:absolute;mso-position-horizontal-relative:page;mso-position-vertical:absolute;mso-position-vertical-relative:page;width:75pt;height:1pt;margin-left:113pt;margin-top:275pt;mso-wrap-style:square;z-index:10290960;mso-wrap-distance-left:9pt;mso-wrap-distance-top:0pt;mso-wrap-distance-right:9pt;mso-wrap-distance-bottom:0pt" id="shape901" o:spid="1583715810864" path="m7619,11429l940435,11429" stroked="t" strokecolor="#0000ff" strokeweight="1pt"/>
            </w:pict>
          </mc:Fallback>
        </mc:AlternateContent>
      </w:r>
      <w:r>
        <mc:AlternateContent>
          <mc:Choice Requires="wps">
            <w:drawing>
              <wp:anchor distT="0" distB="0" distL="114300" distR="114300" simplePos="0" relativeHeight="10291984" behindDoc="0" locked="0" layoutInCell="1" allowOverlap="1">
                <wp:simplePos x="0" y="0"/>
                <wp:positionH relativeFrom="page">
                  <wp:posOffset>838200</wp:posOffset>
                </wp:positionH>
                <wp:positionV relativeFrom="page">
                  <wp:posOffset>3975100</wp:posOffset>
                </wp:positionV>
                <wp:extent cx="457200" cy="12700"/>
                <wp:effectExtent l="0" t="0" r="22225" b="31115"/>
                <wp:wrapNone/>
                <wp:docPr id="902" name="shape902"/>
                <wp:cNvGraphicFramePr/>
                <a:graphic>
                  <a:graphicData uri="http://schemas.microsoft.com/office/word/2010/wordprocessingShape">
                    <wps:wsp>
                      <wps:cNvSpPr/>
                      <wps:spPr>
                        <a:xfrm>
                          <a:off x="0" y="0"/>
                          <a:ext cx="457200" cy="12700"/>
                        </a:xfrm>
                        <a:custGeom>
                          <a:avLst/>
                          <a:rect l="l" t="t" r="r" b="b"/>
                          <a:pathLst>
                            <a:path w="457200" h="12700">
                              <a:moveTo>
                                <a:pt x="4444" y="7619"/>
                              </a:moveTo>
                              <a:lnTo>
                                <a:pt x="450850"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57200,12700" style="position:absolute;left:0;top:0;visibility:visible;mso-position-horizontal:absolute;mso-position-horizontal-relative:page;mso-position-vertical:absolute;mso-position-vertical-relative:page;width:36pt;height:1pt;margin-left:66pt;margin-top:313pt;mso-wrap-style:square;z-index:10291984;mso-wrap-distance-left:9pt;mso-wrap-distance-top:0pt;mso-wrap-distance-right:9pt;mso-wrap-distance-bottom:0pt" id="shape902" o:spid="1583715810865" path="m4444,7619l450850,7619" stroked="t" strokecolor="#0000ff" strokeweight="1pt"/>
            </w:pict>
          </mc:Fallback>
        </mc:AlternateContent>
      </w:r>
      <w:r>
        <mc:AlternateContent>
          <mc:Choice Requires="wps">
            <w:drawing>
              <wp:anchor distT="0" distB="0" distL="114300" distR="114300" simplePos="0" relativeHeight="10293008" behindDoc="0" locked="0" layoutInCell="1" allowOverlap="1">
                <wp:simplePos x="0" y="0"/>
                <wp:positionH relativeFrom="page">
                  <wp:posOffset>838200</wp:posOffset>
                </wp:positionH>
                <wp:positionV relativeFrom="page">
                  <wp:posOffset>4445000</wp:posOffset>
                </wp:positionV>
                <wp:extent cx="508000" cy="12700"/>
                <wp:effectExtent l="0" t="0" r="22225" b="31115"/>
                <wp:wrapNone/>
                <wp:docPr id="903" name="shape903"/>
                <wp:cNvGraphicFramePr/>
                <a:graphic>
                  <a:graphicData uri="http://schemas.microsoft.com/office/word/2010/wordprocessingShape">
                    <wps:wsp>
                      <wps:cNvSpPr/>
                      <wps:spPr>
                        <a:xfrm>
                          <a:off x="0" y="0"/>
                          <a:ext cx="508000" cy="12700"/>
                        </a:xfrm>
                        <a:custGeom>
                          <a:avLst/>
                          <a:rect l="l" t="t" r="r" b="b"/>
                          <a:pathLst>
                            <a:path w="508000" h="12700">
                              <a:moveTo>
                                <a:pt x="4444" y="11429"/>
                              </a:moveTo>
                              <a:lnTo>
                                <a:pt x="507364"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08000,12700" style="position:absolute;left:0;top:0;visibility:visible;mso-position-horizontal:absolute;mso-position-horizontal-relative:page;mso-position-vertical:absolute;mso-position-vertical-relative:page;width:40pt;height:1pt;margin-left:66pt;margin-top:350pt;mso-wrap-style:square;z-index:10293008;mso-wrap-distance-left:9pt;mso-wrap-distance-top:0pt;mso-wrap-distance-right:9pt;mso-wrap-distance-bottom:0pt" id="shape903" o:spid="1583715810865" path="m4444,11429l507364,11429" stroked="t" strokecolor="#0000ff" strokeweight="1pt"/>
            </w:pict>
          </mc:Fallback>
        </mc:AlternateContent>
      </w:r>
      <w:r>
        <mc:AlternateContent>
          <mc:Choice Requires="wps">
            <w:drawing>
              <wp:anchor distT="0" distB="0" distL="114300" distR="114300" simplePos="0" relativeHeight="10294032" behindDoc="0" locked="0" layoutInCell="1" allowOverlap="1">
                <wp:simplePos x="0" y="0"/>
                <wp:positionH relativeFrom="page">
                  <wp:posOffset>838200</wp:posOffset>
                </wp:positionH>
                <wp:positionV relativeFrom="page">
                  <wp:posOffset>4927600</wp:posOffset>
                </wp:positionV>
                <wp:extent cx="2082800" cy="12700"/>
                <wp:effectExtent l="0" t="0" r="22225" b="31115"/>
                <wp:wrapNone/>
                <wp:docPr id="904" name="shape904"/>
                <wp:cNvGraphicFramePr/>
                <a:graphic>
                  <a:graphicData uri="http://schemas.microsoft.com/office/word/2010/wordprocessingShape">
                    <wps:wsp>
                      <wps:cNvSpPr/>
                      <wps:spPr>
                        <a:xfrm>
                          <a:off x="0" y="0"/>
                          <a:ext cx="2082800" cy="12700"/>
                        </a:xfrm>
                        <a:custGeom>
                          <a:avLst/>
                          <a:rect l="l" t="t" r="r" b="b"/>
                          <a:pathLst>
                            <a:path w="2082800" h="12700">
                              <a:moveTo>
                                <a:pt x="4444" y="4444"/>
                              </a:moveTo>
                              <a:lnTo>
                                <a:pt x="207073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82800,12700" style="position:absolute;left:0;top:0;visibility:visible;mso-position-horizontal:absolute;mso-position-horizontal-relative:page;mso-position-vertical:absolute;mso-position-vertical-relative:page;width:164pt;height:1pt;margin-left:66pt;margin-top:388pt;mso-wrap-style:square;z-index:10294032;mso-wrap-distance-left:9pt;mso-wrap-distance-top:0pt;mso-wrap-distance-right:9pt;mso-wrap-distance-bottom:0pt" id="shape904" o:spid="1583715810866" path="m4444,4444l2070735,4444" stroked="t" strokecolor="#0000ff" strokeweight="1pt"/>
            </w:pict>
          </mc:Fallback>
        </mc:AlternateContent>
      </w:r>
      <w:r>
        <mc:AlternateContent>
          <mc:Choice Requires="wps">
            <w:drawing>
              <wp:anchor distT="0" distB="0" distL="114300" distR="114300" simplePos="0" relativeHeight="10295056" behindDoc="0" locked="0" layoutInCell="1" allowOverlap="1">
                <wp:simplePos x="0" y="0"/>
                <wp:positionH relativeFrom="page">
                  <wp:posOffset>1638300</wp:posOffset>
                </wp:positionH>
                <wp:positionV relativeFrom="page">
                  <wp:posOffset>5156200</wp:posOffset>
                </wp:positionV>
                <wp:extent cx="546100" cy="12700"/>
                <wp:effectExtent l="0" t="0" r="22225" b="31115"/>
                <wp:wrapNone/>
                <wp:docPr id="905" name="shape905"/>
                <wp:cNvGraphicFramePr/>
                <a:graphic>
                  <a:graphicData uri="http://schemas.microsoft.com/office/word/2010/wordprocessingShape">
                    <wps:wsp>
                      <wps:cNvSpPr/>
                      <wps:spPr>
                        <a:xfrm>
                          <a:off x="0" y="0"/>
                          <a:ext cx="546100" cy="12700"/>
                        </a:xfrm>
                        <a:custGeom>
                          <a:avLst/>
                          <a:rect l="l" t="t" r="r" b="b"/>
                          <a:pathLst>
                            <a:path w="546100" h="12700">
                              <a:moveTo>
                                <a:pt x="4445" y="12064"/>
                              </a:moveTo>
                              <a:lnTo>
                                <a:pt x="53784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29pt;margin-top:406pt;mso-wrap-style:square;z-index:10295056;mso-wrap-distance-left:9pt;mso-wrap-distance-top:0pt;mso-wrap-distance-right:9pt;mso-wrap-distance-bottom:0pt" id="shape905" o:spid="1583715810866" path="m4445,12064l537845,12064" stroked="t" strokecolor="#0000ff" strokeweight="1pt"/>
            </w:pict>
          </mc:Fallback>
        </mc:AlternateContent>
      </w:r>
      <w:r>
        <mc:AlternateContent>
          <mc:Choice Requires="wps">
            <w:drawing>
              <wp:anchor distT="0" distB="0" distL="114300" distR="114300" simplePos="0" relativeHeight="10296080" behindDoc="0" locked="0" layoutInCell="1" allowOverlap="1">
                <wp:simplePos x="0" y="0"/>
                <wp:positionH relativeFrom="page">
                  <wp:posOffset>1371600</wp:posOffset>
                </wp:positionH>
                <wp:positionV relativeFrom="page">
                  <wp:posOffset>5397500</wp:posOffset>
                </wp:positionV>
                <wp:extent cx="546100" cy="12700"/>
                <wp:effectExtent l="0" t="0" r="22225" b="31115"/>
                <wp:wrapNone/>
                <wp:docPr id="906" name="shape906"/>
                <wp:cNvGraphicFramePr/>
                <a:graphic>
                  <a:graphicData uri="http://schemas.microsoft.com/office/word/2010/wordprocessingShape">
                    <wps:wsp>
                      <wps:cNvSpPr/>
                      <wps:spPr>
                        <a:xfrm>
                          <a:off x="0" y="0"/>
                          <a:ext cx="546100" cy="12700"/>
                        </a:xfrm>
                        <a:custGeom>
                          <a:avLst/>
                          <a:rect l="l" t="t" r="r" b="b"/>
                          <a:pathLst>
                            <a:path w="546100" h="12700">
                              <a:moveTo>
                                <a:pt x="4444" y="8889"/>
                              </a:moveTo>
                              <a:lnTo>
                                <a:pt x="53784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08pt;margin-top:425pt;mso-wrap-style:square;z-index:10296080;mso-wrap-distance-left:9pt;mso-wrap-distance-top:0pt;mso-wrap-distance-right:9pt;mso-wrap-distance-bottom:0pt" id="shape906" o:spid="1583715810866" path="m4444,8889l537845,8889" stroked="t" strokecolor="#0000ff" strokeweight="1pt"/>
            </w:pict>
          </mc:Fallback>
        </mc:AlternateContent>
      </w:r>
      <w:r>
        <mc:AlternateContent>
          <mc:Choice Requires="wps">
            <w:drawing>
              <wp:anchor distT="0" distB="0" distL="114300" distR="114300" simplePos="0" relativeHeight="10297104" behindDoc="1" locked="0" layoutInCell="1" allowOverlap="1">
                <wp:simplePos x="0" y="0"/>
                <wp:positionH relativeFrom="page">
                  <wp:posOffset>838200</wp:posOffset>
                </wp:positionH>
                <wp:positionV relativeFrom="page">
                  <wp:posOffset>5638800</wp:posOffset>
                </wp:positionV>
                <wp:extent cx="6146800" cy="12700"/>
                <wp:effectExtent l="0" t="0" r="22225" b="31115"/>
                <wp:wrapNone/>
                <wp:docPr id="907" name="shape907"/>
                <wp:cNvGraphicFramePr/>
                <a:graphic>
                  <a:graphicData uri="http://schemas.microsoft.com/office/word/2010/wordprocessingShape">
                    <wps:wsp>
                      <wps:cNvSpPr/>
                      <wps:spPr>
                        <a:xfrm>
                          <a:off x="0" y="0"/>
                          <a:ext cx="6146800" cy="12700"/>
                        </a:xfrm>
                        <a:custGeom>
                          <a:avLst/>
                          <a:rect l="l" t="t" r="r" b="b"/>
                          <a:pathLst>
                            <a:path w="6146800" h="12700">
                              <a:moveTo>
                                <a:pt x="4444" y="5079"/>
                              </a:moveTo>
                              <a:lnTo>
                                <a:pt x="6144259"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146800,12700" style="position:absolute;left:0;top:0;visibility:visible;mso-position-horizontal:absolute;mso-position-horizontal-relative:page;mso-position-vertical:absolute;mso-position-vertical-relative:page;width:484pt;height:1pt;margin-left:66pt;margin-top:444pt;mso-wrap-style:square;z-index:10297104;mso-wrap-distance-left:9pt;mso-wrap-distance-top:0pt;mso-wrap-distance-right:9pt;mso-wrap-distance-bottom:0pt" id="shape907" o:spid="1583715810867" path="m4444,5079l6144259,5079" stroked="t" strokecolor="#0000ff" strokeweight="1pt"/>
            </w:pict>
          </mc:Fallback>
        </mc:AlternateContent>
      </w:r>
      <w:r>
        <mc:AlternateContent>
          <mc:Choice Requires="wps">
            <w:drawing>
              <wp:anchor distT="0" distB="0" distL="114300" distR="114300" simplePos="0" relativeHeight="10298128" behindDoc="1" locked="0" layoutInCell="1" allowOverlap="1">
                <wp:simplePos x="0" y="0"/>
                <wp:positionH relativeFrom="page">
                  <wp:posOffset>571500</wp:posOffset>
                </wp:positionH>
                <wp:positionV relativeFrom="page">
                  <wp:posOffset>5880100</wp:posOffset>
                </wp:positionV>
                <wp:extent cx="5740400" cy="12700"/>
                <wp:effectExtent l="0" t="0" r="22225" b="31115"/>
                <wp:wrapNone/>
                <wp:docPr id="908" name="shape908"/>
                <wp:cNvGraphicFramePr/>
                <a:graphic>
                  <a:graphicData uri="http://schemas.microsoft.com/office/word/2010/wordprocessingShape">
                    <wps:wsp>
                      <wps:cNvSpPr/>
                      <wps:spPr>
                        <a:xfrm>
                          <a:off x="0" y="0"/>
                          <a:ext cx="5740400" cy="12700"/>
                        </a:xfrm>
                        <a:custGeom>
                          <a:avLst/>
                          <a:rect l="l" t="t" r="r" b="b"/>
                          <a:pathLst>
                            <a:path w="5740400" h="12700">
                              <a:moveTo>
                                <a:pt x="4444" y="1269"/>
                              </a:moveTo>
                              <a:lnTo>
                                <a:pt x="573785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740400,12700" style="position:absolute;left:0;top:0;visibility:visible;mso-position-horizontal:absolute;mso-position-horizontal-relative:page;mso-position-vertical:absolute;mso-position-vertical-relative:page;width:452pt;height:1pt;margin-left:45pt;margin-top:463pt;mso-wrap-style:square;z-index:10298128;mso-wrap-distance-left:9pt;mso-wrap-distance-top:0pt;mso-wrap-distance-right:9pt;mso-wrap-distance-bottom:0pt" id="shape908" o:spid="1583715810867" path="m4444,1269l5737859,1269" stroked="t" strokecolor="#0000ff" strokeweight="1pt"/>
            </w:pict>
          </mc:Fallback>
        </mc:AlternateContent>
      </w:r>
      <w:r>
        <mc:AlternateContent>
          <mc:Choice Requires="wps">
            <w:drawing>
              <wp:anchor distT="0" distB="0" distL="114300" distR="114300" simplePos="0" relativeHeight="10299152" behindDoc="0" locked="0" layoutInCell="1" allowOverlap="1">
                <wp:simplePos x="0" y="0"/>
                <wp:positionH relativeFrom="page">
                  <wp:posOffset>2705100</wp:posOffset>
                </wp:positionH>
                <wp:positionV relativeFrom="page">
                  <wp:posOffset>6350000</wp:posOffset>
                </wp:positionV>
                <wp:extent cx="2540000" cy="12700"/>
                <wp:effectExtent l="0" t="0" r="22225" b="31115"/>
                <wp:wrapNone/>
                <wp:docPr id="909" name="shape909"/>
                <wp:cNvGraphicFramePr/>
                <a:graphic>
                  <a:graphicData uri="http://schemas.microsoft.com/office/word/2010/wordprocessingShape">
                    <wps:wsp>
                      <wps:cNvSpPr/>
                      <wps:spPr>
                        <a:xfrm>
                          <a:off x="0" y="0"/>
                          <a:ext cx="2540000" cy="12700"/>
                        </a:xfrm>
                        <a:custGeom>
                          <a:avLst/>
                          <a:rect l="l" t="t" r="r" b="b"/>
                          <a:pathLst>
                            <a:path w="2540000" h="12700">
                              <a:moveTo>
                                <a:pt x="4445" y="6984"/>
                              </a:moveTo>
                              <a:lnTo>
                                <a:pt x="2537459"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540000,12700" style="position:absolute;left:0;top:0;visibility:visible;mso-position-horizontal:absolute;mso-position-horizontal-relative:page;mso-position-vertical:absolute;mso-position-vertical-relative:page;width:200pt;height:1pt;margin-left:213pt;margin-top:500pt;mso-wrap-style:square;z-index:10299152;mso-wrap-distance-left:9pt;mso-wrap-distance-top:0pt;mso-wrap-distance-right:9pt;mso-wrap-distance-bottom:0pt" id="shape909" o:spid="1583715810867" path="m4445,6984l2537459,6984" stroked="t" strokecolor="#0000ff" strokeweight="1pt"/>
            </w:pict>
          </mc:Fallback>
        </mc:AlternateContent>
      </w:r>
      <w:r>
        <mc:AlternateContent>
          <mc:Choice Requires="wps">
            <w:drawing>
              <wp:anchor distT="0" distB="0" distL="114300" distR="114300" simplePos="0" relativeHeight="10300176" behindDoc="0" locked="0" layoutInCell="1" allowOverlap="1">
                <wp:simplePos x="0" y="0"/>
                <wp:positionH relativeFrom="page">
                  <wp:posOffset>1790700</wp:posOffset>
                </wp:positionH>
                <wp:positionV relativeFrom="page">
                  <wp:posOffset>6832600</wp:posOffset>
                </wp:positionV>
                <wp:extent cx="3479800" cy="12700"/>
                <wp:effectExtent l="0" t="0" r="22225" b="31115"/>
                <wp:wrapNone/>
                <wp:docPr id="910" name="shape910"/>
                <wp:cNvGraphicFramePr/>
                <a:graphic>
                  <a:graphicData uri="http://schemas.microsoft.com/office/word/2010/wordprocessingShape">
                    <wps:wsp>
                      <wps:cNvSpPr/>
                      <wps:spPr>
                        <a:xfrm>
                          <a:off x="0" y="0"/>
                          <a:ext cx="3479800" cy="12700"/>
                        </a:xfrm>
                        <a:custGeom>
                          <a:avLst/>
                          <a:rect l="l" t="t" r="r" b="b"/>
                          <a:pathLst>
                            <a:path w="3479800" h="12700">
                              <a:moveTo>
                                <a:pt x="12064" y="1269"/>
                              </a:moveTo>
                              <a:lnTo>
                                <a:pt x="347916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479800,12700" style="position:absolute;left:0;top:0;visibility:visible;mso-position-horizontal:absolute;mso-position-horizontal-relative:page;mso-position-vertical:absolute;mso-position-vertical-relative:page;width:274pt;height:1pt;margin-left:141pt;margin-top:538pt;mso-wrap-style:square;z-index:10300176;mso-wrap-distance-left:9pt;mso-wrap-distance-top:0pt;mso-wrap-distance-right:9pt;mso-wrap-distance-bottom:0pt" id="shape910" o:spid="1583715810868" path="m12064,1269l3479165,1269" stroked="t" strokecolor="#0000ff" strokeweight="1pt"/>
            </w:pict>
          </mc:Fallback>
        </mc:AlternateContent>
      </w:r>
      <w:r>
        <mc:AlternateContent>
          <mc:Choice Requires="wps">
            <w:drawing>
              <wp:anchor distT="0" distB="0" distL="114300" distR="114300" simplePos="0" relativeHeight="10301200" behindDoc="0" locked="0" layoutInCell="1" allowOverlap="1">
                <wp:simplePos x="0" y="0"/>
                <wp:positionH relativeFrom="page">
                  <wp:posOffset>838200</wp:posOffset>
                </wp:positionH>
                <wp:positionV relativeFrom="page">
                  <wp:posOffset>7302500</wp:posOffset>
                </wp:positionV>
                <wp:extent cx="609600" cy="12700"/>
                <wp:effectExtent l="0" t="0" r="22225" b="31115"/>
                <wp:wrapNone/>
                <wp:docPr id="911" name="shape911"/>
                <wp:cNvGraphicFramePr/>
                <a:graphic>
                  <a:graphicData uri="http://schemas.microsoft.com/office/word/2010/wordprocessingShape">
                    <wps:wsp>
                      <wps:cNvSpPr/>
                      <wps:spPr>
                        <a:xfrm>
                          <a:off x="0" y="0"/>
                          <a:ext cx="609600" cy="12700"/>
                        </a:xfrm>
                        <a:custGeom>
                          <a:avLst/>
                          <a:rect l="l" t="t" r="r" b="b"/>
                          <a:pathLst>
                            <a:path w="609600" h="12700">
                              <a:moveTo>
                                <a:pt x="4444" y="6984"/>
                              </a:moveTo>
                              <a:lnTo>
                                <a:pt x="604519"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575pt;mso-wrap-style:square;z-index:10301200;mso-wrap-distance-left:9pt;mso-wrap-distance-top:0pt;mso-wrap-distance-right:9pt;mso-wrap-distance-bottom:0pt" id="shape911" o:spid="1583715810868" path="m4444,6984l604519,6984" stroked="t" strokecolor="#0000ff" strokeweight="1pt"/>
            </w:pict>
          </mc:Fallback>
        </mc:AlternateContent>
      </w:r>
      <w:r>
        <mc:AlternateContent>
          <mc:Choice Requires="wps">
            <w:drawing>
              <wp:anchor distT="0" distB="0" distL="114300" distR="114300" simplePos="0" relativeHeight="10302224" behindDoc="0" locked="0" layoutInCell="1" allowOverlap="1">
                <wp:simplePos x="0" y="0"/>
                <wp:positionH relativeFrom="page">
                  <wp:posOffset>3568700</wp:posOffset>
                </wp:positionH>
                <wp:positionV relativeFrom="page">
                  <wp:posOffset>7543800</wp:posOffset>
                </wp:positionV>
                <wp:extent cx="2616200" cy="12700"/>
                <wp:effectExtent l="0" t="0" r="22225" b="31115"/>
                <wp:wrapNone/>
                <wp:docPr id="912" name="shape912"/>
                <wp:cNvGraphicFramePr/>
                <a:graphic>
                  <a:graphicData uri="http://schemas.microsoft.com/office/word/2010/wordprocessingShape">
                    <wps:wsp>
                      <wps:cNvSpPr/>
                      <wps:spPr>
                        <a:xfrm>
                          <a:off x="0" y="0"/>
                          <a:ext cx="2616200" cy="12700"/>
                        </a:xfrm>
                        <a:custGeom>
                          <a:avLst/>
                          <a:rect l="l" t="t" r="r" b="b"/>
                          <a:pathLst>
                            <a:path w="2616200" h="12700">
                              <a:moveTo>
                                <a:pt x="10795" y="5079"/>
                              </a:moveTo>
                              <a:lnTo>
                                <a:pt x="2613659"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16200,12700" style="position:absolute;left:0;top:0;visibility:visible;mso-position-horizontal:absolute;mso-position-horizontal-relative:page;mso-position-vertical:absolute;mso-position-vertical-relative:page;width:206pt;height:1pt;margin-left:281pt;margin-top:594pt;mso-wrap-style:square;z-index:10302224;mso-wrap-distance-left:9pt;mso-wrap-distance-top:0pt;mso-wrap-distance-right:9pt;mso-wrap-distance-bottom:0pt" id="shape912" o:spid="1583715810868" path="m10795,5079l2613659,5079" stroked="t" strokecolor="#0000ff" strokeweight="1pt"/>
            </w:pict>
          </mc:Fallback>
        </mc:AlternateContent>
      </w:r>
      <w:r>
        <mc:AlternateContent>
          <mc:Choice Requires="wps">
            <w:drawing>
              <wp:anchor distT="0" distB="0" distL="114300" distR="114300" simplePos="0" relativeHeight="10303248" behindDoc="0" locked="0" layoutInCell="1" allowOverlap="1">
                <wp:simplePos x="0" y="0"/>
                <wp:positionH relativeFrom="page">
                  <wp:posOffset>1371600</wp:posOffset>
                </wp:positionH>
                <wp:positionV relativeFrom="page">
                  <wp:posOffset>7772400</wp:posOffset>
                </wp:positionV>
                <wp:extent cx="2273300" cy="12700"/>
                <wp:effectExtent l="0" t="0" r="22225" b="31115"/>
                <wp:wrapNone/>
                <wp:docPr id="913" name="shape913"/>
                <wp:cNvGraphicFramePr/>
                <a:graphic>
                  <a:graphicData uri="http://schemas.microsoft.com/office/word/2010/wordprocessingShape">
                    <wps:wsp>
                      <wps:cNvSpPr/>
                      <wps:spPr>
                        <a:xfrm>
                          <a:off x="0" y="0"/>
                          <a:ext cx="2273300" cy="12700"/>
                        </a:xfrm>
                        <a:custGeom>
                          <a:avLst/>
                          <a:rect l="l" t="t" r="r" b="b"/>
                          <a:pathLst>
                            <a:path w="2273300" h="12700">
                              <a:moveTo>
                                <a:pt x="4444" y="11429"/>
                              </a:moveTo>
                              <a:lnTo>
                                <a:pt x="227075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73300,12700" style="position:absolute;left:0;top:0;visibility:visible;mso-position-horizontal:absolute;mso-position-horizontal-relative:page;mso-position-vertical:absolute;mso-position-vertical-relative:page;width:179pt;height:1pt;margin-left:108pt;margin-top:612pt;mso-wrap-style:square;z-index:10303248;mso-wrap-distance-left:9pt;mso-wrap-distance-top:0pt;mso-wrap-distance-right:9pt;mso-wrap-distance-bottom:0pt" id="shape913" o:spid="1583715810869" path="m4444,11429l2270759,11429" stroked="t" strokecolor="#0000ff" strokeweight="1pt"/>
            </w:pict>
          </mc:Fallback>
        </mc:AlternateContent>
      </w:r>
      <w:r>
        <mc:AlternateContent>
          <mc:Choice Requires="wps">
            <w:drawing>
              <wp:anchor distT="0" distB="0" distL="114300" distR="114300" simplePos="0" relativeHeight="10304272" behindDoc="0" locked="0" layoutInCell="1" allowOverlap="1">
                <wp:simplePos x="0" y="0"/>
                <wp:positionH relativeFrom="page">
                  <wp:posOffset>6311900</wp:posOffset>
                </wp:positionH>
                <wp:positionV relativeFrom="page">
                  <wp:posOffset>8013700</wp:posOffset>
                </wp:positionV>
                <wp:extent cx="673100" cy="12700"/>
                <wp:effectExtent l="0" t="0" r="22225" b="31115"/>
                <wp:wrapNone/>
                <wp:docPr id="914" name="shape914"/>
                <wp:cNvGraphicFramePr/>
                <a:graphic>
                  <a:graphicData uri="http://schemas.microsoft.com/office/word/2010/wordprocessingShape">
                    <wps:wsp>
                      <wps:cNvSpPr/>
                      <wps:spPr>
                        <a:xfrm>
                          <a:off x="0" y="0"/>
                          <a:ext cx="673100" cy="12700"/>
                        </a:xfrm>
                        <a:custGeom>
                          <a:avLst/>
                          <a:rect l="l" t="t" r="r" b="b"/>
                          <a:pathLst>
                            <a:path w="673100" h="12700">
                              <a:moveTo>
                                <a:pt x="5079" y="8889"/>
                              </a:moveTo>
                              <a:lnTo>
                                <a:pt x="67246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497pt;margin-top:631pt;mso-wrap-style:square;z-index:10304272;mso-wrap-distance-left:9pt;mso-wrap-distance-top:0pt;mso-wrap-distance-right:9pt;mso-wrap-distance-bottom:0pt" id="shape914" o:spid="1583715810869" path="m5079,8889l672465,8889" stroked="t" strokecolor="#0000ff" strokeweight="1pt"/>
            </w:pict>
          </mc:Fallback>
        </mc:AlternateContent>
      </w:r>
      <w:r>
        <mc:AlternateContent>
          <mc:Choice Requires="wps">
            <w:drawing>
              <wp:anchor distT="0" distB="0" distL="114300" distR="114300" simplePos="0" relativeHeight="10305296" behindDoc="0" locked="0" layoutInCell="1" allowOverlap="1">
                <wp:simplePos x="0" y="0"/>
                <wp:positionH relativeFrom="page">
                  <wp:posOffset>571500</wp:posOffset>
                </wp:positionH>
                <wp:positionV relativeFrom="page">
                  <wp:posOffset>8255000</wp:posOffset>
                </wp:positionV>
                <wp:extent cx="1206500" cy="12700"/>
                <wp:effectExtent l="0" t="0" r="22225" b="31115"/>
                <wp:wrapNone/>
                <wp:docPr id="915" name="shape915"/>
                <wp:cNvGraphicFramePr/>
                <a:graphic>
                  <a:graphicData uri="http://schemas.microsoft.com/office/word/2010/wordprocessingShape">
                    <wps:wsp>
                      <wps:cNvSpPr/>
                      <wps:spPr>
                        <a:xfrm>
                          <a:off x="0" y="0"/>
                          <a:ext cx="1206500" cy="12700"/>
                        </a:xfrm>
                        <a:custGeom>
                          <a:avLst/>
                          <a:rect l="l" t="t" r="r" b="b"/>
                          <a:pathLst>
                            <a:path w="1206500" h="12700">
                              <a:moveTo>
                                <a:pt x="4444" y="3809"/>
                              </a:moveTo>
                              <a:lnTo>
                                <a:pt x="120396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45pt;margin-top:650pt;mso-wrap-style:square;z-index:10305296;mso-wrap-distance-left:9pt;mso-wrap-distance-top:0pt;mso-wrap-distance-right:9pt;mso-wrap-distance-bottom:0pt" id="shape915" o:spid="1583715810869" path="m4444,3809l1203960,3809" stroked="t" strokecolor="#0000ff" strokeweight="1pt"/>
            </w:pict>
          </mc:Fallback>
        </mc:AlternateContent>
      </w:r>
      <w:r>
        <mc:AlternateContent>
          <mc:Choice Requires="wps">
            <w:drawing>
              <wp:anchor distT="0" distB="0" distL="114300" distR="114300" simplePos="0" relativeHeight="10306320" behindDoc="0" locked="0" layoutInCell="1" allowOverlap="1">
                <wp:simplePos x="0" y="0"/>
                <wp:positionH relativeFrom="page">
                  <wp:posOffset>2374900</wp:posOffset>
                </wp:positionH>
                <wp:positionV relativeFrom="page">
                  <wp:posOffset>8496300</wp:posOffset>
                </wp:positionV>
                <wp:extent cx="1612900" cy="12700"/>
                <wp:effectExtent l="0" t="0" r="22225" b="31115"/>
                <wp:wrapNone/>
                <wp:docPr id="916" name="shape916"/>
                <wp:cNvGraphicFramePr/>
                <a:graphic>
                  <a:graphicData uri="http://schemas.microsoft.com/office/word/2010/wordprocessingShape">
                    <wps:wsp>
                      <wps:cNvSpPr/>
                      <wps:spPr>
                        <a:xfrm>
                          <a:off x="0" y="0"/>
                          <a:ext cx="1612900" cy="12700"/>
                        </a:xfrm>
                        <a:custGeom>
                          <a:avLst/>
                          <a:rect l="l" t="t" r="r" b="b"/>
                          <a:pathLst>
                            <a:path w="1612900" h="12700">
                              <a:moveTo>
                                <a:pt x="635" y="1904"/>
                              </a:moveTo>
                              <a:lnTo>
                                <a:pt x="1605279"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12900,12700" style="position:absolute;left:0;top:0;visibility:visible;mso-position-horizontal:absolute;mso-position-horizontal-relative:page;mso-position-vertical:absolute;mso-position-vertical-relative:page;width:127pt;height:1pt;margin-left:187pt;margin-top:669pt;mso-wrap-style:square;z-index:10306320;mso-wrap-distance-left:9pt;mso-wrap-distance-top:0pt;mso-wrap-distance-right:9pt;mso-wrap-distance-bottom:0pt" id="shape916" o:spid="1583715810870" path="m635,1904l1605279,1904" stroked="t" strokecolor="#0000ff" strokeweight="1pt"/>
            </w:pict>
          </mc:Fallback>
        </mc:AlternateContent>
      </w:r>
      <w:r>
        <mc:AlternateContent>
          <mc:Choice Requires="wps">
            <w:drawing>
              <wp:anchor distT="0" distB="0" distL="114300" distR="114300" simplePos="0" relativeHeight="10307344" behindDoc="0" locked="0" layoutInCell="1" allowOverlap="1">
                <wp:simplePos x="0" y="0"/>
                <wp:positionH relativeFrom="page">
                  <wp:posOffset>2997200</wp:posOffset>
                </wp:positionH>
                <wp:positionV relativeFrom="page">
                  <wp:posOffset>9436100</wp:posOffset>
                </wp:positionV>
                <wp:extent cx="546100" cy="12700"/>
                <wp:effectExtent l="0" t="0" r="22225" b="31115"/>
                <wp:wrapNone/>
                <wp:docPr id="917" name="shape917"/>
                <wp:cNvGraphicFramePr/>
                <a:graphic>
                  <a:graphicData uri="http://schemas.microsoft.com/office/word/2010/wordprocessingShape">
                    <wps:wsp>
                      <wps:cNvSpPr/>
                      <wps:spPr>
                        <a:xfrm>
                          <a:off x="0" y="0"/>
                          <a:ext cx="546100" cy="12700"/>
                        </a:xfrm>
                        <a:custGeom>
                          <a:avLst/>
                          <a:rect l="l" t="t" r="r" b="b"/>
                          <a:pathLst>
                            <a:path w="546100" h="12700">
                              <a:moveTo>
                                <a:pt x="6350" y="11429"/>
                              </a:moveTo>
                              <a:lnTo>
                                <a:pt x="53975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236pt;margin-top:743pt;mso-wrap-style:square;z-index:10307344;mso-wrap-distance-left:9pt;mso-wrap-distance-top:0pt;mso-wrap-distance-right:9pt;mso-wrap-distance-bottom:0pt" id="shape917" o:spid="1583715810870" path="m6350,11429l539750,1142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918" name="image918" descr=""/>
            <wp:cNvGraphicFramePr>
              <a:graphicFrameLocks noChangeAspect="true"/>
            </wp:cNvGraphicFramePr>
            <a:graphic>
              <a:graphicData uri="http://schemas.openxmlformats.org/drawingml/2006/picture">
                <pic:pic>
                  <pic:nvPicPr>
                    <pic:cNvPr id="918" name="image918"/>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）疾病保险的</w:t>
      </w:r>
      <w:r>
        <w:rPr>
          <w:rFonts w:hint="eastAsia" w:ascii="SimSun" w:hAnsi="SimSun" w:eastAsia="SimSun" w:cs="SimSun"/>
          <w:color w:val="0000ff"/>
          <w:sz w:val="20"/>
        </w:rPr>
        <w:t>主要产品类型是重大疾病保险，</w:t>
      </w:r>
      <w:r>
        <w:rPr>
          <w:rFonts w:hint="eastAsia" w:ascii="SimSun" w:hAnsi="SimSun" w:eastAsia="SimSun" w:cs="SimSun"/>
          <w:sz w:val="20"/>
        </w:rPr>
        <w:t>即当被保险人罹患保险合同中规定的重大疾病或疾病状态并符合其严重程度的定义时，保险公司按照约定保险金额履行给付责任的保险。</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）为了防止被保险人带病投保，降低逆选择的风险，</w:t>
      </w:r>
      <w:r>
        <w:rPr>
          <w:rFonts w:hint="eastAsia" w:ascii="SimSun" w:hAnsi="SimSun" w:eastAsia="SimSun" w:cs="SimSun"/>
          <w:color w:val="0000ff"/>
          <w:sz w:val="20"/>
        </w:rPr>
        <w:t>疾病保险合同通常设有等待期</w:t>
      </w:r>
      <w:r>
        <w:rPr>
          <w:rFonts w:hint="eastAsia" w:ascii="SimSun" w:hAnsi="SimSun" w:eastAsia="SimSun" w:cs="SimSun"/>
          <w:sz w:val="20"/>
        </w:rPr>
        <w:t>。</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、重大疾病保险</w:t>
      </w:r>
    </w:p>
    <w:p>
      <w:pPr>
        <w:autoSpaceDE w:val="false"/>
        <w:autoSpaceDN w:val="false"/>
        <w:spacing w:line="380" w:lineRule="exact"/>
        <w:ind w:left="60" w:right="0" w:firstLine="420"/>
        <w:jc w:val="both"/>
      </w:pPr>
      <w:r>
        <w:rPr>
          <w:rFonts w:hint="eastAsia" w:ascii="SimSun" w:hAnsi="SimSun" w:eastAsia="SimSun" w:cs="SimSun"/>
          <w:sz w:val="20"/>
        </w:rPr>
        <w:t>主要是给被保险人罹患重大疾病</w:t>
      </w:r>
      <w:r>
        <w:rPr>
          <w:rFonts w:hint="eastAsia" w:ascii="SimSun" w:hAnsi="SimSun" w:eastAsia="SimSun" w:cs="SimSun"/>
          <w:color w:val="0000ff"/>
          <w:sz w:val="20"/>
        </w:rPr>
        <w:t>（严重的 、可能造成死亡的，或显著加速生存者提前死亡的直接影响生存、工作能力和生活能力的特定疾病）</w:t>
      </w:r>
      <w:r>
        <w:rPr>
          <w:rFonts w:hint="eastAsia" w:ascii="SimSun" w:hAnsi="SimSun" w:eastAsia="SimSun" w:cs="SimSun"/>
          <w:sz w:val="20"/>
        </w:rPr>
        <w:t>提供财务保障，从而避免被保险人及其家属无钱就医。</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、重大疾病保险特点</w:t>
      </w:r>
      <w:r>
        <w:rPr>
          <w:rFonts w:hint="eastAsia" w:ascii="SimSun" w:hAnsi="SimSun" w:eastAsia="SimSun" w:cs="SimSun"/>
          <w:sz w:val="20"/>
        </w:rPr>
        <w:t>：重大疾病保险有多种分类方式。</w:t>
      </w:r>
    </w:p>
    <w:p>
      <w:pPr>
        <w:autoSpaceDE w:val="false"/>
        <w:autoSpaceDN w:val="false"/>
        <w:spacing w:line="360" w:lineRule="exact"/>
        <w:ind w:left="480" w:right="4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）根据</w:t>
      </w:r>
      <w:r>
        <w:rPr>
          <w:rFonts w:hint="eastAsia" w:ascii="SimSun" w:hAnsi="SimSun" w:eastAsia="SimSun" w:cs="SimSun"/>
          <w:color w:val="0000ff"/>
          <w:sz w:val="20"/>
        </w:rPr>
        <w:t>保险期限的不同</w:t>
      </w:r>
      <w:r>
        <w:rPr>
          <w:rFonts w:hint="eastAsia" w:ascii="SimSun" w:hAnsi="SimSun" w:eastAsia="SimSun" w:cs="SimSun"/>
          <w:sz w:val="20"/>
        </w:rPr>
        <w:t>，可以分为一年期重大疾病保险、定期重大疾病保险和终身重大疾病保险；（</w:t>
      </w:r>
      <w:r>
        <w:rPr>
          <w:rFonts w:hint="eastAsia" w:ascii="Times New Roman" w:hAnsi="Times New Roman" w:eastAsia="Times New Roman" w:cs="Times New Roman"/>
          <w:sz w:val="20"/>
        </w:rPr>
        <w:t>2</w:t>
      </w:r>
      <w:r>
        <w:rPr>
          <w:rFonts w:hint="eastAsia" w:ascii="SimSun" w:hAnsi="SimSun" w:eastAsia="SimSun" w:cs="SimSun"/>
          <w:sz w:val="20"/>
        </w:rPr>
        <w:t>）根据是否</w:t>
      </w:r>
      <w:r>
        <w:rPr>
          <w:rFonts w:hint="eastAsia" w:ascii="SimSun" w:hAnsi="SimSun" w:eastAsia="SimSun" w:cs="SimSun"/>
          <w:color w:val="0000ff"/>
          <w:sz w:val="20"/>
        </w:rPr>
        <w:t>独立存在</w:t>
      </w:r>
      <w:r>
        <w:rPr>
          <w:rFonts w:hint="eastAsia" w:ascii="SimSun" w:hAnsi="SimSun" w:eastAsia="SimSun" w:cs="SimSun"/>
          <w:sz w:val="20"/>
        </w:rPr>
        <w:t>，可以分为以主险形式存在的重大疾病保险和以附加险形式存在的重大疾病保险；（</w:t>
      </w:r>
      <w:r>
        <w:rPr>
          <w:rFonts w:hint="eastAsia" w:ascii="Times New Roman" w:hAnsi="Times New Roman" w:eastAsia="Times New Roman" w:cs="Times New Roman"/>
          <w:sz w:val="20"/>
        </w:rPr>
        <w:t>3</w:t>
      </w:r>
      <w:r>
        <w:rPr>
          <w:rFonts w:hint="eastAsia" w:ascii="SimSun" w:hAnsi="SimSun" w:eastAsia="SimSun" w:cs="SimSun"/>
          <w:sz w:val="20"/>
        </w:rPr>
        <w:t>）根据投保</w:t>
      </w:r>
      <w:r>
        <w:rPr>
          <w:rFonts w:hint="eastAsia" w:ascii="SimSun" w:hAnsi="SimSun" w:eastAsia="SimSun" w:cs="SimSun"/>
          <w:color w:val="0000ff"/>
          <w:sz w:val="20"/>
        </w:rPr>
        <w:t>人群的性质</w:t>
      </w:r>
      <w:r>
        <w:rPr>
          <w:rFonts w:hint="eastAsia" w:ascii="SimSun" w:hAnsi="SimSun" w:eastAsia="SimSun" w:cs="SimSun"/>
          <w:sz w:val="20"/>
        </w:rPr>
        <w:t>可以分为全体重大疾病保险和个人重大疾病保险；</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）根据不同</w:t>
      </w:r>
      <w:r>
        <w:rPr>
          <w:rFonts w:hint="eastAsia" w:ascii="SimSun" w:hAnsi="SimSun" w:eastAsia="SimSun" w:cs="SimSun"/>
          <w:color w:val="0000ff"/>
          <w:sz w:val="20"/>
        </w:rPr>
        <w:t>人口属性</w:t>
      </w:r>
      <w:r>
        <w:rPr>
          <w:rFonts w:hint="eastAsia" w:ascii="SimSun" w:hAnsi="SimSun" w:eastAsia="SimSun" w:cs="SimSun"/>
          <w:sz w:val="20"/>
        </w:rPr>
        <w:t>，可以分为少儿重大疾病保险、女性重大疾病保险、男性重大疾病保险；</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）根据</w:t>
      </w:r>
      <w:r>
        <w:rPr>
          <w:rFonts w:hint="eastAsia" w:ascii="SimSun" w:hAnsi="SimSun" w:eastAsia="SimSun" w:cs="SimSun"/>
          <w:color w:val="0000ff"/>
          <w:sz w:val="20"/>
        </w:rPr>
        <w:t>保险责任的不同</w:t>
      </w:r>
      <w:r>
        <w:rPr>
          <w:rFonts w:hint="eastAsia" w:ascii="SimSun" w:hAnsi="SimSun" w:eastAsia="SimSun" w:cs="SimSun"/>
          <w:sz w:val="20"/>
        </w:rPr>
        <w:t>，重大疾病保险主要分为纯疾病保障型和疾病保障与死亡保障结合型。</w:t>
      </w:r>
    </w:p>
    <w:p>
      <w:pPr>
        <w:autoSpaceDE w:val="false"/>
        <w:autoSpaceDN w:val="false"/>
        <w:spacing w:line="380" w:lineRule="exact"/>
        <w:ind w:left="60"/>
        <w:jc w:val="both"/>
      </w:pPr>
      <w:r>
        <w:rPr>
          <w:rFonts w:hint="eastAsia" w:ascii="SimSun" w:hAnsi="SimSun" w:eastAsia="SimSun" w:cs="SimSun"/>
          <w:b/>
          <w:sz w:val="20"/>
        </w:rPr>
        <w:t>（二）医疗保险</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、定义</w:t>
      </w:r>
      <w:r>
        <w:rPr>
          <w:rFonts w:hint="eastAsia" w:ascii="SimSun" w:hAnsi="SimSun" w:eastAsia="SimSun" w:cs="SimSun"/>
          <w:sz w:val="20"/>
        </w:rPr>
        <w:t>：医疗保险是指以约定医疗行为的发生为给付保险金条件，为被保险人接受诊疗期间的医疗费用支出提供保障的保险。</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、特点</w:t>
      </w:r>
      <w:r>
        <w:rPr>
          <w:rFonts w:hint="eastAsia" w:ascii="Times New Roman" w:hAnsi="Times New Roman" w:eastAsia="Times New Roman" w:cs="Times New Roman"/>
          <w:color w:val="0000ff"/>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）医疗保险的保险金的给付条件是以医疗行为的发生或医疗费用支出作为依据，与疾病诊断不直接相关。</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）医疗保险产品具有不同的分类</w:t>
      </w:r>
    </w:p>
    <w:p>
      <w:pPr>
        <w:autoSpaceDE w:val="false"/>
        <w:autoSpaceDN w:val="false"/>
        <w:spacing w:line="360" w:lineRule="exact"/>
        <w:ind w:left="480"/>
        <w:jc w:val="both"/>
      </w:pPr>
      <w:r>
        <w:rPr>
          <w:rFonts w:hint="eastAsia" w:ascii="SimSun" w:hAnsi="SimSun" w:eastAsia="SimSun" w:cs="SimSun"/>
          <w:sz w:val="20"/>
        </w:rPr>
        <w:t>按照保险金的</w:t>
      </w:r>
      <w:r>
        <w:rPr>
          <w:rFonts w:hint="eastAsia" w:ascii="SimSun" w:hAnsi="SimSun" w:eastAsia="SimSun" w:cs="SimSun"/>
          <w:color w:val="0000ff"/>
          <w:sz w:val="20"/>
        </w:rPr>
        <w:t>给付性质</w:t>
      </w:r>
      <w:r>
        <w:rPr>
          <w:rFonts w:hint="eastAsia" w:ascii="SimSun" w:hAnsi="SimSun" w:eastAsia="SimSun" w:cs="SimSun"/>
          <w:sz w:val="20"/>
        </w:rPr>
        <w:t>，医疗保险可分为费用补偿型医疗保险和定额给付型医疗保险。</w:t>
      </w:r>
    </w:p>
    <w:p>
      <w:pPr>
        <w:autoSpaceDE w:val="false"/>
        <w:autoSpaceDN w:val="false"/>
        <w:spacing w:line="380" w:lineRule="exact"/>
        <w:ind w:left="480"/>
        <w:jc w:val="both"/>
      </w:pPr>
      <w:r>
        <w:rPr>
          <w:rFonts w:hint="eastAsia" w:ascii="SimSun" w:hAnsi="SimSun" w:eastAsia="SimSun" w:cs="SimSun"/>
          <w:sz w:val="20"/>
        </w:rPr>
        <w:t>按照保障</w:t>
      </w:r>
      <w:r>
        <w:rPr>
          <w:rFonts w:hint="eastAsia" w:ascii="SimSun" w:hAnsi="SimSun" w:eastAsia="SimSun" w:cs="SimSun"/>
          <w:color w:val="0000ff"/>
          <w:sz w:val="20"/>
        </w:rPr>
        <w:t>责任范畴</w:t>
      </w:r>
      <w:r>
        <w:rPr>
          <w:rFonts w:hint="eastAsia" w:ascii="SimSun" w:hAnsi="SimSun" w:eastAsia="SimSun" w:cs="SimSun"/>
          <w:sz w:val="20"/>
        </w:rPr>
        <w:t>，医疗保险可分为基本型医疗保险和补充型医疗保险。</w:t>
      </w:r>
    </w:p>
    <w:p>
      <w:pPr>
        <w:autoSpaceDE w:val="false"/>
        <w:autoSpaceDN w:val="false"/>
        <w:spacing w:line="360" w:lineRule="exact"/>
        <w:ind w:left="60" w:right="0" w:firstLine="420"/>
        <w:jc w:val="both"/>
      </w:pPr>
      <w:r>
        <w:rPr>
          <w:rFonts w:hint="eastAsia" w:ascii="SimSun" w:hAnsi="SimSun" w:eastAsia="SimSun" w:cs="SimSun"/>
          <w:color w:val="0000ff"/>
          <w:sz w:val="20"/>
        </w:rPr>
        <w:t>补充型医疗保险是指与社会基本医疗保险制度相互衔接的一系列商业医疗保险产品，是构建国家多层级医疗保障制度的重要组成部分，目的是对社会基本医疗保险费用补偿不足部分进行有效的二次补偿。</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）医疗保险风险因素多 ，经营管理复杂。保险公司为控制医疗保险的经营成本，鼓励医疗费用控制在合理的范围内，常在保险合同中规定</w:t>
      </w:r>
      <w:r>
        <w:rPr>
          <w:rFonts w:hint="eastAsia" w:ascii="SimSun" w:hAnsi="SimSun" w:eastAsia="SimSun" w:cs="SimSun"/>
          <w:color w:val="0000ff"/>
          <w:sz w:val="20"/>
        </w:rPr>
        <w:t>免赔额、最高限额、共保比例等限制性条款</w:t>
      </w:r>
      <w:r>
        <w:rPr>
          <w:rFonts w:hint="eastAsia" w:ascii="SimSun" w:hAnsi="SimSun" w:eastAsia="SimSun" w:cs="SimSun"/>
          <w:sz w:val="20"/>
        </w:rPr>
        <w:t>。</w:t>
      </w:r>
    </w:p>
    <w:p>
      <w:pPr>
        <w:autoSpaceDE w:val="false"/>
        <w:autoSpaceDN w:val="false"/>
        <w:spacing w:line="380" w:lineRule="exact"/>
        <w:ind w:left="60"/>
        <w:jc w:val="both"/>
      </w:pPr>
      <w:r>
        <w:rPr>
          <w:rFonts w:hint="eastAsia" w:ascii="SimSun" w:hAnsi="SimSun" w:eastAsia="SimSun" w:cs="SimSun"/>
          <w:b/>
          <w:sz w:val="20"/>
        </w:rPr>
        <w:t>（三）失能收入损失保险</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、定义：指以因</w:t>
      </w:r>
      <w:r>
        <w:rPr>
          <w:rFonts w:hint="eastAsia" w:ascii="SimSun" w:hAnsi="SimSun" w:eastAsia="SimSun" w:cs="SimSun"/>
          <w:color w:val="0000ff"/>
          <w:sz w:val="20"/>
        </w:rPr>
        <w:t>约定疾病或者意外伤害导致工作能力丧失为给付保险金条件</w:t>
      </w:r>
      <w:r>
        <w:rPr>
          <w:rFonts w:hint="eastAsia" w:ascii="SimSun" w:hAnsi="SimSun" w:eastAsia="SimSun" w:cs="SimSun"/>
          <w:sz w:val="20"/>
        </w:rPr>
        <w:t>，为被保险人在一定时期内收入减少或者中断提供保障的保险。失能收入损失保险一般分为短期失能收入损失保险和长期失能收入损失保险。</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、特点：</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）失能收入损失保险界定的核心包含两点，</w:t>
      </w:r>
      <w:r>
        <w:rPr>
          <w:rFonts w:hint="eastAsia" w:ascii="SimSun" w:hAnsi="SimSun" w:eastAsia="SimSun" w:cs="SimSun"/>
          <w:color w:val="0000ff"/>
          <w:sz w:val="20"/>
        </w:rPr>
        <w:t>一为工作能力丧失 ，二为失能导致收入损失</w:t>
      </w:r>
      <w:r>
        <w:rPr>
          <w:rFonts w:hint="eastAsia" w:ascii="SimSun" w:hAnsi="SimSun" w:eastAsia="SimSun" w:cs="SimSun"/>
          <w:sz w:val="20"/>
        </w:rPr>
        <w:t>。失能的界定有两种情况：</w:t>
      </w:r>
      <w:r>
        <w:rPr>
          <w:rFonts w:hint="eastAsia" w:ascii="SimSun" w:hAnsi="SimSun" w:eastAsia="SimSun" w:cs="SimSun"/>
          <w:color w:val="0000ff"/>
          <w:sz w:val="20"/>
        </w:rPr>
        <w:t>全部失能和部分失能或永久部分失能。</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）失能收入损失保险主要是满足被保险人因暂时或永久丧失工作能力后的基本生活需求，而</w:t>
      </w:r>
      <w:r>
        <w:rPr>
          <w:rFonts w:hint="eastAsia" w:ascii="SimSun" w:hAnsi="SimSun" w:eastAsia="SimSun" w:cs="SimSun"/>
          <w:color w:val="0000ff"/>
          <w:sz w:val="20"/>
        </w:rPr>
        <w:t>不是承诺保证以往的生活方式。</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）损失保险的给付期间</w:t>
      </w:r>
      <w:r>
        <w:rPr>
          <w:rFonts w:hint="eastAsia" w:ascii="SimSun" w:hAnsi="SimSun" w:eastAsia="SimSun" w:cs="SimSun"/>
          <w:color w:val="0000ff"/>
          <w:sz w:val="20"/>
        </w:rPr>
        <w:t>可长可短。短期为</w:t>
      </w:r>
      <w:r>
        <w:rPr>
          <w:rFonts w:hint="eastAsia" w:ascii="Times New Roman" w:hAnsi="Times New Roman" w:eastAsia="Times New Roman" w:cs="Times New Roman"/>
          <w:color w:val="0000ff"/>
          <w:sz w:val="20"/>
        </w:rPr>
        <w:t xml:space="preserve"> 1~5</w:t>
      </w:r>
      <w:r>
        <w:rPr>
          <w:rFonts w:hint="eastAsia" w:ascii="SimSun" w:hAnsi="SimSun" w:eastAsia="SimSun" w:cs="SimSun"/>
          <w:color w:val="0000ff"/>
          <w:sz w:val="20"/>
        </w:rPr>
        <w:t>年，</w:t>
      </w:r>
      <w:r>
        <w:rPr>
          <w:rFonts w:hint="eastAsia" w:ascii="SimSun" w:hAnsi="SimSun" w:eastAsia="SimSun" w:cs="SimSun"/>
          <w:sz w:val="20"/>
        </w:rPr>
        <w:t>长期通常给付至被保险人</w:t>
      </w:r>
      <w:r>
        <w:rPr>
          <w:rFonts w:hint="eastAsia" w:ascii="Times New Roman" w:hAnsi="Times New Roman" w:eastAsia="Times New Roman" w:cs="Times New Roman"/>
          <w:sz w:val="20"/>
        </w:rPr>
        <w:t xml:space="preserve"> 65</w:t>
      </w:r>
      <w:r>
        <w:rPr>
          <w:rFonts w:hint="eastAsia" w:ascii="SimSun" w:hAnsi="SimSun" w:eastAsia="SimSun" w:cs="SimSun"/>
          <w:sz w:val="20"/>
        </w:rPr>
        <w:t>周岁或</w:t>
      </w:r>
      <w:r>
        <w:rPr>
          <w:rFonts w:hint="eastAsia" w:ascii="Times New Roman" w:hAnsi="Times New Roman" w:eastAsia="Times New Roman" w:cs="Times New Roman"/>
          <w:sz w:val="20"/>
        </w:rPr>
        <w:t xml:space="preserve"> 70</w:t>
      </w:r>
      <w:r>
        <w:rPr>
          <w:rFonts w:hint="eastAsia" w:ascii="SimSun" w:hAnsi="SimSun" w:eastAsia="SimSun" w:cs="SimSun"/>
          <w:sz w:val="20"/>
        </w:rPr>
        <w:t>岁。</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）在失能收入损失保险的合同中通常设有免责期条款。目的在于排除短期伤残导致的小额保险理赔。</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）在实际操作中，失能收入损失保险最大的困难和风险是判断被保险人是否持续满足赔付条件，并在被保险人恢复工作能力的情况下及时终止保险金给付。</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）特殊条款，保险合同中常常提供</w:t>
      </w:r>
      <w:r>
        <w:rPr>
          <w:rFonts w:hint="eastAsia" w:ascii="SimSun" w:hAnsi="SimSun" w:eastAsia="SimSun" w:cs="SimSun"/>
          <w:color w:val="0000ff"/>
          <w:sz w:val="20"/>
        </w:rPr>
        <w:t>保费豁免</w:t>
      </w:r>
      <w:r>
        <w:rPr>
          <w:rFonts w:hint="eastAsia" w:ascii="SimSun" w:hAnsi="SimSun" w:eastAsia="SimSun" w:cs="SimSun"/>
          <w:sz w:val="20"/>
        </w:rPr>
        <w:t>，即约定在全残发生之后并持续处于全残状态时的保费将无须交纳。</w:t>
      </w:r>
    </w:p>
    <w:p>
      <w:pPr>
        <w:autoSpaceDE w:val="false"/>
        <w:autoSpaceDN w:val="false"/>
        <w:spacing w:line="380" w:lineRule="exact"/>
        <w:ind w:left="60"/>
        <w:jc w:val="both"/>
      </w:pPr>
      <w:r>
        <w:rPr>
          <w:rFonts w:hint="eastAsia" w:ascii="SimSun" w:hAnsi="SimSun" w:eastAsia="SimSun" w:cs="SimSun"/>
          <w:b/>
          <w:sz w:val="20"/>
        </w:rPr>
        <w:t>（四）护理保险</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919" name="shape919"/>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919" o:spid="158371581094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920" name="shape920"/>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920" o:spid="158371581094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921" name="shape921"/>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921" o:spid="158371581094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922" name="shape922"/>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922" o:spid="158371581094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5120" behindDoc="0" locked="0" layoutInCell="1" allowOverlap="1">
                <wp:simplePos x="0" y="0"/>
                <wp:positionH relativeFrom="page">
                  <wp:posOffset>2235200</wp:posOffset>
                </wp:positionH>
                <wp:positionV relativeFrom="page">
                  <wp:posOffset>1828800</wp:posOffset>
                </wp:positionV>
                <wp:extent cx="1079500" cy="12700"/>
                <wp:effectExtent l="0" t="0" r="22225" b="31115"/>
                <wp:wrapNone/>
                <wp:docPr id="926" name="shape926"/>
                <wp:cNvGraphicFramePr/>
                <a:graphic>
                  <a:graphicData uri="http://schemas.microsoft.com/office/word/2010/wordprocessingShape">
                    <wps:wsp>
                      <wps:cNvSpPr/>
                      <wps:spPr>
                        <a:xfrm>
                          <a:off x="0" y="0"/>
                          <a:ext cx="1079500" cy="12700"/>
                        </a:xfrm>
                        <a:custGeom>
                          <a:avLst/>
                          <a:rect l="l" t="t" r="r" b="b"/>
                          <a:pathLst>
                            <a:path w="1079500" h="12700">
                              <a:moveTo>
                                <a:pt x="7620" y="11429"/>
                              </a:moveTo>
                              <a:lnTo>
                                <a:pt x="10744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12700" style="position:absolute;left:0;top:0;visibility:visible;mso-position-horizontal:absolute;mso-position-horizontal-relative:page;mso-position-vertical:absolute;mso-position-vertical-relative:page;width:85pt;height:1pt;margin-left:176pt;margin-top:144pt;mso-wrap-style:square;z-index:10255120;mso-wrap-distance-left:9pt;mso-wrap-distance-top:0pt;mso-wrap-distance-right:9pt;mso-wrap-distance-bottom:0pt" id="shape926" o:spid="1583715810945" path="m7620,11429l1074420,11429" stroked="t" strokecolor="#0000ff" strokeweight="1pt"/>
            </w:pict>
          </mc:Fallback>
        </mc:AlternateContent>
      </w:r>
      <w:r>
        <mc:AlternateContent>
          <mc:Choice Requires="wps">
            <w:drawing>
              <wp:anchor distT="0" distB="0" distL="114300" distR="114300" simplePos="0" relativeHeight="10257168" behindDoc="0" locked="0" layoutInCell="1" allowOverlap="1">
                <wp:simplePos x="0" y="0"/>
                <wp:positionH relativeFrom="page">
                  <wp:posOffset>571500</wp:posOffset>
                </wp:positionH>
                <wp:positionV relativeFrom="page">
                  <wp:posOffset>2311400</wp:posOffset>
                </wp:positionV>
                <wp:extent cx="812800" cy="12700"/>
                <wp:effectExtent l="0" t="0" r="22225" b="31115"/>
                <wp:wrapNone/>
                <wp:docPr id="928" name="shape928"/>
                <wp:cNvGraphicFramePr/>
                <a:graphic>
                  <a:graphicData uri="http://schemas.microsoft.com/office/word/2010/wordprocessingShape">
                    <wps:wsp>
                      <wps:cNvSpPr/>
                      <wps:spPr>
                        <a:xfrm>
                          <a:off x="0" y="0"/>
                          <a:ext cx="812800" cy="12700"/>
                        </a:xfrm>
                        <a:custGeom>
                          <a:avLst/>
                          <a:rect l="l" t="t" r="r" b="b"/>
                          <a:pathLst>
                            <a:path w="812800" h="12700">
                              <a:moveTo>
                                <a:pt x="4444" y="3809"/>
                              </a:moveTo>
                              <a:lnTo>
                                <a:pt x="804544"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45pt;margin-top:182pt;mso-wrap-style:square;z-index:10257168;mso-wrap-distance-left:9pt;mso-wrap-distance-top:0pt;mso-wrap-distance-right:9pt;mso-wrap-distance-bottom:0pt" id="shape928" o:spid="1583715810945" path="m4444,3809l804544,3809" stroked="t" strokecolor="#0000ff" strokeweight="1pt"/>
            </w:pict>
          </mc:Fallback>
        </mc:AlternateContent>
      </w:r>
      <w:r>
        <mc:AlternateContent>
          <mc:Choice Requires="wps">
            <w:drawing>
              <wp:anchor distT="0" distB="0" distL="114300" distR="114300" simplePos="0" relativeHeight="10260240" behindDoc="0" locked="0" layoutInCell="1" allowOverlap="1">
                <wp:simplePos x="0" y="0"/>
                <wp:positionH relativeFrom="page">
                  <wp:posOffset>838200</wp:posOffset>
                </wp:positionH>
                <wp:positionV relativeFrom="page">
                  <wp:posOffset>4686300</wp:posOffset>
                </wp:positionV>
                <wp:extent cx="3009900" cy="12700"/>
                <wp:effectExtent l="0" t="0" r="22225" b="31115"/>
                <wp:wrapNone/>
                <wp:docPr id="931" name="shape931"/>
                <wp:cNvGraphicFramePr/>
                <a:graphic>
                  <a:graphicData uri="http://schemas.microsoft.com/office/word/2010/wordprocessingShape">
                    <wps:wsp>
                      <wps:cNvSpPr/>
                      <wps:spPr>
                        <a:xfrm>
                          <a:off x="0" y="0"/>
                          <a:ext cx="3009900" cy="12700"/>
                        </a:xfrm>
                        <a:custGeom>
                          <a:avLst/>
                          <a:rect l="l" t="t" r="r" b="b"/>
                          <a:pathLst>
                            <a:path w="3009900" h="12700">
                              <a:moveTo>
                                <a:pt x="4444" y="9524"/>
                              </a:moveTo>
                              <a:lnTo>
                                <a:pt x="3004820" y="952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009900,12700" style="position:absolute;left:0;top:0;visibility:visible;mso-position-horizontal:absolute;mso-position-horizontal-relative:page;mso-position-vertical:absolute;mso-position-vertical-relative:page;width:237pt;height:1pt;margin-left:66pt;margin-top:369pt;mso-wrap-style:square;z-index:10260240;mso-wrap-distance-left:9pt;mso-wrap-distance-top:0pt;mso-wrap-distance-right:9pt;mso-wrap-distance-bottom:0pt" id="shape931" o:spid="1583715810946" path="m4444,9524l3004820,9524"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6108700</wp:posOffset>
                </wp:positionV>
                <wp:extent cx="939800" cy="12700"/>
                <wp:effectExtent l="0" t="0" r="22225" b="31115"/>
                <wp:wrapNone/>
                <wp:docPr id="937" name="shape937"/>
                <wp:cNvGraphicFramePr/>
                <a:graphic>
                  <a:graphicData uri="http://schemas.microsoft.com/office/word/2010/wordprocessingShape">
                    <wps:wsp>
                      <wps:cNvSpPr/>
                      <wps:spPr>
                        <a:xfrm>
                          <a:off x="0" y="0"/>
                          <a:ext cx="939800" cy="12700"/>
                        </a:xfrm>
                        <a:custGeom>
                          <a:avLst/>
                          <a:rect l="l" t="t" r="r" b="b"/>
                          <a:pathLst>
                            <a:path w="939800" h="12700">
                              <a:moveTo>
                                <a:pt x="4444" y="10794"/>
                              </a:moveTo>
                              <a:lnTo>
                                <a:pt x="93726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66pt;margin-top:481pt;mso-wrap-style:square;z-index:10266384;mso-wrap-distance-left:9pt;mso-wrap-distance-top:0pt;mso-wrap-distance-right:9pt;mso-wrap-distance-bottom:0pt" id="shape937" o:spid="1583715810946" path="m4444,10794l937260,1079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6350000</wp:posOffset>
                </wp:positionV>
                <wp:extent cx="2476500" cy="12700"/>
                <wp:effectExtent l="0" t="0" r="22225" b="31115"/>
                <wp:wrapNone/>
                <wp:docPr id="938" name="shape938"/>
                <wp:cNvGraphicFramePr/>
                <a:graphic>
                  <a:graphicData uri="http://schemas.microsoft.com/office/word/2010/wordprocessingShape">
                    <wps:wsp>
                      <wps:cNvSpPr/>
                      <wps:spPr>
                        <a:xfrm>
                          <a:off x="0" y="0"/>
                          <a:ext cx="2476500" cy="12700"/>
                        </a:xfrm>
                        <a:custGeom>
                          <a:avLst/>
                          <a:rect l="l" t="t" r="r" b="b"/>
                          <a:pathLst>
                            <a:path w="2476500" h="12700">
                              <a:moveTo>
                                <a:pt x="4444" y="10159"/>
                              </a:moveTo>
                              <a:lnTo>
                                <a:pt x="2471420"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76500,12700" style="position:absolute;left:0;top:0;visibility:visible;mso-position-horizontal:absolute;mso-position-horizontal-relative:page;mso-position-vertical:absolute;mso-position-vertical-relative:page;width:195pt;height:1pt;margin-left:66pt;margin-top:500pt;mso-wrap-style:square;z-index:10267408;mso-wrap-distance-left:9pt;mso-wrap-distance-top:0pt;mso-wrap-distance-right:9pt;mso-wrap-distance-bottom:0pt" id="shape938" o:spid="1583715810946" path="m4444,10159l2471420,10159"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9677400</wp:posOffset>
                </wp:positionV>
                <wp:extent cx="2616200" cy="12700"/>
                <wp:effectExtent l="0" t="0" r="22225" b="31115"/>
                <wp:wrapNone/>
                <wp:docPr id="944" name="shape944"/>
                <wp:cNvGraphicFramePr/>
                <a:graphic>
                  <a:graphicData uri="http://schemas.microsoft.com/office/word/2010/wordprocessingShape">
                    <wps:wsp>
                      <wps:cNvSpPr/>
                      <wps:spPr>
                        <a:xfrm>
                          <a:off x="0" y="0"/>
                          <a:ext cx="2616200" cy="12700"/>
                        </a:xfrm>
                        <a:custGeom>
                          <a:avLst/>
                          <a:rect l="l" t="t" r="r" b="b"/>
                          <a:pathLst>
                            <a:path w="2616200" h="12700">
                              <a:moveTo>
                                <a:pt x="4444" y="9525"/>
                              </a:moveTo>
                              <a:lnTo>
                                <a:pt x="2604134"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16200,12700" style="position:absolute;left:0;top:0;visibility:visible;mso-position-horizontal:absolute;mso-position-horizontal-relative:page;mso-position-vertical:absolute;mso-position-vertical-relative:page;width:206pt;height:1pt;margin-left:66pt;margin-top:762pt;mso-wrap-style:square;z-index:10273552;mso-wrap-distance-left:9pt;mso-wrap-distance-top:0pt;mso-wrap-distance-right:9pt;mso-wrap-distance-bottom:0pt" id="shape944" o:spid="1583715810947" path="m4444,9525l2604134,9525"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1358900</wp:posOffset>
                </wp:positionV>
                <wp:extent cx="609600" cy="12700"/>
                <wp:effectExtent l="0" t="0" r="22225" b="31115"/>
                <wp:wrapNone/>
                <wp:docPr id="924" name="shape924"/>
                <wp:cNvGraphicFramePr/>
                <a:graphic>
                  <a:graphicData uri="http://schemas.microsoft.com/office/word/2010/wordprocessingShape">
                    <wps:wsp>
                      <wps:cNvSpPr/>
                      <wps:spPr>
                        <a:xfrm>
                          <a:off x="0" y="0"/>
                          <a:ext cx="609600" cy="12700"/>
                        </a:xfrm>
                        <a:custGeom>
                          <a:avLst/>
                          <a:rect l="l" t="t" r="r" b="b"/>
                          <a:pathLst>
                            <a:path w="609600" h="12700">
                              <a:moveTo>
                                <a:pt x="4444" y="6984"/>
                              </a:moveTo>
                              <a:lnTo>
                                <a:pt x="604519"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107pt;mso-wrap-style:square;z-index:10275600;mso-wrap-distance-left:9pt;mso-wrap-distance-top:0pt;mso-wrap-distance-right:9pt;mso-wrap-distance-bottom:0pt" id="shape924" o:spid="1583715810947" path="m4444,6984l604519,6984"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2501900</wp:posOffset>
                </wp:positionH>
                <wp:positionV relativeFrom="page">
                  <wp:posOffset>1600200</wp:posOffset>
                </wp:positionV>
                <wp:extent cx="812800" cy="12700"/>
                <wp:effectExtent l="0" t="0" r="22225" b="31115"/>
                <wp:wrapNone/>
                <wp:docPr id="925" name="shape925"/>
                <wp:cNvGraphicFramePr/>
                <a:graphic>
                  <a:graphicData uri="http://schemas.microsoft.com/office/word/2010/wordprocessingShape">
                    <wps:wsp>
                      <wps:cNvSpPr/>
                      <wps:spPr>
                        <a:xfrm>
                          <a:off x="0" y="0"/>
                          <a:ext cx="812800" cy="12700"/>
                        </a:xfrm>
                        <a:custGeom>
                          <a:avLst/>
                          <a:rect l="l" t="t" r="r" b="b"/>
                          <a:pathLst>
                            <a:path w="812800" h="12700">
                              <a:moveTo>
                                <a:pt x="7620" y="1904"/>
                              </a:moveTo>
                              <a:lnTo>
                                <a:pt x="8077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197pt;margin-top:126pt;mso-wrap-style:square;z-index:10276624;mso-wrap-distance-left:9pt;mso-wrap-distance-top:0pt;mso-wrap-distance-right:9pt;mso-wrap-distance-bottom:0pt" id="shape925" o:spid="1583715810947" path="m7620,1904l807720,1904"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4991100</wp:posOffset>
                </wp:positionH>
                <wp:positionV relativeFrom="page">
                  <wp:posOffset>2070100</wp:posOffset>
                </wp:positionV>
                <wp:extent cx="1993900" cy="12700"/>
                <wp:effectExtent l="0" t="0" r="22225" b="31115"/>
                <wp:wrapNone/>
                <wp:docPr id="927" name="shape927"/>
                <wp:cNvGraphicFramePr/>
                <a:graphic>
                  <a:graphicData uri="http://schemas.microsoft.com/office/word/2010/wordprocessingShape">
                    <wps:wsp>
                      <wps:cNvSpPr/>
                      <wps:spPr>
                        <a:xfrm>
                          <a:off x="0" y="0"/>
                          <a:ext cx="1993900" cy="12700"/>
                        </a:xfrm>
                        <a:custGeom>
                          <a:avLst/>
                          <a:rect l="l" t="t" r="r" b="b"/>
                          <a:pathLst>
                            <a:path w="1993900" h="12700">
                              <a:moveTo>
                                <a:pt x="8890" y="8889"/>
                              </a:moveTo>
                              <a:lnTo>
                                <a:pt x="1993265"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93900,12700" style="position:absolute;left:0;top:0;visibility:visible;mso-position-horizontal:absolute;mso-position-horizontal-relative:page;mso-position-vertical:absolute;mso-position-vertical-relative:page;width:157pt;height:1pt;margin-left:393pt;margin-top:163pt;mso-wrap-style:square;z-index:10277648;mso-wrap-distance-left:9pt;mso-wrap-distance-top:0pt;mso-wrap-distance-right:9pt;mso-wrap-distance-bottom:0pt" id="shape927" o:spid="1583715810947" path="m8890,8889l1993265,8889"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3035300</wp:posOffset>
                </wp:positionH>
                <wp:positionV relativeFrom="page">
                  <wp:posOffset>2552700</wp:posOffset>
                </wp:positionV>
                <wp:extent cx="1219200" cy="12700"/>
                <wp:effectExtent l="0" t="0" r="22225" b="31115"/>
                <wp:wrapNone/>
                <wp:docPr id="929" name="shape929"/>
                <wp:cNvGraphicFramePr/>
                <a:graphic>
                  <a:graphicData uri="http://schemas.microsoft.com/office/word/2010/wordprocessingShape">
                    <wps:wsp>
                      <wps:cNvSpPr/>
                      <wps:spPr>
                        <a:xfrm>
                          <a:off x="0" y="0"/>
                          <a:ext cx="1219200" cy="12700"/>
                        </a:xfrm>
                        <a:custGeom>
                          <a:avLst/>
                          <a:rect l="l" t="t" r="r" b="b"/>
                          <a:pathLst>
                            <a:path w="1219200" h="12700">
                              <a:moveTo>
                                <a:pt x="7620" y="634"/>
                              </a:moveTo>
                              <a:lnTo>
                                <a:pt x="1207134" y="63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239pt;margin-top:201pt;mso-wrap-style:square;z-index:10278672;mso-wrap-distance-left:9pt;mso-wrap-distance-top:0pt;mso-wrap-distance-right:9pt;mso-wrap-distance-bottom:0pt" id="shape929" o:spid="1583715810948" path="m7620,634l1207134,634"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3505200</wp:posOffset>
                </wp:positionV>
                <wp:extent cx="2882900" cy="12700"/>
                <wp:effectExtent l="0" t="0" r="22225" b="31115"/>
                <wp:wrapNone/>
                <wp:docPr id="930" name="shape930"/>
                <wp:cNvGraphicFramePr/>
                <a:graphic>
                  <a:graphicData uri="http://schemas.microsoft.com/office/word/2010/wordprocessingShape">
                    <wps:wsp>
                      <wps:cNvSpPr/>
                      <wps:spPr>
                        <a:xfrm>
                          <a:off x="0" y="0"/>
                          <a:ext cx="2882900" cy="12700"/>
                        </a:xfrm>
                        <a:custGeom>
                          <a:avLst/>
                          <a:rect l="l" t="t" r="r" b="b"/>
                          <a:pathLst>
                            <a:path w="2882900" h="12700">
                              <a:moveTo>
                                <a:pt x="4444" y="1904"/>
                              </a:moveTo>
                              <a:lnTo>
                                <a:pt x="2870834"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82900,12700" style="position:absolute;left:0;top:0;visibility:visible;mso-position-horizontal:absolute;mso-position-horizontal-relative:page;mso-position-vertical:absolute;mso-position-vertical-relative:page;width:227pt;height:1pt;margin-left:66pt;margin-top:276pt;mso-wrap-style:square;z-index:10279696;mso-wrap-distance-left:9pt;mso-wrap-distance-top:0pt;mso-wrap-distance-right:9pt;mso-wrap-distance-bottom:0pt" id="shape930" o:spid="1583715810948" path="m4444,1904l2870834,1904"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4927600</wp:posOffset>
                </wp:positionV>
                <wp:extent cx="939800" cy="12700"/>
                <wp:effectExtent l="0" t="0" r="22225" b="31115"/>
                <wp:wrapNone/>
                <wp:docPr id="932" name="shape932"/>
                <wp:cNvGraphicFramePr/>
                <a:graphic>
                  <a:graphicData uri="http://schemas.microsoft.com/office/word/2010/wordprocessingShape">
                    <wps:wsp>
                      <wps:cNvSpPr/>
                      <wps:spPr>
                        <a:xfrm>
                          <a:off x="0" y="0"/>
                          <a:ext cx="939800" cy="12700"/>
                        </a:xfrm>
                        <a:custGeom>
                          <a:avLst/>
                          <a:rect l="l" t="t" r="r" b="b"/>
                          <a:pathLst>
                            <a:path w="939800" h="12700">
                              <a:moveTo>
                                <a:pt x="4444" y="3174"/>
                              </a:moveTo>
                              <a:lnTo>
                                <a:pt x="937260" y="317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66pt;margin-top:388pt;mso-wrap-style:square;z-index:10280720;mso-wrap-distance-left:9pt;mso-wrap-distance-top:0pt;mso-wrap-distance-right:9pt;mso-wrap-distance-bottom:0pt" id="shape932" o:spid="1583715810948" path="m4444,3174l937260,3174"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5156200</wp:posOffset>
                </wp:positionV>
                <wp:extent cx="1206500" cy="12700"/>
                <wp:effectExtent l="0" t="0" r="22225" b="31115"/>
                <wp:wrapNone/>
                <wp:docPr id="933" name="shape933"/>
                <wp:cNvGraphicFramePr/>
                <a:graphic>
                  <a:graphicData uri="http://schemas.microsoft.com/office/word/2010/wordprocessingShape">
                    <wps:wsp>
                      <wps:cNvSpPr/>
                      <wps:spPr>
                        <a:xfrm>
                          <a:off x="0" y="0"/>
                          <a:ext cx="1206500" cy="12700"/>
                        </a:xfrm>
                        <a:custGeom>
                          <a:avLst/>
                          <a:rect l="l" t="t" r="r" b="b"/>
                          <a:pathLst>
                            <a:path w="1206500" h="12700">
                              <a:moveTo>
                                <a:pt x="4444" y="12064"/>
                              </a:moveTo>
                              <a:lnTo>
                                <a:pt x="120396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66pt;margin-top:406pt;mso-wrap-style:square;z-index:10281744;mso-wrap-distance-left:9pt;mso-wrap-distance-top:0pt;mso-wrap-distance-right:9pt;mso-wrap-distance-bottom:0pt" id="shape933" o:spid="1583715810948" path="m4444,12064l1203960,12064"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838200</wp:posOffset>
                </wp:positionH>
                <wp:positionV relativeFrom="page">
                  <wp:posOffset>5397500</wp:posOffset>
                </wp:positionV>
                <wp:extent cx="1206500" cy="12700"/>
                <wp:effectExtent l="0" t="0" r="22225" b="31115"/>
                <wp:wrapNone/>
                <wp:docPr id="934" name="shape934"/>
                <wp:cNvGraphicFramePr/>
                <a:graphic>
                  <a:graphicData uri="http://schemas.microsoft.com/office/word/2010/wordprocessingShape">
                    <wps:wsp>
                      <wps:cNvSpPr/>
                      <wps:spPr>
                        <a:xfrm>
                          <a:off x="0" y="0"/>
                          <a:ext cx="1206500" cy="12700"/>
                        </a:xfrm>
                        <a:custGeom>
                          <a:avLst/>
                          <a:rect l="l" t="t" r="r" b="b"/>
                          <a:pathLst>
                            <a:path w="1206500" h="12700">
                              <a:moveTo>
                                <a:pt x="4444" y="8889"/>
                              </a:moveTo>
                              <a:lnTo>
                                <a:pt x="120396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66pt;margin-top:425pt;mso-wrap-style:square;z-index:10282768;mso-wrap-distance-left:9pt;mso-wrap-distance-top:0pt;mso-wrap-distance-right:9pt;mso-wrap-distance-bottom:0pt" id="shape934" o:spid="1583715810949" path="m4444,8889l1203960,8889"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838200</wp:posOffset>
                </wp:positionH>
                <wp:positionV relativeFrom="page">
                  <wp:posOffset>5638800</wp:posOffset>
                </wp:positionV>
                <wp:extent cx="1473200" cy="12700"/>
                <wp:effectExtent l="0" t="0" r="22225" b="31115"/>
                <wp:wrapNone/>
                <wp:docPr id="935" name="shape935"/>
                <wp:cNvGraphicFramePr/>
                <a:graphic>
                  <a:graphicData uri="http://schemas.microsoft.com/office/word/2010/wordprocessingShape">
                    <wps:wsp>
                      <wps:cNvSpPr/>
                      <wps:spPr>
                        <a:xfrm>
                          <a:off x="0" y="0"/>
                          <a:ext cx="1473200" cy="12700"/>
                        </a:xfrm>
                        <a:custGeom>
                          <a:avLst/>
                          <a:rect l="l" t="t" r="r" b="b"/>
                          <a:pathLst>
                            <a:path w="1473200" h="12700">
                              <a:moveTo>
                                <a:pt x="4444" y="5079"/>
                              </a:moveTo>
                              <a:lnTo>
                                <a:pt x="1470660"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73200,12700" style="position:absolute;left:0;top:0;visibility:visible;mso-position-horizontal:absolute;mso-position-horizontal-relative:page;mso-position-vertical:absolute;mso-position-vertical-relative:page;width:116pt;height:1pt;margin-left:66pt;margin-top:444pt;mso-wrap-style:square;z-index:10283792;mso-wrap-distance-left:9pt;mso-wrap-distance-top:0pt;mso-wrap-distance-right:9pt;mso-wrap-distance-bottom:0pt" id="shape935" o:spid="1583715810949" path="m4444,5079l1470660,507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838200</wp:posOffset>
                </wp:positionH>
                <wp:positionV relativeFrom="page">
                  <wp:posOffset>5880100</wp:posOffset>
                </wp:positionV>
                <wp:extent cx="1473200" cy="12700"/>
                <wp:effectExtent l="0" t="0" r="22225" b="31115"/>
                <wp:wrapNone/>
                <wp:docPr id="936" name="shape936"/>
                <wp:cNvGraphicFramePr/>
                <a:graphic>
                  <a:graphicData uri="http://schemas.microsoft.com/office/word/2010/wordprocessingShape">
                    <wps:wsp>
                      <wps:cNvSpPr/>
                      <wps:spPr>
                        <a:xfrm>
                          <a:off x="0" y="0"/>
                          <a:ext cx="1473200" cy="12700"/>
                        </a:xfrm>
                        <a:custGeom>
                          <a:avLst/>
                          <a:rect l="l" t="t" r="r" b="b"/>
                          <a:pathLst>
                            <a:path w="1473200" h="12700">
                              <a:moveTo>
                                <a:pt x="4444" y="1269"/>
                              </a:moveTo>
                              <a:lnTo>
                                <a:pt x="147066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73200,12700" style="position:absolute;left:0;top:0;visibility:visible;mso-position-horizontal:absolute;mso-position-horizontal-relative:page;mso-position-vertical:absolute;mso-position-vertical-relative:page;width:116pt;height:1pt;margin-left:66pt;margin-top:463pt;mso-wrap-style:square;z-index:10284816;mso-wrap-distance-left:9pt;mso-wrap-distance-top:0pt;mso-wrap-distance-right:9pt;mso-wrap-distance-bottom:0pt" id="shape936" o:spid="1583715810949" path="m4444,1269l1470660,1269"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838200</wp:posOffset>
                </wp:positionH>
                <wp:positionV relativeFrom="page">
                  <wp:posOffset>6832600</wp:posOffset>
                </wp:positionV>
                <wp:extent cx="3949700" cy="12700"/>
                <wp:effectExtent l="0" t="0" r="22225" b="31115"/>
                <wp:wrapNone/>
                <wp:docPr id="939" name="shape939"/>
                <wp:cNvGraphicFramePr/>
                <a:graphic>
                  <a:graphicData uri="http://schemas.microsoft.com/office/word/2010/wordprocessingShape">
                    <wps:wsp>
                      <wps:cNvSpPr/>
                      <wps:spPr>
                        <a:xfrm>
                          <a:off x="0" y="0"/>
                          <a:ext cx="3949700" cy="12700"/>
                        </a:xfrm>
                        <a:custGeom>
                          <a:avLst/>
                          <a:rect l="l" t="t" r="r" b="b"/>
                          <a:pathLst>
                            <a:path w="3949700" h="12700">
                              <a:moveTo>
                                <a:pt x="4444" y="3175"/>
                              </a:moveTo>
                              <a:lnTo>
                                <a:pt x="3937634"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949700,12700" style="position:absolute;left:0;top:0;visibility:visible;mso-position-horizontal:absolute;mso-position-horizontal-relative:page;mso-position-vertical:absolute;mso-position-vertical-relative:page;width:311pt;height:1pt;margin-left:66pt;margin-top:538pt;mso-wrap-style:square;z-index:10285840;mso-wrap-distance-left:9pt;mso-wrap-distance-top:0pt;mso-wrap-distance-right:9pt;mso-wrap-distance-bottom:0pt" id="shape939" o:spid="1583715810950" path="m4444,3175l3937634,3175"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838200</wp:posOffset>
                </wp:positionH>
                <wp:positionV relativeFrom="page">
                  <wp:posOffset>7061200</wp:posOffset>
                </wp:positionV>
                <wp:extent cx="939800" cy="12700"/>
                <wp:effectExtent l="0" t="0" r="22225" b="31115"/>
                <wp:wrapNone/>
                <wp:docPr id="940" name="shape940"/>
                <wp:cNvGraphicFramePr/>
                <a:graphic>
                  <a:graphicData uri="http://schemas.microsoft.com/office/word/2010/wordprocessingShape">
                    <wps:wsp>
                      <wps:cNvSpPr/>
                      <wps:spPr>
                        <a:xfrm>
                          <a:off x="0" y="0"/>
                          <a:ext cx="939800" cy="12700"/>
                        </a:xfrm>
                        <a:custGeom>
                          <a:avLst/>
                          <a:rect l="l" t="t" r="r" b="b"/>
                          <a:pathLst>
                            <a:path w="939800" h="12700">
                              <a:moveTo>
                                <a:pt x="4444" y="8889"/>
                              </a:moveTo>
                              <a:lnTo>
                                <a:pt x="93852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66pt;margin-top:556pt;mso-wrap-style:square;z-index:10286864;mso-wrap-distance-left:9pt;mso-wrap-distance-top:0pt;mso-wrap-distance-right:9pt;mso-wrap-distance-bottom:0pt" id="shape940" o:spid="1583715810950" path="m4444,8889l938529,8889"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838200</wp:posOffset>
                </wp:positionH>
                <wp:positionV relativeFrom="page">
                  <wp:posOffset>7543800</wp:posOffset>
                </wp:positionV>
                <wp:extent cx="812800" cy="12700"/>
                <wp:effectExtent l="0" t="0" r="22225" b="31115"/>
                <wp:wrapNone/>
                <wp:docPr id="941" name="shape941"/>
                <wp:cNvGraphicFramePr/>
                <a:graphic>
                  <a:graphicData uri="http://schemas.microsoft.com/office/word/2010/wordprocessingShape">
                    <wps:wsp>
                      <wps:cNvSpPr/>
                      <wps:spPr>
                        <a:xfrm>
                          <a:off x="0" y="0"/>
                          <a:ext cx="812800" cy="12700"/>
                        </a:xfrm>
                        <a:custGeom>
                          <a:avLst/>
                          <a:rect l="l" t="t" r="r" b="b"/>
                          <a:pathLst>
                            <a:path w="812800" h="12700">
                              <a:moveTo>
                                <a:pt x="4444" y="1904"/>
                              </a:moveTo>
                              <a:lnTo>
                                <a:pt x="80454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12800,12700" style="position:absolute;left:0;top:0;visibility:visible;mso-position-horizontal:absolute;mso-position-horizontal-relative:page;mso-position-vertical:absolute;mso-position-vertical-relative:page;width:64pt;height:1pt;margin-left:66pt;margin-top:594pt;mso-wrap-style:square;z-index:10287888;mso-wrap-distance-left:9pt;mso-wrap-distance-top:0pt;mso-wrap-distance-right:9pt;mso-wrap-distance-bottom:0pt" id="shape941" o:spid="1583715810950" path="m4444,1904l804545,1904" stroked="t" strokecolor="#0000ff" strokeweight="1pt"/>
            </w:pict>
          </mc:Fallback>
        </mc:AlternateContent>
      </w:r>
      <w:r>
        <mc:AlternateContent>
          <mc:Choice Requires="wps">
            <w:drawing>
              <wp:anchor distT="0" distB="0" distL="114300" distR="114300" simplePos="0" relativeHeight="10288912" behindDoc="1" locked="0" layoutInCell="1" allowOverlap="1">
                <wp:simplePos x="0" y="0"/>
                <wp:positionH relativeFrom="page">
                  <wp:posOffset>838200</wp:posOffset>
                </wp:positionH>
                <wp:positionV relativeFrom="page">
                  <wp:posOffset>9207500</wp:posOffset>
                </wp:positionV>
                <wp:extent cx="6146800" cy="12700"/>
                <wp:effectExtent l="0" t="0" r="22225" b="31115"/>
                <wp:wrapNone/>
                <wp:docPr id="942" name="shape942"/>
                <wp:cNvGraphicFramePr/>
                <a:graphic>
                  <a:graphicData uri="http://schemas.microsoft.com/office/word/2010/wordprocessingShape">
                    <wps:wsp>
                      <wps:cNvSpPr/>
                      <wps:spPr>
                        <a:xfrm>
                          <a:off x="0" y="0"/>
                          <a:ext cx="6146800" cy="12700"/>
                        </a:xfrm>
                        <a:custGeom>
                          <a:avLst/>
                          <a:rect l="l" t="t" r="r" b="b"/>
                          <a:pathLst>
                            <a:path w="6146800" h="12700">
                              <a:moveTo>
                                <a:pt x="4444" y="5714"/>
                              </a:moveTo>
                              <a:lnTo>
                                <a:pt x="614616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146800,12700" style="position:absolute;left:0;top:0;visibility:visible;mso-position-horizontal:absolute;mso-position-horizontal-relative:page;mso-position-vertical:absolute;mso-position-vertical-relative:page;width:484pt;height:1pt;margin-left:66pt;margin-top:725pt;mso-wrap-style:square;z-index:10288912;mso-wrap-distance-left:9pt;mso-wrap-distance-top:0pt;mso-wrap-distance-right:9pt;mso-wrap-distance-bottom:0pt" id="shape942" o:spid="1583715810951" path="m4444,5714l6146165,5714"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571500</wp:posOffset>
                </wp:positionH>
                <wp:positionV relativeFrom="page">
                  <wp:posOffset>9436100</wp:posOffset>
                </wp:positionV>
                <wp:extent cx="1206500" cy="12700"/>
                <wp:effectExtent l="0" t="0" r="22225" b="31115"/>
                <wp:wrapNone/>
                <wp:docPr id="943" name="shape943"/>
                <wp:cNvGraphicFramePr/>
                <a:graphic>
                  <a:graphicData uri="http://schemas.microsoft.com/office/word/2010/wordprocessingShape">
                    <wps:wsp>
                      <wps:cNvSpPr/>
                      <wps:spPr>
                        <a:xfrm>
                          <a:off x="0" y="0"/>
                          <a:ext cx="1206500" cy="12700"/>
                        </a:xfrm>
                        <a:custGeom>
                          <a:avLst/>
                          <a:rect l="l" t="t" r="r" b="b"/>
                          <a:pathLst>
                            <a:path w="1206500" h="12700">
                              <a:moveTo>
                                <a:pt x="4444" y="11429"/>
                              </a:moveTo>
                              <a:lnTo>
                                <a:pt x="120396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06500,12700" style="position:absolute;left:0;top:0;visibility:visible;mso-position-horizontal:absolute;mso-position-horizontal-relative:page;mso-position-vertical:absolute;mso-position-vertical-relative:page;width:95pt;height:1pt;margin-left:45pt;margin-top:743pt;mso-wrap-style:square;z-index:10289936;mso-wrap-distance-left:9pt;mso-wrap-distance-top:0pt;mso-wrap-distance-right:9pt;mso-wrap-distance-bottom:0pt" id="shape943" o:spid="1583715810951" path="m4444,11429l1203960,11429" stroked="t" strokecolor="#0000ff" strokeweight="1pt"/>
            </w:pict>
          </mc:Fallback>
        </mc:AlternateContent>
      </w:r>
      <w:r>
        <mc:AlternateContent>
          <mc:Choice Requires="wps">
            <w:drawing>
              <wp:anchor distT="0" distB="0" distL="114300" distR="114300" simplePos="0" relativeHeight="10290960" behindDoc="0" locked="0" layoutInCell="1" allowOverlap="1">
                <wp:simplePos x="0" y="0"/>
                <wp:positionH relativeFrom="page">
                  <wp:posOffset>838200</wp:posOffset>
                </wp:positionH>
                <wp:positionV relativeFrom="page">
                  <wp:posOffset>9918700</wp:posOffset>
                </wp:positionV>
                <wp:extent cx="1663700" cy="12700"/>
                <wp:effectExtent l="0" t="0" r="22225" b="31115"/>
                <wp:wrapNone/>
                <wp:docPr id="945" name="shape945"/>
                <wp:cNvGraphicFramePr/>
                <a:graphic>
                  <a:graphicData uri="http://schemas.microsoft.com/office/word/2010/wordprocessingShape">
                    <wps:wsp>
                      <wps:cNvSpPr/>
                      <wps:spPr>
                        <a:xfrm>
                          <a:off x="0" y="0"/>
                          <a:ext cx="1663700" cy="12700"/>
                        </a:xfrm>
                        <a:custGeom>
                          <a:avLst/>
                          <a:rect l="l" t="t" r="r" b="b"/>
                          <a:pathLst>
                            <a:path w="1663700" h="12700">
                              <a:moveTo>
                                <a:pt x="4444" y="7619"/>
                              </a:moveTo>
                              <a:lnTo>
                                <a:pt x="1656079"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63700,12700" style="position:absolute;left:0;top:0;visibility:visible;mso-position-horizontal:absolute;mso-position-horizontal-relative:page;mso-position-vertical:absolute;mso-position-vertical-relative:page;width:131pt;height:1pt;margin-left:66pt;margin-top:781pt;mso-wrap-style:square;z-index:10290960;mso-wrap-distance-left:9pt;mso-wrap-distance-top:0pt;mso-wrap-distance-right:9pt;mso-wrap-distance-bottom:0pt" id="shape945" o:spid="1583715810951" path="m4444,7619l1656079,761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946" name="image946" descr=""/>
            <wp:cNvGraphicFramePr>
              <a:graphicFrameLocks noChangeAspect="true"/>
            </wp:cNvGraphicFramePr>
            <a:graphic>
              <a:graphicData uri="http://schemas.openxmlformats.org/drawingml/2006/picture">
                <pic:pic>
                  <pic:nvPicPr>
                    <pic:cNvPr id="946" name="image946"/>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、定义：是指以因约定的日常生活能力障碍引发护理需要为给付保险金条件，为被保险人的护理费用支出提供保障的保险。</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、特点：</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）护理保险的主要形式是</w:t>
      </w:r>
      <w:r>
        <w:rPr>
          <w:rFonts w:hint="eastAsia" w:ascii="SimSun" w:hAnsi="SimSun" w:eastAsia="SimSun" w:cs="SimSun"/>
          <w:color w:val="0000ff"/>
          <w:sz w:val="20"/>
        </w:rPr>
        <w:t>长期护理保险</w:t>
      </w:r>
      <w:r>
        <w:rPr>
          <w:rFonts w:hint="eastAsia" w:ascii="SimSun" w:hAnsi="SimSun" w:eastAsia="SimSun" w:cs="SimSun"/>
          <w:sz w:val="20"/>
        </w:rPr>
        <w:t>，以</w:t>
      </w:r>
      <w:r>
        <w:rPr>
          <w:rFonts w:hint="eastAsia" w:ascii="Times New Roman" w:hAnsi="Times New Roman" w:eastAsia="Times New Roman" w:cs="Times New Roman"/>
          <w:sz w:val="20"/>
        </w:rPr>
        <w:t xml:space="preserve"> 50</w:t>
      </w:r>
      <w:r>
        <w:rPr>
          <w:rFonts w:hint="eastAsia" w:ascii="SimSun" w:hAnsi="SimSun" w:eastAsia="SimSun" w:cs="SimSun"/>
          <w:sz w:val="20"/>
        </w:rPr>
        <w:t>岁以上的中老年人为主要消费群体。</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）护理保险需要制定</w:t>
      </w:r>
      <w:r>
        <w:rPr>
          <w:rFonts w:hint="eastAsia" w:ascii="SimSun" w:hAnsi="SimSun" w:eastAsia="SimSun" w:cs="SimSun"/>
          <w:color w:val="0000ff"/>
          <w:sz w:val="20"/>
        </w:rPr>
        <w:t>理赔判别标准表。</w:t>
      </w:r>
    </w:p>
    <w:p>
      <w:pPr>
        <w:autoSpaceDE w:val="false"/>
        <w:autoSpaceDN w:val="false"/>
        <w:spacing w:line="380" w:lineRule="exact"/>
        <w:ind w:left="60" w:right="2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）长期护理保险具有多种形式的保险责任。一般包括三种护理类型：</w:t>
      </w:r>
      <w:r>
        <w:rPr>
          <w:rFonts w:hint="eastAsia" w:ascii="SimSun" w:hAnsi="SimSun" w:eastAsia="SimSun" w:cs="SimSun"/>
          <w:color w:val="0000ff"/>
          <w:sz w:val="20"/>
        </w:rPr>
        <w:t>专业家庭护理、日常家庭护理和中级家庭护理。</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）长期护理保险通常在保险合同中</w:t>
      </w:r>
      <w:r>
        <w:rPr>
          <w:rFonts w:hint="eastAsia" w:ascii="SimSun" w:hAnsi="SimSun" w:eastAsia="SimSun" w:cs="SimSun"/>
          <w:color w:val="0000ff"/>
          <w:sz w:val="20"/>
        </w:rPr>
        <w:t>承诺保单的可续保性</w:t>
      </w:r>
      <w:r>
        <w:rPr>
          <w:rFonts w:hint="eastAsia" w:ascii="SimSun" w:hAnsi="SimSun" w:eastAsia="SimSun" w:cs="SimSun"/>
          <w:sz w:val="20"/>
        </w:rPr>
        <w:t>，保证了长期护理保单的长期有效性。</w:t>
      </w:r>
    </w:p>
    <w:p>
      <w:pPr>
        <w:autoSpaceDE w:val="false"/>
        <w:autoSpaceDN w:val="false"/>
        <w:spacing w:line="380" w:lineRule="exact"/>
        <w:ind w:left="60"/>
        <w:jc w:val="both"/>
      </w:pPr>
      <w:r>
        <w:rPr>
          <w:rFonts w:hint="eastAsia" w:ascii="SimSun" w:hAnsi="SimSun" w:eastAsia="SimSun" w:cs="SimSun"/>
          <w:b/>
          <w:sz w:val="20"/>
        </w:rPr>
        <w:t>三、健康保险的风险</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、定义：风险是指某种损失发生的不确定性。健康风险是世间存在的若干风险中直接作用于人的身体、影响人的健康的一种风险。</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、分类：一般被保险人的健康风险可以归为三类</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）一旦必须去医院就医，可能产生巨额医疗费用而无力承受的风险。</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）工作能力的丧失或降低，不能从事任何工作，或者必须改变工作，从而带来收入损失并可能导致健康状况恶化的风险。</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）生活不能自理，可能导致无法承受高额护理费用而使健康状况恶化的风险。</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、健康保险的风险除了有风险理论上的一般特征：</w:t>
      </w:r>
    </w:p>
    <w:p>
      <w:pPr>
        <w:autoSpaceDE w:val="false"/>
        <w:autoSpaceDN w:val="false"/>
        <w:spacing w:line="380" w:lineRule="exact"/>
        <w:ind w:left="480"/>
        <w:jc w:val="both"/>
      </w:pPr>
      <w:r>
        <w:rPr>
          <w:rFonts w:hint="eastAsia" w:ascii="SimSun" w:hAnsi="SimSun" w:eastAsia="SimSun" w:cs="SimSun"/>
          <w:color w:val="0000ff"/>
          <w:sz w:val="20"/>
        </w:rPr>
        <w:t>风险的客观性、</w:t>
      </w:r>
    </w:p>
    <w:p>
      <w:pPr>
        <w:autoSpaceDE w:val="false"/>
        <w:autoSpaceDN w:val="false"/>
        <w:spacing w:line="360" w:lineRule="exact"/>
        <w:ind w:left="480"/>
        <w:jc w:val="both"/>
      </w:pPr>
      <w:r>
        <w:rPr>
          <w:rFonts w:hint="eastAsia" w:ascii="SimSun" w:hAnsi="SimSun" w:eastAsia="SimSun" w:cs="SimSun"/>
          <w:color w:val="0000ff"/>
          <w:sz w:val="20"/>
        </w:rPr>
        <w:t>风险存在的普遍性、</w:t>
      </w:r>
    </w:p>
    <w:p>
      <w:pPr>
        <w:autoSpaceDE w:val="false"/>
        <w:autoSpaceDN w:val="false"/>
        <w:spacing w:line="380" w:lineRule="exact"/>
        <w:ind w:left="480"/>
        <w:jc w:val="both"/>
      </w:pPr>
      <w:r>
        <w:rPr>
          <w:rFonts w:hint="eastAsia" w:ascii="SimSun" w:hAnsi="SimSun" w:eastAsia="SimSun" w:cs="SimSun"/>
          <w:color w:val="0000ff"/>
          <w:sz w:val="20"/>
        </w:rPr>
        <w:t>风险存在的社会性、</w:t>
      </w:r>
    </w:p>
    <w:p>
      <w:pPr>
        <w:autoSpaceDE w:val="false"/>
        <w:autoSpaceDN w:val="false"/>
        <w:spacing w:line="380" w:lineRule="exact"/>
        <w:ind w:left="480"/>
        <w:jc w:val="both"/>
      </w:pPr>
      <w:r>
        <w:rPr>
          <w:rFonts w:hint="eastAsia" w:ascii="SimSun" w:hAnsi="SimSun" w:eastAsia="SimSun" w:cs="SimSun"/>
          <w:color w:val="0000ff"/>
          <w:sz w:val="20"/>
        </w:rPr>
        <w:t>某一风险发生的偶然性、</w:t>
      </w:r>
    </w:p>
    <w:p>
      <w:pPr>
        <w:autoSpaceDE w:val="false"/>
        <w:autoSpaceDN w:val="false"/>
        <w:spacing w:line="360" w:lineRule="exact"/>
        <w:ind w:left="480"/>
        <w:jc w:val="both"/>
      </w:pPr>
      <w:r>
        <w:rPr>
          <w:rFonts w:hint="eastAsia" w:ascii="SimSun" w:hAnsi="SimSun" w:eastAsia="SimSun" w:cs="SimSun"/>
          <w:color w:val="0000ff"/>
          <w:sz w:val="20"/>
        </w:rPr>
        <w:t>大量风险发生的必然性、</w:t>
      </w:r>
    </w:p>
    <w:p>
      <w:pPr>
        <w:autoSpaceDE w:val="false"/>
        <w:autoSpaceDN w:val="false"/>
        <w:spacing w:line="380" w:lineRule="exact"/>
        <w:ind w:left="480"/>
        <w:jc w:val="both"/>
      </w:pPr>
      <w:r>
        <w:rPr>
          <w:rFonts w:hint="eastAsia" w:ascii="SimSun" w:hAnsi="SimSun" w:eastAsia="SimSun" w:cs="SimSun"/>
          <w:color w:val="0000ff"/>
          <w:sz w:val="20"/>
        </w:rPr>
        <w:t>风险的可变性，</w:t>
      </w:r>
    </w:p>
    <w:p>
      <w:pPr>
        <w:autoSpaceDE w:val="false"/>
        <w:autoSpaceDN w:val="false"/>
        <w:spacing w:line="380" w:lineRule="exact"/>
        <w:ind w:left="480"/>
        <w:jc w:val="both"/>
      </w:pPr>
      <w:r>
        <w:rPr>
          <w:rFonts w:hint="eastAsia" w:ascii="SimSun" w:hAnsi="SimSun" w:eastAsia="SimSun" w:cs="SimSun"/>
          <w:color w:val="0000ff"/>
          <w:sz w:val="20"/>
        </w:rPr>
        <w:t>还有风险的不确定性、多发性、长期性 。</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、健康保险风险控制的原理和方法</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）健康保险的风险因素主要分为内在风险因素和外在风险因素。</w:t>
      </w:r>
    </w:p>
    <w:p>
      <w:pPr>
        <w:autoSpaceDE w:val="false"/>
        <w:autoSpaceDN w:val="false"/>
        <w:spacing w:line="380" w:lineRule="exact"/>
        <w:ind w:left="60" w:right="120" w:firstLine="420"/>
        <w:jc w:val="both"/>
      </w:pPr>
      <w:r>
        <w:rPr>
          <w:rFonts w:hint="eastAsia" w:ascii="SimSun" w:hAnsi="SimSun" w:eastAsia="SimSun" w:cs="SimSun"/>
          <w:color w:val="0000ff"/>
          <w:sz w:val="20"/>
        </w:rPr>
        <w:t>内在风险因素：</w:t>
      </w:r>
      <w:r>
        <w:rPr>
          <w:rFonts w:hint="eastAsia" w:ascii="SimSun" w:hAnsi="SimSun" w:eastAsia="SimSun" w:cs="SimSun"/>
          <w:sz w:val="20"/>
        </w:rPr>
        <w:t>主要是指因为保险公司企业经营管理不规范、不严格所带来的风险，体现在业务流程上，就是产品设计、承保以及理赔过程中的一系列风险。</w:t>
      </w:r>
    </w:p>
    <w:p>
      <w:pPr>
        <w:autoSpaceDE w:val="false"/>
        <w:autoSpaceDN w:val="false"/>
        <w:spacing w:line="360" w:lineRule="exact"/>
        <w:ind w:left="60" w:right="0" w:firstLine="420"/>
        <w:jc w:val="both"/>
      </w:pPr>
      <w:r>
        <w:rPr>
          <w:rFonts w:hint="eastAsia" w:ascii="SimSun" w:hAnsi="SimSun" w:eastAsia="SimSun" w:cs="SimSun"/>
          <w:color w:val="0000ff"/>
          <w:sz w:val="20"/>
        </w:rPr>
        <w:t>外在风险因素</w:t>
      </w:r>
      <w:r>
        <w:rPr>
          <w:rFonts w:hint="eastAsia" w:ascii="SimSun" w:hAnsi="SimSun" w:eastAsia="SimSun" w:cs="SimSun"/>
          <w:sz w:val="20"/>
        </w:rPr>
        <w:t>：主要是指来自于投保方的风险、开放保险市场带来的风险以及社会经济环境变化所导致的经营风险，主要包括投保方逆选择和道德风险、医疗机构风险、社会环境风险、市场风险等。</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）纯粹风险：</w:t>
      </w:r>
    </w:p>
    <w:p>
      <w:pPr>
        <w:autoSpaceDE w:val="false"/>
        <w:autoSpaceDN w:val="false"/>
        <w:spacing w:line="380" w:lineRule="exact"/>
        <w:ind w:left="480"/>
        <w:jc w:val="both"/>
      </w:pPr>
      <w:r>
        <w:rPr>
          <w:rFonts w:hint="eastAsia" w:ascii="SimSun" w:hAnsi="SimSun" w:eastAsia="SimSun" w:cs="SimSun"/>
          <w:sz w:val="20"/>
        </w:rPr>
        <w:t>是只有损失机会，而无获利可能的风险，这种风险可能造成的结果只有两个，即：</w:t>
      </w:r>
    </w:p>
    <w:p>
      <w:pPr>
        <w:autoSpaceDE w:val="false"/>
        <w:autoSpaceDN w:val="false"/>
        <w:spacing w:line="360" w:lineRule="exact"/>
        <w:ind w:left="480"/>
        <w:jc w:val="both"/>
      </w:pPr>
      <w:r>
        <w:rPr>
          <w:rFonts w:hint="eastAsia" w:ascii="SimSun" w:hAnsi="SimSun" w:eastAsia="SimSun" w:cs="SimSun"/>
          <w:sz w:val="20"/>
        </w:rPr>
        <w:t>没有损失；</w:t>
      </w:r>
    </w:p>
    <w:p>
      <w:pPr>
        <w:autoSpaceDE w:val="false"/>
        <w:autoSpaceDN w:val="false"/>
        <w:spacing w:line="380" w:lineRule="exact"/>
        <w:ind w:left="480"/>
        <w:jc w:val="both"/>
      </w:pPr>
      <w:r>
        <w:rPr>
          <w:rFonts w:hint="eastAsia" w:ascii="SimSun" w:hAnsi="SimSun" w:eastAsia="SimSun" w:cs="SimSun"/>
          <w:sz w:val="20"/>
        </w:rPr>
        <w:t>造成损失。</w:t>
      </w:r>
    </w:p>
    <w:p>
      <w:pPr>
        <w:autoSpaceDE w:val="false"/>
        <w:autoSpaceDN w:val="false"/>
        <w:spacing w:line="380" w:lineRule="exact"/>
        <w:ind w:left="480"/>
        <w:jc w:val="both"/>
      </w:pPr>
      <w:r>
        <w:rPr>
          <w:rFonts w:hint="eastAsia" w:ascii="SimSun" w:hAnsi="SimSun" w:eastAsia="SimSun" w:cs="SimSun"/>
          <w:sz w:val="20"/>
        </w:rPr>
        <w:t>例如，自然灾害，人的生老病死等。</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）从总体上看</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风险</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是：可避免的、客观存在的 、指未来的不确定性、风险是可管理的、在一定条件下有某些规律性。</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、商业健康保险风险控制的传统方法如下：</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）条款设计时的风险控制</w:t>
      </w:r>
      <w:r>
        <w:rPr>
          <w:rFonts w:hint="eastAsia" w:ascii="SimSun" w:hAnsi="SimSun" w:eastAsia="SimSun" w:cs="SimSun"/>
          <w:sz w:val="20"/>
        </w:rPr>
        <w:t>：在产品开发阶段，通过设计相应的合同条款增加被保险人的费用意识，是控</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947" name="shape947"/>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947" o:spid="1583715811021"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948" name="shape948"/>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948" o:spid="1583715811022"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949" name="shape949"/>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949" o:spid="1583715811023"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950" name="shape950"/>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950" o:spid="158371581102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7785100</wp:posOffset>
                </wp:positionV>
                <wp:extent cx="1676400" cy="12700"/>
                <wp:effectExtent l="0" t="0" r="22225" b="31115"/>
                <wp:wrapNone/>
                <wp:docPr id="967" name="shape967"/>
                <wp:cNvGraphicFramePr/>
                <a:graphic>
                  <a:graphicData uri="http://schemas.microsoft.com/office/word/2010/wordprocessingShape">
                    <wps:wsp>
                      <wps:cNvSpPr/>
                      <wps:spPr>
                        <a:xfrm>
                          <a:off x="0" y="0"/>
                          <a:ext cx="1676400" cy="12700"/>
                        </a:xfrm>
                        <a:custGeom>
                          <a:avLst/>
                          <a:rect l="l" t="t" r="r" b="b"/>
                          <a:pathLst>
                            <a:path w="1676400" h="12700">
                              <a:moveTo>
                                <a:pt x="4444" y="1269"/>
                              </a:moveTo>
                              <a:lnTo>
                                <a:pt x="167132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76400,12700" style="position:absolute;left:0;top:0;visibility:visible;mso-position-horizontal:absolute;mso-position-horizontal-relative:page;mso-position-vertical:absolute;mso-position-vertical-relative:page;width:132pt;height:1pt;margin-left:66pt;margin-top:613pt;mso-wrap-style:square;z-index:10268432;mso-wrap-distance-left:9pt;mso-wrap-distance-top:0pt;mso-wrap-distance-right:9pt;mso-wrap-distance-bottom:0pt" id="shape967" o:spid="1583715811024" path="m4444,1269l1671320,1269"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8013700</wp:posOffset>
                </wp:positionV>
                <wp:extent cx="1409700" cy="12700"/>
                <wp:effectExtent l="0" t="0" r="22225" b="31115"/>
                <wp:wrapNone/>
                <wp:docPr id="968" name="shape968"/>
                <wp:cNvGraphicFramePr/>
                <a:graphic>
                  <a:graphicData uri="http://schemas.microsoft.com/office/word/2010/wordprocessingShape">
                    <wps:wsp>
                      <wps:cNvSpPr/>
                      <wps:spPr>
                        <a:xfrm>
                          <a:off x="0" y="0"/>
                          <a:ext cx="1409700" cy="12700"/>
                        </a:xfrm>
                        <a:custGeom>
                          <a:avLst/>
                          <a:rect l="l" t="t" r="r" b="b"/>
                          <a:pathLst>
                            <a:path w="1409700" h="12700">
                              <a:moveTo>
                                <a:pt x="4444" y="10794"/>
                              </a:moveTo>
                              <a:lnTo>
                                <a:pt x="140462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12700" style="position:absolute;left:0;top:0;visibility:visible;mso-position-horizontal:absolute;mso-position-horizontal-relative:page;mso-position-vertical:absolute;mso-position-vertical-relative:page;width:111pt;height:1pt;margin-left:66pt;margin-top:631pt;mso-wrap-style:square;z-index:10269456;mso-wrap-distance-left:9pt;mso-wrap-distance-top:0pt;mso-wrap-distance-right:9pt;mso-wrap-distance-bottom:0pt" id="shape968" o:spid="1583715811025" path="m4444,10794l1404620,10794"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8496300</wp:posOffset>
                </wp:positionV>
                <wp:extent cx="2882900" cy="12700"/>
                <wp:effectExtent l="0" t="0" r="22225" b="31115"/>
                <wp:wrapNone/>
                <wp:docPr id="970" name="shape970"/>
                <wp:cNvGraphicFramePr/>
                <a:graphic>
                  <a:graphicData uri="http://schemas.microsoft.com/office/word/2010/wordprocessingShape">
                    <wps:wsp>
                      <wps:cNvSpPr/>
                      <wps:spPr>
                        <a:xfrm>
                          <a:off x="0" y="0"/>
                          <a:ext cx="2882900" cy="12700"/>
                        </a:xfrm>
                        <a:custGeom>
                          <a:avLst/>
                          <a:rect l="l" t="t" r="r" b="b"/>
                          <a:pathLst>
                            <a:path w="2882900" h="12700">
                              <a:moveTo>
                                <a:pt x="4444" y="1904"/>
                              </a:moveTo>
                              <a:lnTo>
                                <a:pt x="2870834"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82900,12700" style="position:absolute;left:0;top:0;visibility:visible;mso-position-horizontal:absolute;mso-position-horizontal-relative:page;mso-position-vertical:absolute;mso-position-vertical-relative:page;width:227pt;height:1pt;margin-left:66pt;margin-top:669pt;mso-wrap-style:square;z-index:10271504;mso-wrap-distance-left:9pt;mso-wrap-distance-top:0pt;mso-wrap-distance-right:9pt;mso-wrap-distance-bottom:0pt" id="shape970" o:spid="1583715811025" path="m4444,1904l2870834,190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571500</wp:posOffset>
                </wp:positionH>
                <wp:positionV relativeFrom="page">
                  <wp:posOffset>8966200</wp:posOffset>
                </wp:positionV>
                <wp:extent cx="279400" cy="12700"/>
                <wp:effectExtent l="0" t="0" r="22225" b="31115"/>
                <wp:wrapNone/>
                <wp:docPr id="972" name="shape972"/>
                <wp:cNvGraphicFramePr/>
                <a:graphic>
                  <a:graphicData uri="http://schemas.microsoft.com/office/word/2010/wordprocessingShape">
                    <wps:wsp>
                      <wps:cNvSpPr/>
                      <wps:spPr>
                        <a:xfrm>
                          <a:off x="0" y="0"/>
                          <a:ext cx="279400" cy="12700"/>
                        </a:xfrm>
                        <a:custGeom>
                          <a:avLst/>
                          <a:rect l="l" t="t" r="r" b="b"/>
                          <a:pathLst>
                            <a:path w="279400" h="12700">
                              <a:moveTo>
                                <a:pt x="4444" y="6350"/>
                              </a:moveTo>
                              <a:lnTo>
                                <a:pt x="271144"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45pt;margin-top:706pt;mso-wrap-style:square;z-index:10273552;mso-wrap-distance-left:9pt;mso-wrap-distance-top:0pt;mso-wrap-distance-right:9pt;mso-wrap-distance-bottom:0pt" id="shape972" o:spid="1583715811025" path="m4444,6350l271144,6350" stroked="t" strokecolor="#0000ff" strokeweight="1pt"/>
            </w:pict>
          </mc:Fallback>
        </mc:AlternateContent>
      </w:r>
      <w:r>
        <mc:AlternateContent>
          <mc:Choice Requires="wps">
            <w:drawing>
              <wp:anchor distT="0" distB="0" distL="114300" distR="114300" simplePos="0" relativeHeight="10274576" behindDoc="0" locked="0" layoutInCell="1" allowOverlap="1">
                <wp:simplePos x="0" y="0"/>
                <wp:positionH relativeFrom="page">
                  <wp:posOffset>838200</wp:posOffset>
                </wp:positionH>
                <wp:positionV relativeFrom="page">
                  <wp:posOffset>1117600</wp:posOffset>
                </wp:positionV>
                <wp:extent cx="1397000" cy="12700"/>
                <wp:effectExtent l="0" t="0" r="22225" b="31115"/>
                <wp:wrapNone/>
                <wp:docPr id="952" name="shape952"/>
                <wp:cNvGraphicFramePr/>
                <a:graphic>
                  <a:graphicData uri="http://schemas.microsoft.com/office/word/2010/wordprocessingShape">
                    <wps:wsp>
                      <wps:cNvSpPr/>
                      <wps:spPr>
                        <a:xfrm>
                          <a:off x="0" y="0"/>
                          <a:ext cx="1397000" cy="12700"/>
                        </a:xfrm>
                        <a:custGeom>
                          <a:avLst/>
                          <a:rect l="l" t="t" r="r" b="b"/>
                          <a:pathLst>
                            <a:path w="1397000" h="12700">
                              <a:moveTo>
                                <a:pt x="4444" y="12064"/>
                              </a:moveTo>
                              <a:lnTo>
                                <a:pt x="138493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0,12700" style="position:absolute;left:0;top:0;visibility:visible;mso-position-horizontal:absolute;mso-position-horizontal-relative:page;mso-position-vertical:absolute;mso-position-vertical-relative:page;width:110pt;height:1pt;margin-left:66pt;margin-top:88pt;mso-wrap-style:square;z-index:10274576;mso-wrap-distance-left:9pt;mso-wrap-distance-top:0pt;mso-wrap-distance-right:9pt;mso-wrap-distance-bottom:0pt" id="shape952" o:spid="1583715811026" path="m4444,12064l1384935,12064" stroked="t" strokecolor="#0000ff" strokeweight="1pt"/>
            </w:pict>
          </mc:Fallback>
        </mc:AlternateContent>
      </w:r>
      <w:r>
        <mc:AlternateContent>
          <mc:Choice Requires="wps">
            <w:drawing>
              <wp:anchor distT="0" distB="0" distL="114300" distR="114300" simplePos="0" relativeHeight="10275600" behindDoc="0" locked="0" layoutInCell="1" allowOverlap="1">
                <wp:simplePos x="0" y="0"/>
                <wp:positionH relativeFrom="page">
                  <wp:posOffset>838200</wp:posOffset>
                </wp:positionH>
                <wp:positionV relativeFrom="page">
                  <wp:posOffset>1600200</wp:posOffset>
                </wp:positionV>
                <wp:extent cx="1397000" cy="12700"/>
                <wp:effectExtent l="0" t="0" r="22225" b="31115"/>
                <wp:wrapNone/>
                <wp:docPr id="953" name="shape953"/>
                <wp:cNvGraphicFramePr/>
                <a:graphic>
                  <a:graphicData uri="http://schemas.microsoft.com/office/word/2010/wordprocessingShape">
                    <wps:wsp>
                      <wps:cNvSpPr/>
                      <wps:spPr>
                        <a:xfrm>
                          <a:off x="0" y="0"/>
                          <a:ext cx="1397000" cy="12700"/>
                        </a:xfrm>
                        <a:custGeom>
                          <a:avLst/>
                          <a:rect l="l" t="t" r="r" b="b"/>
                          <a:pathLst>
                            <a:path w="1397000" h="12700">
                              <a:moveTo>
                                <a:pt x="4444" y="5079"/>
                              </a:moveTo>
                              <a:lnTo>
                                <a:pt x="138493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0,12700" style="position:absolute;left:0;top:0;visibility:visible;mso-position-horizontal:absolute;mso-position-horizontal-relative:page;mso-position-vertical:absolute;mso-position-vertical-relative:page;width:110pt;height:1pt;margin-left:66pt;margin-top:126pt;mso-wrap-style:square;z-index:10275600;mso-wrap-distance-left:9pt;mso-wrap-distance-top:0pt;mso-wrap-distance-right:9pt;mso-wrap-distance-bottom:0pt" id="shape953" o:spid="1583715811026" path="m4444,5079l1384935,5079" stroked="t" strokecolor="#0000ff" strokeweight="1pt"/>
            </w:pict>
          </mc:Fallback>
        </mc:AlternateContent>
      </w:r>
      <w:r>
        <mc:AlternateContent>
          <mc:Choice Requires="wps">
            <w:drawing>
              <wp:anchor distT="0" distB="0" distL="114300" distR="114300" simplePos="0" relativeHeight="10276624" behindDoc="0" locked="0" layoutInCell="1" allowOverlap="1">
                <wp:simplePos x="0" y="0"/>
                <wp:positionH relativeFrom="page">
                  <wp:posOffset>838200</wp:posOffset>
                </wp:positionH>
                <wp:positionV relativeFrom="page">
                  <wp:posOffset>2070100</wp:posOffset>
                </wp:positionV>
                <wp:extent cx="1892300" cy="12700"/>
                <wp:effectExtent l="0" t="0" r="22225" b="31115"/>
                <wp:wrapNone/>
                <wp:docPr id="954" name="shape954"/>
                <wp:cNvGraphicFramePr/>
                <a:graphic>
                  <a:graphicData uri="http://schemas.microsoft.com/office/word/2010/wordprocessingShape">
                    <wps:wsp>
                      <wps:cNvSpPr/>
                      <wps:spPr>
                        <a:xfrm>
                          <a:off x="0" y="0"/>
                          <a:ext cx="1892300" cy="12700"/>
                        </a:xfrm>
                        <a:custGeom>
                          <a:avLst/>
                          <a:rect l="l" t="t" r="r" b="b"/>
                          <a:pathLst>
                            <a:path w="1892300" h="12700">
                              <a:moveTo>
                                <a:pt x="4444" y="10794"/>
                              </a:moveTo>
                              <a:lnTo>
                                <a:pt x="1889760" y="1079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92300,12700" style="position:absolute;left:0;top:0;visibility:visible;mso-position-horizontal:absolute;mso-position-horizontal-relative:page;mso-position-vertical:absolute;mso-position-vertical-relative:page;width:149pt;height:1pt;margin-left:66pt;margin-top:163pt;mso-wrap-style:square;z-index:10276624;mso-wrap-distance-left:9pt;mso-wrap-distance-top:0pt;mso-wrap-distance-right:9pt;mso-wrap-distance-bottom:0pt" id="shape954" o:spid="1583715811026" path="m4444,10794l1889760,10794" stroked="t" strokecolor="#0000ff" strokeweight="1pt"/>
            </w:pict>
          </mc:Fallback>
        </mc:AlternateContent>
      </w:r>
      <w:r>
        <mc:AlternateContent>
          <mc:Choice Requires="wps">
            <w:drawing>
              <wp:anchor distT="0" distB="0" distL="114300" distR="114300" simplePos="0" relativeHeight="10277648" behindDoc="0" locked="0" layoutInCell="1" allowOverlap="1">
                <wp:simplePos x="0" y="0"/>
                <wp:positionH relativeFrom="page">
                  <wp:posOffset>838200</wp:posOffset>
                </wp:positionH>
                <wp:positionV relativeFrom="page">
                  <wp:posOffset>2552700</wp:posOffset>
                </wp:positionV>
                <wp:extent cx="2082800" cy="12700"/>
                <wp:effectExtent l="0" t="0" r="22225" b="31115"/>
                <wp:wrapNone/>
                <wp:docPr id="955" name="shape955"/>
                <wp:cNvGraphicFramePr/>
                <a:graphic>
                  <a:graphicData uri="http://schemas.microsoft.com/office/word/2010/wordprocessingShape">
                    <wps:wsp>
                      <wps:cNvSpPr/>
                      <wps:spPr>
                        <a:xfrm>
                          <a:off x="0" y="0"/>
                          <a:ext cx="2082800" cy="12700"/>
                        </a:xfrm>
                        <a:custGeom>
                          <a:avLst/>
                          <a:rect l="l" t="t" r="r" b="b"/>
                          <a:pathLst>
                            <a:path w="2082800" h="12700">
                              <a:moveTo>
                                <a:pt x="4444" y="1904"/>
                              </a:moveTo>
                              <a:lnTo>
                                <a:pt x="20707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82800,12700" style="position:absolute;left:0;top:0;visibility:visible;mso-position-horizontal:absolute;mso-position-horizontal-relative:page;mso-position-vertical:absolute;mso-position-vertical-relative:page;width:164pt;height:1pt;margin-left:66pt;margin-top:201pt;mso-wrap-style:square;z-index:10277648;mso-wrap-distance-left:9pt;mso-wrap-distance-top:0pt;mso-wrap-distance-right:9pt;mso-wrap-distance-bottom:0pt" id="shape955" o:spid="1583715811027" path="m4444,1904l2070735,1904" stroked="t" strokecolor="#0000ff" strokeweight="1pt"/>
            </w:pict>
          </mc:Fallback>
        </mc:AlternateContent>
      </w:r>
      <w:r>
        <mc:AlternateContent>
          <mc:Choice Requires="wps">
            <w:drawing>
              <wp:anchor distT="0" distB="0" distL="114300" distR="114300" simplePos="0" relativeHeight="10278672" behindDoc="0" locked="0" layoutInCell="1" allowOverlap="1">
                <wp:simplePos x="0" y="0"/>
                <wp:positionH relativeFrom="page">
                  <wp:posOffset>838200</wp:posOffset>
                </wp:positionH>
                <wp:positionV relativeFrom="page">
                  <wp:posOffset>2781300</wp:posOffset>
                </wp:positionV>
                <wp:extent cx="1676400" cy="12700"/>
                <wp:effectExtent l="0" t="0" r="22225" b="31115"/>
                <wp:wrapNone/>
                <wp:docPr id="956" name="shape956"/>
                <wp:cNvGraphicFramePr/>
                <a:graphic>
                  <a:graphicData uri="http://schemas.microsoft.com/office/word/2010/wordprocessingShape">
                    <wps:wsp>
                      <wps:cNvSpPr/>
                      <wps:spPr>
                        <a:xfrm>
                          <a:off x="0" y="0"/>
                          <a:ext cx="1676400" cy="12700"/>
                        </a:xfrm>
                        <a:custGeom>
                          <a:avLst/>
                          <a:rect l="l" t="t" r="r" b="b"/>
                          <a:pathLst>
                            <a:path w="1676400" h="12700">
                              <a:moveTo>
                                <a:pt x="4444" y="12700"/>
                              </a:moveTo>
                              <a:lnTo>
                                <a:pt x="1671320"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76400,12700" style="position:absolute;left:0;top:0;visibility:visible;mso-position-horizontal:absolute;mso-position-horizontal-relative:page;mso-position-vertical:absolute;mso-position-vertical-relative:page;width:132pt;height:1pt;margin-left:66pt;margin-top:219pt;mso-wrap-style:square;z-index:10278672;mso-wrap-distance-left:9pt;mso-wrap-distance-top:0pt;mso-wrap-distance-right:9pt;mso-wrap-distance-bottom:0pt" id="shape956" o:spid="1583715811027" path="m4444,12700l1671320,12700" stroked="t" strokecolor="#0000ff" strokeweight="1pt"/>
            </w:pict>
          </mc:Fallback>
        </mc:AlternateContent>
      </w:r>
      <w:r>
        <mc:AlternateContent>
          <mc:Choice Requires="wps">
            <w:drawing>
              <wp:anchor distT="0" distB="0" distL="114300" distR="114300" simplePos="0" relativeHeight="10279696" behindDoc="0" locked="0" layoutInCell="1" allowOverlap="1">
                <wp:simplePos x="0" y="0"/>
                <wp:positionH relativeFrom="page">
                  <wp:posOffset>838200</wp:posOffset>
                </wp:positionH>
                <wp:positionV relativeFrom="page">
                  <wp:posOffset>3022600</wp:posOffset>
                </wp:positionV>
                <wp:extent cx="1409700" cy="12700"/>
                <wp:effectExtent l="0" t="0" r="22225" b="31115"/>
                <wp:wrapNone/>
                <wp:docPr id="957" name="shape957"/>
                <wp:cNvGraphicFramePr/>
                <a:graphic>
                  <a:graphicData uri="http://schemas.microsoft.com/office/word/2010/wordprocessingShape">
                    <wps:wsp>
                      <wps:cNvSpPr/>
                      <wps:spPr>
                        <a:xfrm>
                          <a:off x="0" y="0"/>
                          <a:ext cx="1409700" cy="12700"/>
                        </a:xfrm>
                        <a:custGeom>
                          <a:avLst/>
                          <a:rect l="l" t="t" r="r" b="b"/>
                          <a:pathLst>
                            <a:path w="1409700" h="12700">
                              <a:moveTo>
                                <a:pt x="4444" y="8889"/>
                              </a:moveTo>
                              <a:lnTo>
                                <a:pt x="140462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12700" style="position:absolute;left:0;top:0;visibility:visible;mso-position-horizontal:absolute;mso-position-horizontal-relative:page;mso-position-vertical:absolute;mso-position-vertical-relative:page;width:111pt;height:1pt;margin-left:66pt;margin-top:238pt;mso-wrap-style:square;z-index:10279696;mso-wrap-distance-left:9pt;mso-wrap-distance-top:0pt;mso-wrap-distance-right:9pt;mso-wrap-distance-bottom:0pt" id="shape957" o:spid="1583715811027" path="m4444,8889l1404620,8889" stroked="t" strokecolor="#0000ff" strokeweight="1pt"/>
            </w:pict>
          </mc:Fallback>
        </mc:AlternateContent>
      </w:r>
      <w:r>
        <mc:AlternateContent>
          <mc:Choice Requires="wps">
            <w:drawing>
              <wp:anchor distT="0" distB="0" distL="114300" distR="114300" simplePos="0" relativeHeight="10280720" behindDoc="0" locked="0" layoutInCell="1" allowOverlap="1">
                <wp:simplePos x="0" y="0"/>
                <wp:positionH relativeFrom="page">
                  <wp:posOffset>838200</wp:posOffset>
                </wp:positionH>
                <wp:positionV relativeFrom="page">
                  <wp:posOffset>3263900</wp:posOffset>
                </wp:positionV>
                <wp:extent cx="2197100" cy="12700"/>
                <wp:effectExtent l="0" t="0" r="22225" b="31115"/>
                <wp:wrapNone/>
                <wp:docPr id="958" name="shape958"/>
                <wp:cNvGraphicFramePr/>
                <a:graphic>
                  <a:graphicData uri="http://schemas.microsoft.com/office/word/2010/wordprocessingShape">
                    <wps:wsp>
                      <wps:cNvSpPr/>
                      <wps:spPr>
                        <a:xfrm>
                          <a:off x="0" y="0"/>
                          <a:ext cx="2197100" cy="12700"/>
                        </a:xfrm>
                        <a:custGeom>
                          <a:avLst/>
                          <a:rect l="l" t="t" r="r" b="b"/>
                          <a:pathLst>
                            <a:path w="2197100" h="12700">
                              <a:moveTo>
                                <a:pt x="4444" y="3809"/>
                              </a:moveTo>
                              <a:lnTo>
                                <a:pt x="218503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97100,12700" style="position:absolute;left:0;top:0;visibility:visible;mso-position-horizontal:absolute;mso-position-horizontal-relative:page;mso-position-vertical:absolute;mso-position-vertical-relative:page;width:173pt;height:1pt;margin-left:66pt;margin-top:257pt;mso-wrap-style:square;z-index:10280720;mso-wrap-distance-left:9pt;mso-wrap-distance-top:0pt;mso-wrap-distance-right:9pt;mso-wrap-distance-bottom:0pt" id="shape958" o:spid="1583715811028" path="m4444,3809l2185035,3809" stroked="t" strokecolor="#0000ff" strokeweight="1pt"/>
            </w:pict>
          </mc:Fallback>
        </mc:AlternateContent>
      </w:r>
      <w:r>
        <mc:AlternateContent>
          <mc:Choice Requires="wps">
            <w:drawing>
              <wp:anchor distT="0" distB="0" distL="114300" distR="114300" simplePos="0" relativeHeight="10281744" behindDoc="0" locked="0" layoutInCell="1" allowOverlap="1">
                <wp:simplePos x="0" y="0"/>
                <wp:positionH relativeFrom="page">
                  <wp:posOffset>838200</wp:posOffset>
                </wp:positionH>
                <wp:positionV relativeFrom="page">
                  <wp:posOffset>3975100</wp:posOffset>
                </wp:positionV>
                <wp:extent cx="1117600" cy="12700"/>
                <wp:effectExtent l="0" t="0" r="22225" b="31115"/>
                <wp:wrapNone/>
                <wp:docPr id="959" name="shape959"/>
                <wp:cNvGraphicFramePr/>
                <a:graphic>
                  <a:graphicData uri="http://schemas.microsoft.com/office/word/2010/wordprocessingShape">
                    <wps:wsp>
                      <wps:cNvSpPr/>
                      <wps:spPr>
                        <a:xfrm>
                          <a:off x="0" y="0"/>
                          <a:ext cx="1117600" cy="12700"/>
                        </a:xfrm>
                        <a:custGeom>
                          <a:avLst/>
                          <a:rect l="l" t="t" r="r" b="b"/>
                          <a:pathLst>
                            <a:path w="1117600" h="12700">
                              <a:moveTo>
                                <a:pt x="4444" y="7619"/>
                              </a:moveTo>
                              <a:lnTo>
                                <a:pt x="1107439"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17600,12700" style="position:absolute;left:0;top:0;visibility:visible;mso-position-horizontal:absolute;mso-position-horizontal-relative:page;mso-position-vertical:absolute;mso-position-vertical-relative:page;width:88pt;height:1pt;margin-left:66pt;margin-top:313pt;mso-wrap-style:square;z-index:10281744;mso-wrap-distance-left:9pt;mso-wrap-distance-top:0pt;mso-wrap-distance-right:9pt;mso-wrap-distance-bottom:0pt" id="shape959" o:spid="1583715811028" path="m4444,7619l1107439,7619" stroked="t" strokecolor="#0000ff" strokeweight="1pt"/>
            </w:pict>
          </mc:Fallback>
        </mc:AlternateContent>
      </w:r>
      <w:r>
        <mc:AlternateContent>
          <mc:Choice Requires="wps">
            <w:drawing>
              <wp:anchor distT="0" distB="0" distL="114300" distR="114300" simplePos="0" relativeHeight="10282768" behindDoc="0" locked="0" layoutInCell="1" allowOverlap="1">
                <wp:simplePos x="0" y="0"/>
                <wp:positionH relativeFrom="page">
                  <wp:posOffset>838200</wp:posOffset>
                </wp:positionH>
                <wp:positionV relativeFrom="page">
                  <wp:posOffset>4686300</wp:posOffset>
                </wp:positionV>
                <wp:extent cx="990600" cy="12700"/>
                <wp:effectExtent l="0" t="0" r="22225" b="31115"/>
                <wp:wrapNone/>
                <wp:docPr id="960" name="shape960"/>
                <wp:cNvGraphicFramePr/>
                <a:graphic>
                  <a:graphicData uri="http://schemas.microsoft.com/office/word/2010/wordprocessingShape">
                    <wps:wsp>
                      <wps:cNvSpPr/>
                      <wps:spPr>
                        <a:xfrm>
                          <a:off x="0" y="0"/>
                          <a:ext cx="990600" cy="12700"/>
                        </a:xfrm>
                        <a:custGeom>
                          <a:avLst/>
                          <a:rect l="l" t="t" r="r" b="b"/>
                          <a:pathLst>
                            <a:path w="990600" h="12700">
                              <a:moveTo>
                                <a:pt x="4444" y="9524"/>
                              </a:moveTo>
                              <a:lnTo>
                                <a:pt x="990600" y="952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90600,12700" style="position:absolute;left:0;top:0;visibility:visible;mso-position-horizontal:absolute;mso-position-horizontal-relative:page;mso-position-vertical:absolute;mso-position-vertical-relative:page;width:78pt;height:1pt;margin-left:66pt;margin-top:369pt;mso-wrap-style:square;z-index:10282768;mso-wrap-distance-left:9pt;mso-wrap-distance-top:0pt;mso-wrap-distance-right:9pt;mso-wrap-distance-bottom:0pt" id="shape960" o:spid="1583715811028" path="m4444,9524l990600,9524" stroked="t" strokecolor="#0000ff" strokeweight="1pt"/>
            </w:pict>
          </mc:Fallback>
        </mc:AlternateContent>
      </w:r>
      <w:r>
        <mc:AlternateContent>
          <mc:Choice Requires="wps">
            <w:drawing>
              <wp:anchor distT="0" distB="0" distL="114300" distR="114300" simplePos="0" relativeHeight="10283792" behindDoc="0" locked="0" layoutInCell="1" allowOverlap="1">
                <wp:simplePos x="0" y="0"/>
                <wp:positionH relativeFrom="page">
                  <wp:posOffset>838200</wp:posOffset>
                </wp:positionH>
                <wp:positionV relativeFrom="page">
                  <wp:posOffset>5397500</wp:posOffset>
                </wp:positionV>
                <wp:extent cx="1143000" cy="12700"/>
                <wp:effectExtent l="0" t="0" r="22225" b="31115"/>
                <wp:wrapNone/>
                <wp:docPr id="961" name="shape961"/>
                <wp:cNvGraphicFramePr/>
                <a:graphic>
                  <a:graphicData uri="http://schemas.microsoft.com/office/word/2010/wordprocessingShape">
                    <wps:wsp>
                      <wps:cNvSpPr/>
                      <wps:spPr>
                        <a:xfrm>
                          <a:off x="0" y="0"/>
                          <a:ext cx="1143000" cy="12700"/>
                        </a:xfrm>
                        <a:custGeom>
                          <a:avLst/>
                          <a:rect l="l" t="t" r="r" b="b"/>
                          <a:pathLst>
                            <a:path w="1143000" h="12700">
                              <a:moveTo>
                                <a:pt x="4444" y="11429"/>
                              </a:moveTo>
                              <a:lnTo>
                                <a:pt x="113792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425pt;mso-wrap-style:square;z-index:10283792;mso-wrap-distance-left:9pt;mso-wrap-distance-top:0pt;mso-wrap-distance-right:9pt;mso-wrap-distance-bottom:0pt" id="shape961" o:spid="1583715811029" path="m4444,11429l1137920,11429" stroked="t" strokecolor="#0000ff" strokeweight="1pt"/>
            </w:pict>
          </mc:Fallback>
        </mc:AlternateContent>
      </w:r>
      <w:r>
        <mc:AlternateContent>
          <mc:Choice Requires="wps">
            <w:drawing>
              <wp:anchor distT="0" distB="0" distL="114300" distR="114300" simplePos="0" relativeHeight="10284816" behindDoc="0" locked="0" layoutInCell="1" allowOverlap="1">
                <wp:simplePos x="0" y="0"/>
                <wp:positionH relativeFrom="page">
                  <wp:posOffset>838200</wp:posOffset>
                </wp:positionH>
                <wp:positionV relativeFrom="page">
                  <wp:posOffset>5880100</wp:posOffset>
                </wp:positionV>
                <wp:extent cx="1257300" cy="12700"/>
                <wp:effectExtent l="0" t="0" r="22225" b="31115"/>
                <wp:wrapNone/>
                <wp:docPr id="962" name="shape962"/>
                <wp:cNvGraphicFramePr/>
                <a:graphic>
                  <a:graphicData uri="http://schemas.microsoft.com/office/word/2010/wordprocessingShape">
                    <wps:wsp>
                      <wps:cNvSpPr/>
                      <wps:spPr>
                        <a:xfrm>
                          <a:off x="0" y="0"/>
                          <a:ext cx="1257300" cy="12700"/>
                        </a:xfrm>
                        <a:custGeom>
                          <a:avLst/>
                          <a:rect l="l" t="t" r="r" b="b"/>
                          <a:pathLst>
                            <a:path w="1257300" h="12700">
                              <a:moveTo>
                                <a:pt x="4444" y="4444"/>
                              </a:moveTo>
                              <a:lnTo>
                                <a:pt x="1250950"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57300,12700" style="position:absolute;left:0;top:0;visibility:visible;mso-position-horizontal:absolute;mso-position-horizontal-relative:page;mso-position-vertical:absolute;mso-position-vertical-relative:page;width:99pt;height:1pt;margin-left:66pt;margin-top:463pt;mso-wrap-style:square;z-index:10284816;mso-wrap-distance-left:9pt;mso-wrap-distance-top:0pt;mso-wrap-distance-right:9pt;mso-wrap-distance-bottom:0pt" id="shape962" o:spid="1583715811029" path="m4444,4444l1250950,4444" stroked="t" strokecolor="#0000ff" strokeweight="1pt"/>
            </w:pict>
          </mc:Fallback>
        </mc:AlternateContent>
      </w:r>
      <w:r>
        <mc:AlternateContent>
          <mc:Choice Requires="wps">
            <w:drawing>
              <wp:anchor distT="0" distB="0" distL="114300" distR="114300" simplePos="0" relativeHeight="10285840" behindDoc="0" locked="0" layoutInCell="1" allowOverlap="1">
                <wp:simplePos x="0" y="0"/>
                <wp:positionH relativeFrom="page">
                  <wp:posOffset>838200</wp:posOffset>
                </wp:positionH>
                <wp:positionV relativeFrom="page">
                  <wp:posOffset>6350000</wp:posOffset>
                </wp:positionV>
                <wp:extent cx="1282700" cy="12700"/>
                <wp:effectExtent l="0" t="0" r="22225" b="31115"/>
                <wp:wrapNone/>
                <wp:docPr id="963" name="shape963"/>
                <wp:cNvGraphicFramePr/>
                <a:graphic>
                  <a:graphicData uri="http://schemas.microsoft.com/office/word/2010/wordprocessingShape">
                    <wps:wsp>
                      <wps:cNvSpPr/>
                      <wps:spPr>
                        <a:xfrm>
                          <a:off x="0" y="0"/>
                          <a:ext cx="1282700" cy="12700"/>
                        </a:xfrm>
                        <a:custGeom>
                          <a:avLst/>
                          <a:rect l="l" t="t" r="r" b="b"/>
                          <a:pathLst>
                            <a:path w="1282700" h="12700">
                              <a:moveTo>
                                <a:pt x="4444" y="10159"/>
                              </a:moveTo>
                              <a:lnTo>
                                <a:pt x="1270635" y="1015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500pt;mso-wrap-style:square;z-index:10285840;mso-wrap-distance-left:9pt;mso-wrap-distance-top:0pt;mso-wrap-distance-right:9pt;mso-wrap-distance-bottom:0pt" id="shape963" o:spid="1583715811029" path="m4444,10159l1270635,10159" stroked="t" strokecolor="#0000ff" strokeweight="1pt"/>
            </w:pict>
          </mc:Fallback>
        </mc:AlternateContent>
      </w:r>
      <w:r>
        <mc:AlternateContent>
          <mc:Choice Requires="wps">
            <w:drawing>
              <wp:anchor distT="0" distB="0" distL="114300" distR="114300" simplePos="0" relativeHeight="10286864" behindDoc="0" locked="0" layoutInCell="1" allowOverlap="1">
                <wp:simplePos x="0" y="0"/>
                <wp:positionH relativeFrom="page">
                  <wp:posOffset>838200</wp:posOffset>
                </wp:positionH>
                <wp:positionV relativeFrom="page">
                  <wp:posOffset>6591300</wp:posOffset>
                </wp:positionV>
                <wp:extent cx="1282700" cy="12700"/>
                <wp:effectExtent l="0" t="0" r="22225" b="31115"/>
                <wp:wrapNone/>
                <wp:docPr id="964" name="shape964"/>
                <wp:cNvGraphicFramePr/>
                <a:graphic>
                  <a:graphicData uri="http://schemas.microsoft.com/office/word/2010/wordprocessingShape">
                    <wps:wsp>
                      <wps:cNvSpPr/>
                      <wps:spPr>
                        <a:xfrm>
                          <a:off x="0" y="0"/>
                          <a:ext cx="1282700" cy="12700"/>
                        </a:xfrm>
                        <a:custGeom>
                          <a:avLst/>
                          <a:rect l="l" t="t" r="r" b="b"/>
                          <a:pathLst>
                            <a:path w="1282700" h="12700">
                              <a:moveTo>
                                <a:pt x="4444" y="6350"/>
                              </a:moveTo>
                              <a:lnTo>
                                <a:pt x="1270635"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519pt;mso-wrap-style:square;z-index:10286864;mso-wrap-distance-left:9pt;mso-wrap-distance-top:0pt;mso-wrap-distance-right:9pt;mso-wrap-distance-bottom:0pt" id="shape964" o:spid="1583715811030" path="m4444,6350l1270635,6350" stroked="t" strokecolor="#0000ff" strokeweight="1pt"/>
            </w:pict>
          </mc:Fallback>
        </mc:AlternateContent>
      </w:r>
      <w:r>
        <mc:AlternateContent>
          <mc:Choice Requires="wps">
            <w:drawing>
              <wp:anchor distT="0" distB="0" distL="114300" distR="114300" simplePos="0" relativeHeight="10287888" behindDoc="0" locked="0" layoutInCell="1" allowOverlap="1">
                <wp:simplePos x="0" y="0"/>
                <wp:positionH relativeFrom="page">
                  <wp:posOffset>838200</wp:posOffset>
                </wp:positionH>
                <wp:positionV relativeFrom="page">
                  <wp:posOffset>6832600</wp:posOffset>
                </wp:positionV>
                <wp:extent cx="990600" cy="12700"/>
                <wp:effectExtent l="0" t="0" r="22225" b="31115"/>
                <wp:wrapNone/>
                <wp:docPr id="965" name="shape965"/>
                <wp:cNvGraphicFramePr/>
                <a:graphic>
                  <a:graphicData uri="http://schemas.microsoft.com/office/word/2010/wordprocessingShape">
                    <wps:wsp>
                      <wps:cNvSpPr/>
                      <wps:spPr>
                        <a:xfrm>
                          <a:off x="0" y="0"/>
                          <a:ext cx="990600" cy="12700"/>
                        </a:xfrm>
                        <a:custGeom>
                          <a:avLst/>
                          <a:rect l="l" t="t" r="r" b="b"/>
                          <a:pathLst>
                            <a:path w="990600" h="12700">
                              <a:moveTo>
                                <a:pt x="4444" y="3175"/>
                              </a:moveTo>
                              <a:lnTo>
                                <a:pt x="990600"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90600,12700" style="position:absolute;left:0;top:0;visibility:visible;mso-position-horizontal:absolute;mso-position-horizontal-relative:page;mso-position-vertical:absolute;mso-position-vertical-relative:page;width:78pt;height:1pt;margin-left:66pt;margin-top:538pt;mso-wrap-style:square;z-index:10287888;mso-wrap-distance-left:9pt;mso-wrap-distance-top:0pt;mso-wrap-distance-right:9pt;mso-wrap-distance-bottom:0pt" id="shape965" o:spid="1583715811030" path="m4444,3175l990600,3175" stroked="t" strokecolor="#0000ff" strokeweight="1pt"/>
            </w:pict>
          </mc:Fallback>
        </mc:AlternateContent>
      </w:r>
      <w:r>
        <mc:AlternateContent>
          <mc:Choice Requires="wps">
            <w:drawing>
              <wp:anchor distT="0" distB="0" distL="114300" distR="114300" simplePos="0" relativeHeight="10288912" behindDoc="0" locked="0" layoutInCell="1" allowOverlap="1">
                <wp:simplePos x="0" y="0"/>
                <wp:positionH relativeFrom="page">
                  <wp:posOffset>838200</wp:posOffset>
                </wp:positionH>
                <wp:positionV relativeFrom="page">
                  <wp:posOffset>7302500</wp:posOffset>
                </wp:positionV>
                <wp:extent cx="482600" cy="12700"/>
                <wp:effectExtent l="0" t="0" r="22225" b="31115"/>
                <wp:wrapNone/>
                <wp:docPr id="966" name="shape966"/>
                <wp:cNvGraphicFramePr/>
                <a:graphic>
                  <a:graphicData uri="http://schemas.microsoft.com/office/word/2010/wordprocessingShape">
                    <wps:wsp>
                      <wps:cNvSpPr/>
                      <wps:spPr>
                        <a:xfrm>
                          <a:off x="0" y="0"/>
                          <a:ext cx="482600" cy="12700"/>
                        </a:xfrm>
                        <a:custGeom>
                          <a:avLst/>
                          <a:rect l="l" t="t" r="r" b="b"/>
                          <a:pathLst>
                            <a:path w="482600" h="12700">
                              <a:moveTo>
                                <a:pt x="4444" y="6984"/>
                              </a:moveTo>
                              <a:lnTo>
                                <a:pt x="47053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82600,12700" style="position:absolute;left:0;top:0;visibility:visible;mso-position-horizontal:absolute;mso-position-horizontal-relative:page;mso-position-vertical:absolute;mso-position-vertical-relative:page;width:38pt;height:1pt;margin-left:66pt;margin-top:575pt;mso-wrap-style:square;z-index:10288912;mso-wrap-distance-left:9pt;mso-wrap-distance-top:0pt;mso-wrap-distance-right:9pt;mso-wrap-distance-bottom:0pt" id="shape966" o:spid="1583715811030" path="m4444,6984l470535,6984" stroked="t" strokecolor="#0000ff" strokeweight="1pt"/>
            </w:pict>
          </mc:Fallback>
        </mc:AlternateContent>
      </w:r>
      <w:r>
        <mc:AlternateContent>
          <mc:Choice Requires="wps">
            <w:drawing>
              <wp:anchor distT="0" distB="0" distL="114300" distR="114300" simplePos="0" relativeHeight="10289936" behindDoc="0" locked="0" layoutInCell="1" allowOverlap="1">
                <wp:simplePos x="0" y="0"/>
                <wp:positionH relativeFrom="page">
                  <wp:posOffset>838200</wp:posOffset>
                </wp:positionH>
                <wp:positionV relativeFrom="page">
                  <wp:posOffset>8255000</wp:posOffset>
                </wp:positionV>
                <wp:extent cx="1676400" cy="12700"/>
                <wp:effectExtent l="0" t="0" r="22225" b="31115"/>
                <wp:wrapNone/>
                <wp:docPr id="969" name="shape969"/>
                <wp:cNvGraphicFramePr/>
                <a:graphic>
                  <a:graphicData uri="http://schemas.microsoft.com/office/word/2010/wordprocessingShape">
                    <wps:wsp>
                      <wps:cNvSpPr/>
                      <wps:spPr>
                        <a:xfrm>
                          <a:off x="0" y="0"/>
                          <a:ext cx="1676400" cy="12700"/>
                        </a:xfrm>
                        <a:custGeom>
                          <a:avLst/>
                          <a:rect l="l" t="t" r="r" b="b"/>
                          <a:pathLst>
                            <a:path w="1676400" h="12700">
                              <a:moveTo>
                                <a:pt x="4444" y="6984"/>
                              </a:moveTo>
                              <a:lnTo>
                                <a:pt x="167132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76400,12700" style="position:absolute;left:0;top:0;visibility:visible;mso-position-horizontal:absolute;mso-position-horizontal-relative:page;mso-position-vertical:absolute;mso-position-vertical-relative:page;width:132pt;height:1pt;margin-left:66pt;margin-top:650pt;mso-wrap-style:square;z-index:10289936;mso-wrap-distance-left:9pt;mso-wrap-distance-top:0pt;mso-wrap-distance-right:9pt;mso-wrap-distance-bottom:0pt" id="shape969" o:spid="1583715811031" path="m4444,6984l1671320,6984" stroked="t" strokecolor="#0000ff" strokeweight="1pt"/>
            </w:pict>
          </mc:Fallback>
        </mc:AlternateContent>
      </w:r>
      <w:r>
        <mc:AlternateContent>
          <mc:Choice Requires="wps">
            <w:drawing>
              <wp:anchor distT="0" distB="0" distL="114300" distR="114300" simplePos="0" relativeHeight="10290960" behindDoc="0" locked="0" layoutInCell="1" allowOverlap="1">
                <wp:simplePos x="0" y="0"/>
                <wp:positionH relativeFrom="page">
                  <wp:posOffset>5372100</wp:posOffset>
                </wp:positionH>
                <wp:positionV relativeFrom="page">
                  <wp:posOffset>8724900</wp:posOffset>
                </wp:positionV>
                <wp:extent cx="1612900" cy="12700"/>
                <wp:effectExtent l="0" t="0" r="22225" b="31115"/>
                <wp:wrapNone/>
                <wp:docPr id="971" name="shape971"/>
                <wp:cNvGraphicFramePr/>
                <a:graphic>
                  <a:graphicData uri="http://schemas.microsoft.com/office/word/2010/wordprocessingShape">
                    <wps:wsp>
                      <wps:cNvSpPr/>
                      <wps:spPr>
                        <a:xfrm>
                          <a:off x="0" y="0"/>
                          <a:ext cx="1612900" cy="12700"/>
                        </a:xfrm>
                        <a:custGeom>
                          <a:avLst/>
                          <a:rect l="l" t="t" r="r" b="b"/>
                          <a:pathLst>
                            <a:path w="1612900" h="12700">
                              <a:moveTo>
                                <a:pt x="10159" y="9525"/>
                              </a:moveTo>
                              <a:lnTo>
                                <a:pt x="1610359"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12900,12700" style="position:absolute;left:0;top:0;visibility:visible;mso-position-horizontal:absolute;mso-position-horizontal-relative:page;mso-position-vertical:absolute;mso-position-vertical-relative:page;width:127pt;height:1pt;margin-left:423pt;margin-top:687pt;mso-wrap-style:square;z-index:10290960;mso-wrap-distance-left:9pt;mso-wrap-distance-top:0pt;mso-wrap-distance-right:9pt;mso-wrap-distance-bottom:0pt" id="shape971" o:spid="1583715811031" path="m10159,9525l1610359,9525"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973" name="image973" descr=""/>
            <wp:cNvGraphicFramePr>
              <a:graphicFrameLocks noChangeAspect="true"/>
            </wp:cNvGraphicFramePr>
            <a:graphic>
              <a:graphicData uri="http://schemas.openxmlformats.org/drawingml/2006/picture">
                <pic:pic>
                  <pic:nvPicPr>
                    <pic:cNvPr id="973" name="image973"/>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制医疗费用并降低商业健康保险经营风险的首要策略。</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）核保时的风险控制</w:t>
      </w:r>
      <w:r>
        <w:rPr>
          <w:rFonts w:hint="eastAsia" w:ascii="SimSun" w:hAnsi="SimSun" w:eastAsia="SimSun" w:cs="SimSun"/>
          <w:sz w:val="20"/>
        </w:rPr>
        <w:t>：其实质是将采用同样费率的被保险人按风险程度进一步分类，然后按照核保标准做出是按标准风险承保，按次标准风险承保，还是拒保的结论。</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）理赔时的风险控制</w:t>
      </w:r>
      <w:r>
        <w:rPr>
          <w:rFonts w:hint="eastAsia" w:ascii="SimSun" w:hAnsi="SimSun" w:eastAsia="SimSun" w:cs="SimSun"/>
          <w:sz w:val="20"/>
        </w:rPr>
        <w:t>：理赔时进行严格的调查被保险人是否隐瞒既往病史，不如实告知欺骗保险人的情况，进行审核。</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）对风险转移的方法</w:t>
      </w:r>
      <w:r>
        <w:rPr>
          <w:rFonts w:hint="eastAsia" w:ascii="Times New Roman" w:hAnsi="Times New Roman" w:eastAsia="Times New Roman" w:cs="Times New Roman"/>
          <w:color w:val="0000ff"/>
          <w:sz w:val="20"/>
        </w:rPr>
        <w:t>--</w:t>
      </w:r>
      <w:r>
        <w:rPr>
          <w:rFonts w:hint="eastAsia" w:ascii="SimSun" w:hAnsi="SimSun" w:eastAsia="SimSun" w:cs="SimSun"/>
          <w:color w:val="0000ff"/>
          <w:sz w:val="20"/>
        </w:rPr>
        <w:t>再保险</w:t>
      </w:r>
      <w:r>
        <w:rPr>
          <w:rFonts w:hint="eastAsia" w:ascii="SimSun" w:hAnsi="SimSun" w:eastAsia="SimSun" w:cs="SimSun"/>
          <w:sz w:val="20"/>
        </w:rPr>
        <w:t>，保险人为了减轻自身直接业务的风险，往往将其经营业务的一部分或大部分按照合同约定转让给其他保险人或再保险集团，可以分散过于集中的保险标的风险。</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、健康保险风险控制方法的新进展</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）对医疗服务过程的控制</w:t>
      </w:r>
      <w:r>
        <w:rPr>
          <w:rFonts w:hint="eastAsia" w:ascii="SimSun" w:hAnsi="SimSun" w:eastAsia="SimSun" w:cs="SimSun"/>
          <w:sz w:val="20"/>
        </w:rPr>
        <w:t>：医疗服务利用审查、第二诊疗意见、医疗服务监测。</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）医疗服务补偿方式</w:t>
      </w:r>
      <w:r>
        <w:rPr>
          <w:rFonts w:hint="eastAsia" w:ascii="SimSun" w:hAnsi="SimSun" w:eastAsia="SimSun" w:cs="SimSun"/>
          <w:sz w:val="20"/>
        </w:rPr>
        <w:t>：保险公司与医疗机构间通常以经济合同的方式来确定费用的支付方式。</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）无赔款优待和其他利润分享措施</w:t>
      </w:r>
      <w:r>
        <w:rPr>
          <w:rFonts w:hint="eastAsia" w:ascii="SimSun" w:hAnsi="SimSun" w:eastAsia="SimSun" w:cs="SimSun"/>
          <w:sz w:val="20"/>
        </w:rPr>
        <w:t>：对没有发生索赔的个人或团体提供一定的保费返还，或将优待款用来向客户提供免费体检和健康保健服务等。这些措施可使被保险人更加注意自己的身体健康，加强体育锻炼和预防保健，反过来又会减少被保险人索赔的机会。</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）健康管理机制</w:t>
      </w:r>
      <w:r>
        <w:rPr>
          <w:rFonts w:hint="eastAsia" w:ascii="SimSun" w:hAnsi="SimSun" w:eastAsia="SimSun" w:cs="SimSun"/>
          <w:sz w:val="20"/>
        </w:rPr>
        <w:t>：健康管理是将健康保险的风险控制由单纯重视事后风险管控延伸到包括事前预防在内的全过程管理，从而达到预防风险、促进被保险人健康的目的。一个有效的健康管理机制将对控制健康风险产生重要作用。</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）管理式医疗</w:t>
      </w:r>
      <w:r>
        <w:rPr>
          <w:rFonts w:hint="eastAsia" w:ascii="SimSun" w:hAnsi="SimSun" w:eastAsia="SimSun" w:cs="SimSun"/>
          <w:sz w:val="20"/>
        </w:rPr>
        <w:t>：管理式医疗能促使医疗机构增加保健和预防方面的开支，合理有效地安排治疗，节约服务成本，从而有效地控制整个医疗服务费用。</w:t>
      </w:r>
    </w:p>
    <w:p>
      <w:pPr>
        <w:autoSpaceDE w:val="false"/>
        <w:autoSpaceDN w:val="false"/>
        <w:spacing w:line="360" w:lineRule="exact"/>
        <w:ind w:left="60"/>
        <w:jc w:val="both"/>
      </w:pPr>
      <w:r>
        <w:rPr>
          <w:rFonts w:hint="eastAsia" w:ascii="SimSun" w:hAnsi="SimSun" w:eastAsia="SimSun" w:cs="SimSun"/>
          <w:b/>
          <w:sz w:val="20"/>
        </w:rPr>
        <w:t>四、健康保险的需求和供给</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、健康保险的需求</w:t>
      </w:r>
    </w:p>
    <w:p>
      <w:pPr>
        <w:autoSpaceDE w:val="false"/>
        <w:autoSpaceDN w:val="false"/>
        <w:spacing w:line="380" w:lineRule="exact"/>
        <w:ind w:left="480"/>
        <w:jc w:val="both"/>
      </w:pPr>
      <w:r>
        <w:rPr>
          <w:rFonts w:hint="eastAsia" w:ascii="SimSun" w:hAnsi="SimSun" w:eastAsia="SimSun" w:cs="SimSun"/>
          <w:sz w:val="20"/>
        </w:rPr>
        <w:t>主要由居民的当前购买力、保险消费意识、医疗费用的上涨和人口老龄化程度决定的。</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）保险产品购买力</w:t>
      </w:r>
      <w:r>
        <w:rPr>
          <w:rFonts w:hint="eastAsia" w:ascii="SimSun" w:hAnsi="SimSun" w:eastAsia="SimSun" w:cs="SimSun"/>
          <w:sz w:val="20"/>
        </w:rPr>
        <w:t>：对于健康险保费收入增长有决定性的影响。只有经济收入达到一定水平的人才有能力购买健康保险，</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）保险的消费意识</w:t>
      </w:r>
      <w:r>
        <w:rPr>
          <w:rFonts w:hint="eastAsia" w:ascii="SimSun" w:hAnsi="SimSun" w:eastAsia="SimSun" w:cs="SimSun"/>
          <w:sz w:val="20"/>
        </w:rPr>
        <w:t>：保险消费意识越强，对健康保险产品的需求就越大，市场潜力就越大。</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）医疗费用的增长</w:t>
      </w:r>
      <w:r>
        <w:rPr>
          <w:rFonts w:hint="eastAsia" w:ascii="SimSun" w:hAnsi="SimSun" w:eastAsia="SimSun" w:cs="SimSun"/>
          <w:sz w:val="20"/>
        </w:rPr>
        <w:t>：低收入群体的医疗费用负担较重，也在一定程度上刺激了居民对健康保险的需求。</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）人口老龄化</w:t>
      </w:r>
      <w:r>
        <w:rPr>
          <w:rFonts w:hint="eastAsia" w:ascii="SimSun" w:hAnsi="SimSun" w:eastAsia="SimSun" w:cs="SimSun"/>
          <w:sz w:val="20"/>
        </w:rPr>
        <w:t>：年老者购买健康保险的需求更强，老年人患慢性病人口增加，这在一定程度上刺激了对健康保险的需求。</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、供给</w:t>
      </w:r>
    </w:p>
    <w:p>
      <w:pPr>
        <w:autoSpaceDE w:val="false"/>
        <w:autoSpaceDN w:val="false"/>
        <w:spacing w:line="360" w:lineRule="exact"/>
        <w:ind w:left="480"/>
        <w:jc w:val="both"/>
      </w:pPr>
      <w:r>
        <w:rPr>
          <w:rFonts w:hint="eastAsia" w:ascii="SimSun" w:hAnsi="SimSun" w:eastAsia="SimSun" w:cs="SimSun"/>
          <w:sz w:val="20"/>
        </w:rPr>
        <w:t>我国商业健康保险是医疗保险市场的重要组成部分。近年来，我国健康保险市场呈现快速发展的局面。</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）是保费收入大幅增长；</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）是市场主体众多；</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）是保险产品品种丰富；</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）是积极服务于政府基本医疗保障体系建设。</w:t>
      </w:r>
    </w:p>
    <w:p>
      <w:pPr>
        <w:autoSpaceDE w:val="false"/>
        <w:autoSpaceDN w:val="false"/>
        <w:spacing w:line="380" w:lineRule="exact"/>
        <w:ind w:left="60" w:right="0" w:firstLine="420"/>
        <w:jc w:val="both"/>
      </w:pPr>
      <w:r>
        <w:rPr>
          <w:rFonts w:hint="eastAsia" w:ascii="SimSun" w:hAnsi="SimSun" w:eastAsia="SimSun" w:cs="SimSun"/>
          <w:sz w:val="20"/>
        </w:rPr>
        <w:t>目前，健康保险公司基本建立了具有一定专业特点的健康保险经营管理体系，</w:t>
      </w:r>
      <w:r>
        <w:rPr>
          <w:rFonts w:hint="eastAsia" w:ascii="SimSun" w:hAnsi="SimSun" w:eastAsia="SimSun" w:cs="SimSun"/>
          <w:color w:val="0000ff"/>
          <w:sz w:val="20"/>
        </w:rPr>
        <w:t>健康保险专业化经营初见成效。</w:t>
      </w:r>
    </w:p>
    <w:p>
      <w:pPr>
        <w:autoSpaceDE w:val="false"/>
        <w:autoSpaceDN w:val="false"/>
        <w:spacing w:line="360" w:lineRule="exact"/>
        <w:ind w:left="480"/>
        <w:jc w:val="both"/>
      </w:pPr>
      <w:r>
        <w:rPr>
          <w:rFonts w:hint="eastAsia" w:ascii="SimSun" w:hAnsi="SimSun" w:eastAsia="SimSun" w:cs="SimSun"/>
          <w:b/>
          <w:sz w:val="20"/>
        </w:rPr>
        <w:t>第十四章 健康保险与健康管理</w:t>
      </w:r>
    </w:p>
    <w:p>
      <w:pPr>
        <w:autoSpaceDE w:val="false"/>
        <w:autoSpaceDN w:val="false"/>
        <w:spacing w:line="380" w:lineRule="exact"/>
        <w:ind w:left="480"/>
        <w:jc w:val="both"/>
      </w:pPr>
      <w:r>
        <w:rPr>
          <w:rFonts w:hint="eastAsia" w:ascii="SimSun" w:hAnsi="SimSun" w:eastAsia="SimSun" w:cs="SimSun"/>
          <w:b/>
          <w:sz w:val="20"/>
        </w:rPr>
        <w:t>第二节 健康管理在健康保险中的应用</w:t>
      </w:r>
    </w:p>
    <w:p>
      <w:pPr>
        <w:autoSpaceDE w:val="false"/>
        <w:autoSpaceDN w:val="false"/>
        <w:spacing w:line="380" w:lineRule="exact"/>
        <w:ind w:left="480"/>
        <w:jc w:val="both"/>
      </w:pPr>
      <w:r>
        <w:rPr>
          <w:rFonts w:hint="eastAsia" w:ascii="SimSun" w:hAnsi="SimSun" w:eastAsia="SimSun" w:cs="SimSun"/>
          <w:sz w:val="20"/>
        </w:rPr>
        <w:t>一、健康保险行业中健康管理的定义</w:t>
      </w:r>
    </w:p>
    <w:p>
      <w:pPr>
        <w:autoSpaceDE w:val="false"/>
        <w:autoSpaceDN w:val="false"/>
        <w:spacing w:line="380" w:lineRule="exact"/>
        <w:ind w:left="480"/>
        <w:jc w:val="both"/>
      </w:pPr>
      <w:r>
        <w:rPr>
          <w:rFonts w:hint="eastAsia" w:ascii="SimSun" w:hAnsi="SimSun" w:eastAsia="SimSun" w:cs="SimSun"/>
          <w:sz w:val="20"/>
        </w:rPr>
        <w:t>二、健康保险行业中健康管理的分类</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974" name="shape974"/>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974" o:spid="1583715811098"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975" name="shape975"/>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975" o:spid="1583715811099"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976" name="shape976"/>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976" o:spid="1583715811099"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977" name="shape977"/>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977" o:spid="1583715811100"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4096" behindDoc="0" locked="0" layoutInCell="1" allowOverlap="1">
                <wp:simplePos x="0" y="0"/>
                <wp:positionH relativeFrom="page">
                  <wp:posOffset>1231900</wp:posOffset>
                </wp:positionH>
                <wp:positionV relativeFrom="page">
                  <wp:posOffset>9436100</wp:posOffset>
                </wp:positionV>
                <wp:extent cx="1219200" cy="12700"/>
                <wp:effectExtent l="0" t="0" r="22225" b="31115"/>
                <wp:wrapNone/>
                <wp:docPr id="979" name="shape979"/>
                <wp:cNvGraphicFramePr/>
                <a:graphic>
                  <a:graphicData uri="http://schemas.microsoft.com/office/word/2010/wordprocessingShape">
                    <wps:wsp>
                      <wps:cNvSpPr/>
                      <wps:spPr>
                        <a:xfrm>
                          <a:off x="0" y="0"/>
                          <a:ext cx="1219200" cy="12700"/>
                        </a:xfrm>
                        <a:custGeom>
                          <a:avLst/>
                          <a:rect l="l" t="t" r="r" b="b"/>
                          <a:pathLst>
                            <a:path w="1219200" h="12700">
                              <a:moveTo>
                                <a:pt x="10160" y="11429"/>
                              </a:moveTo>
                              <a:lnTo>
                                <a:pt x="121094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19200,12700" style="position:absolute;left:0;top:0;visibility:visible;mso-position-horizontal:absolute;mso-position-horizontal-relative:page;mso-position-vertical:absolute;mso-position-vertical-relative:page;width:96pt;height:1pt;margin-left:97pt;margin-top:743pt;mso-wrap-style:square;z-index:10254096;mso-wrap-distance-left:9pt;mso-wrap-distance-top:0pt;mso-wrap-distance-right:9pt;mso-wrap-distance-bottom:0pt" id="shape979" o:spid="1583715811100" path="m10160,11429l1210945,1142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980" name="image980" descr=""/>
            <wp:cNvGraphicFramePr>
              <a:graphicFrameLocks noChangeAspect="true"/>
            </wp:cNvGraphicFramePr>
            <a:graphic>
              <a:graphicData uri="http://schemas.openxmlformats.org/drawingml/2006/picture">
                <pic:pic>
                  <pic:nvPicPr>
                    <pic:cNvPr id="980" name="image98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三、健康管理在健康保险中的作用</w:t>
      </w:r>
    </w:p>
    <w:p>
      <w:pPr>
        <w:autoSpaceDE w:val="false"/>
        <w:autoSpaceDN w:val="false"/>
        <w:spacing w:line="380" w:lineRule="exact"/>
        <w:ind w:left="480"/>
        <w:jc w:val="both"/>
      </w:pPr>
      <w:r>
        <w:rPr>
          <w:rFonts w:hint="eastAsia" w:ascii="SimSun" w:hAnsi="SimSun" w:eastAsia="SimSun" w:cs="SimSun"/>
          <w:sz w:val="20"/>
        </w:rPr>
        <w:t>四、健康保险对健康管理的意义</w:t>
      </w:r>
    </w:p>
    <w:p>
      <w:pPr>
        <w:autoSpaceDE w:val="false"/>
        <w:autoSpaceDN w:val="false"/>
        <w:spacing w:line="380" w:lineRule="exact"/>
        <w:ind w:left="480"/>
        <w:jc w:val="both"/>
      </w:pPr>
      <w:r>
        <w:rPr>
          <w:rFonts w:hint="eastAsia" w:ascii="SimSun" w:hAnsi="SimSun" w:eastAsia="SimSun" w:cs="SimSun"/>
          <w:sz w:val="20"/>
        </w:rPr>
        <w:t>五、健康保险与健康管理的结合模式</w:t>
      </w:r>
    </w:p>
    <w:p>
      <w:pPr>
        <w:autoSpaceDE w:val="false"/>
        <w:autoSpaceDN w:val="false"/>
        <w:spacing w:line="360" w:lineRule="exact"/>
        <w:ind w:left="480"/>
        <w:jc w:val="both"/>
      </w:pPr>
      <w:r>
        <w:rPr>
          <w:rFonts w:hint="eastAsia" w:ascii="SimSun" w:hAnsi="SimSun" w:eastAsia="SimSun" w:cs="SimSun"/>
          <w:sz w:val="20"/>
        </w:rPr>
        <w:t>六、健康保险相关健康管理基本实践技能</w:t>
      </w:r>
    </w:p>
    <w:p>
      <w:pPr>
        <w:autoSpaceDE w:val="false"/>
        <w:autoSpaceDN w:val="false"/>
        <w:spacing w:line="380" w:lineRule="exact"/>
        <w:ind w:left="480"/>
        <w:jc w:val="both"/>
      </w:pPr>
      <w:r>
        <w:rPr>
          <w:rFonts w:hint="eastAsia" w:ascii="SimSun" w:hAnsi="SimSun" w:eastAsia="SimSun" w:cs="SimSun"/>
          <w:sz w:val="20"/>
        </w:rPr>
        <w:t>七、发展前景</w:t>
      </w:r>
    </w:p>
    <w:p>
      <w:pPr>
        <w:autoSpaceDE w:val="false"/>
        <w:autoSpaceDN w:val="false"/>
        <w:spacing w:line="380" w:lineRule="exact"/>
        <w:ind w:left="60"/>
        <w:jc w:val="both"/>
      </w:pPr>
      <w:r>
        <w:rPr>
          <w:rFonts w:hint="eastAsia" w:ascii="SimSun" w:hAnsi="SimSun" w:eastAsia="SimSun" w:cs="SimSun"/>
          <w:b/>
          <w:sz w:val="20"/>
        </w:rPr>
        <w:t>一、健康保险行业中健康管理的定义</w:t>
      </w:r>
    </w:p>
    <w:p>
      <w:pPr>
        <w:autoSpaceDE w:val="false"/>
        <w:autoSpaceDN w:val="false"/>
        <w:spacing w:line="360" w:lineRule="exact"/>
        <w:ind w:left="60" w:right="0" w:firstLine="420"/>
        <w:jc w:val="both"/>
      </w:pPr>
      <w:r>
        <w:rPr>
          <w:rFonts w:hint="eastAsia" w:ascii="SimSun" w:hAnsi="SimSun" w:eastAsia="SimSun" w:cs="SimSun"/>
          <w:sz w:val="20"/>
        </w:rPr>
        <w:t>在健康保险行业中应用健康管理，其主要目的是控制医疗风险或实现差异化服务，并对客户实施健康指导和诊疗干预等服务活动。</w:t>
      </w:r>
    </w:p>
    <w:p>
      <w:pPr>
        <w:autoSpaceDE w:val="false"/>
        <w:autoSpaceDN w:val="false"/>
        <w:spacing w:line="380" w:lineRule="exact"/>
        <w:ind w:left="60"/>
        <w:jc w:val="both"/>
      </w:pPr>
      <w:r>
        <w:rPr>
          <w:rFonts w:hint="eastAsia" w:ascii="SimSun" w:hAnsi="SimSun" w:eastAsia="SimSun" w:cs="SimSun"/>
          <w:b/>
          <w:sz w:val="20"/>
        </w:rPr>
        <w:t>二、健康保险行业中健康管理的分类</w:t>
      </w:r>
    </w:p>
    <w:p>
      <w:pPr>
        <w:autoSpaceDE w:val="false"/>
        <w:autoSpaceDN w:val="false"/>
        <w:spacing w:line="380" w:lineRule="exact"/>
        <w:ind w:left="480"/>
        <w:jc w:val="both"/>
      </w:pPr>
      <w:r>
        <w:rPr>
          <w:rFonts w:hint="eastAsia" w:ascii="SimSun" w:hAnsi="SimSun" w:eastAsia="SimSun" w:cs="SimSun"/>
          <w:sz w:val="20"/>
        </w:rPr>
        <w:t>（一）健康指导类</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、健康咨询；</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、健康维护。</w:t>
      </w:r>
    </w:p>
    <w:p>
      <w:pPr>
        <w:autoSpaceDE w:val="false"/>
        <w:autoSpaceDN w:val="false"/>
        <w:spacing w:line="380" w:lineRule="exact"/>
        <w:ind w:left="480"/>
        <w:jc w:val="both"/>
      </w:pPr>
      <w:r>
        <w:rPr>
          <w:rFonts w:hint="eastAsia" w:ascii="SimSun" w:hAnsi="SimSun" w:eastAsia="SimSun" w:cs="SimSun"/>
          <w:sz w:val="20"/>
        </w:rPr>
        <w:t>（二）诊疗干预类</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、就诊服务；</w:t>
      </w:r>
    </w:p>
    <w:p>
      <w:pPr>
        <w:autoSpaceDE w:val="false"/>
        <w:autoSpaceDN w:val="false"/>
        <w:spacing w:line="36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、诊疗保障。</w:t>
      </w:r>
    </w:p>
    <w:p>
      <w:pPr>
        <w:autoSpaceDE w:val="false"/>
        <w:autoSpaceDN w:val="false"/>
        <w:spacing w:line="380" w:lineRule="exact"/>
        <w:ind w:left="60"/>
        <w:jc w:val="both"/>
      </w:pPr>
      <w:r>
        <w:rPr>
          <w:rFonts w:hint="eastAsia" w:ascii="SimSun" w:hAnsi="SimSun" w:eastAsia="SimSun" w:cs="SimSun"/>
          <w:b/>
          <w:sz w:val="20"/>
        </w:rPr>
        <w:t>三、健康管理在健康保险中的作用</w:t>
      </w:r>
    </w:p>
    <w:p>
      <w:pPr>
        <w:autoSpaceDE w:val="false"/>
        <w:autoSpaceDN w:val="false"/>
        <w:spacing w:line="380" w:lineRule="exact"/>
        <w:ind w:left="480"/>
        <w:jc w:val="both"/>
      </w:pPr>
      <w:r>
        <w:rPr>
          <w:rFonts w:hint="eastAsia" w:ascii="SimSun" w:hAnsi="SimSun" w:eastAsia="SimSun" w:cs="SimSun"/>
          <w:sz w:val="20"/>
        </w:rPr>
        <w:t>延伸保险服务内容</w:t>
      </w:r>
    </w:p>
    <w:p>
      <w:pPr>
        <w:autoSpaceDE w:val="false"/>
        <w:autoSpaceDN w:val="false"/>
        <w:spacing w:line="380" w:lineRule="exact"/>
        <w:ind w:left="480"/>
        <w:jc w:val="both"/>
      </w:pPr>
      <w:r>
        <w:rPr>
          <w:rFonts w:hint="eastAsia" w:ascii="SimSun" w:hAnsi="SimSun" w:eastAsia="SimSun" w:cs="SimSun"/>
          <w:sz w:val="20"/>
        </w:rPr>
        <w:t>控制保险赔付风险</w:t>
      </w:r>
    </w:p>
    <w:p>
      <w:pPr>
        <w:autoSpaceDE w:val="false"/>
        <w:autoSpaceDN w:val="false"/>
        <w:spacing w:line="360" w:lineRule="exact"/>
        <w:ind w:left="480"/>
        <w:jc w:val="both"/>
      </w:pPr>
      <w:r>
        <w:rPr>
          <w:rFonts w:hint="eastAsia" w:ascii="SimSun" w:hAnsi="SimSun" w:eastAsia="SimSun" w:cs="SimSun"/>
          <w:sz w:val="20"/>
        </w:rPr>
        <w:t>拓宽保险投资领域</w:t>
      </w:r>
    </w:p>
    <w:p>
      <w:pPr>
        <w:autoSpaceDE w:val="false"/>
        <w:autoSpaceDN w:val="false"/>
        <w:spacing w:line="380" w:lineRule="exact"/>
        <w:ind w:left="60"/>
        <w:jc w:val="both"/>
      </w:pPr>
      <w:r>
        <w:rPr>
          <w:rFonts w:hint="eastAsia" w:ascii="SimSun" w:hAnsi="SimSun" w:eastAsia="SimSun" w:cs="SimSun"/>
          <w:b/>
          <w:sz w:val="20"/>
        </w:rPr>
        <w:t>四、健康保险对健康管理的意义</w:t>
      </w:r>
    </w:p>
    <w:p>
      <w:pPr>
        <w:autoSpaceDE w:val="false"/>
        <w:autoSpaceDN w:val="false"/>
        <w:spacing w:line="380" w:lineRule="exact"/>
        <w:ind w:left="480"/>
        <w:jc w:val="both"/>
      </w:pPr>
      <w:r>
        <w:rPr>
          <w:rFonts w:hint="eastAsia" w:ascii="SimSun" w:hAnsi="SimSun" w:eastAsia="SimSun" w:cs="SimSun"/>
          <w:sz w:val="20"/>
        </w:rPr>
        <w:t>健康保险促进健康管理的资源配置与整合</w:t>
      </w:r>
    </w:p>
    <w:p>
      <w:pPr>
        <w:autoSpaceDE w:val="false"/>
        <w:autoSpaceDN w:val="false"/>
        <w:spacing w:line="360" w:lineRule="exact"/>
        <w:ind w:left="480"/>
        <w:jc w:val="both"/>
      </w:pPr>
      <w:r>
        <w:rPr>
          <w:rFonts w:hint="eastAsia" w:ascii="SimSun" w:hAnsi="SimSun" w:eastAsia="SimSun" w:cs="SimSun"/>
          <w:sz w:val="20"/>
        </w:rPr>
        <w:t>健康保险可作为健康管理的战略性市场渠道</w:t>
      </w:r>
    </w:p>
    <w:p>
      <w:pPr>
        <w:autoSpaceDE w:val="false"/>
        <w:autoSpaceDN w:val="false"/>
        <w:spacing w:line="380" w:lineRule="exact"/>
        <w:ind w:left="480"/>
        <w:jc w:val="both"/>
      </w:pPr>
      <w:r>
        <w:rPr>
          <w:rFonts w:hint="eastAsia" w:ascii="SimSun" w:hAnsi="SimSun" w:eastAsia="SimSun" w:cs="SimSun"/>
          <w:sz w:val="20"/>
        </w:rPr>
        <w:t>健康保险能够加强健康管理的良好认同度</w:t>
      </w:r>
    </w:p>
    <w:p>
      <w:pPr>
        <w:autoSpaceDE w:val="false"/>
        <w:autoSpaceDN w:val="false"/>
        <w:spacing w:line="380" w:lineRule="exact"/>
        <w:ind w:left="60"/>
        <w:jc w:val="both"/>
      </w:pPr>
      <w:r>
        <w:rPr>
          <w:rFonts w:hint="eastAsia" w:ascii="SimSun" w:hAnsi="SimSun" w:eastAsia="SimSun" w:cs="SimSun"/>
          <w:b/>
          <w:sz w:val="20"/>
        </w:rPr>
        <w:t>五、健康保险与健康管理的结合模式</w:t>
      </w:r>
    </w:p>
    <w:p>
      <w:pPr>
        <w:autoSpaceDE w:val="false"/>
        <w:autoSpaceDN w:val="false"/>
        <w:spacing w:line="380" w:lineRule="exact"/>
        <w:ind w:left="480"/>
        <w:jc w:val="both"/>
      </w:pPr>
      <w:r>
        <w:rPr>
          <w:rFonts w:hint="eastAsia" w:ascii="SimSun" w:hAnsi="SimSun" w:eastAsia="SimSun" w:cs="SimSun"/>
          <w:sz w:val="20"/>
        </w:rPr>
        <w:t>是服务完全外包模式</w:t>
      </w:r>
    </w:p>
    <w:p>
      <w:pPr>
        <w:autoSpaceDE w:val="false"/>
        <w:autoSpaceDN w:val="false"/>
        <w:spacing w:line="360" w:lineRule="exact"/>
        <w:ind w:left="480"/>
        <w:jc w:val="both"/>
      </w:pPr>
      <w:r>
        <w:rPr>
          <w:rFonts w:hint="eastAsia" w:ascii="SimSun" w:hAnsi="SimSun" w:eastAsia="SimSun" w:cs="SimSun"/>
          <w:sz w:val="20"/>
        </w:rPr>
        <w:t>是自行提供服务模式</w:t>
      </w:r>
    </w:p>
    <w:p>
      <w:pPr>
        <w:autoSpaceDE w:val="false"/>
        <w:autoSpaceDN w:val="false"/>
        <w:spacing w:line="380" w:lineRule="exact"/>
        <w:ind w:left="480"/>
        <w:jc w:val="both"/>
      </w:pPr>
      <w:r>
        <w:rPr>
          <w:rFonts w:hint="eastAsia" w:ascii="SimSun" w:hAnsi="SimSun" w:eastAsia="SimSun" w:cs="SimSun"/>
          <w:sz w:val="20"/>
        </w:rPr>
        <w:t>是共同投资模式</w:t>
      </w:r>
    </w:p>
    <w:p>
      <w:pPr>
        <w:autoSpaceDE w:val="false"/>
        <w:autoSpaceDN w:val="false"/>
        <w:spacing w:line="380" w:lineRule="exact"/>
        <w:ind w:left="60"/>
        <w:jc w:val="both"/>
      </w:pPr>
      <w:r>
        <w:rPr>
          <w:rFonts w:hint="eastAsia" w:ascii="SimSun" w:hAnsi="SimSun" w:eastAsia="SimSun" w:cs="SimSun"/>
          <w:b/>
          <w:sz w:val="20"/>
        </w:rPr>
        <w:t>六、健康保险相关健康管理基本实践技能</w:t>
      </w:r>
    </w:p>
    <w:p>
      <w:pPr>
        <w:autoSpaceDE w:val="false"/>
        <w:autoSpaceDN w:val="false"/>
        <w:spacing w:line="360" w:lineRule="exact"/>
        <w:ind w:left="480"/>
        <w:jc w:val="both"/>
      </w:pPr>
      <w:r>
        <w:rPr>
          <w:rFonts w:hint="eastAsia" w:ascii="SimSun" w:hAnsi="SimSun" w:eastAsia="SimSun" w:cs="SimSun"/>
          <w:sz w:val="20"/>
        </w:rPr>
        <w:t>健康档案</w:t>
      </w:r>
    </w:p>
    <w:p>
      <w:pPr>
        <w:autoSpaceDE w:val="false"/>
        <w:autoSpaceDN w:val="false"/>
        <w:spacing w:line="380" w:lineRule="exact"/>
        <w:ind w:left="480"/>
        <w:jc w:val="both"/>
      </w:pPr>
      <w:r>
        <w:rPr>
          <w:rFonts w:hint="eastAsia" w:ascii="SimSun" w:hAnsi="SimSun" w:eastAsia="SimSun" w:cs="SimSun"/>
          <w:sz w:val="20"/>
        </w:rPr>
        <w:t>健康咨询</w:t>
      </w:r>
    </w:p>
    <w:p>
      <w:pPr>
        <w:autoSpaceDE w:val="false"/>
        <w:autoSpaceDN w:val="false"/>
        <w:spacing w:line="380" w:lineRule="exact"/>
        <w:ind w:left="480"/>
        <w:jc w:val="both"/>
      </w:pPr>
      <w:r>
        <w:rPr>
          <w:rFonts w:hint="eastAsia" w:ascii="SimSun" w:hAnsi="SimSun" w:eastAsia="SimSun" w:cs="SimSun"/>
          <w:sz w:val="20"/>
        </w:rPr>
        <w:t>健康评估</w:t>
      </w:r>
    </w:p>
    <w:p>
      <w:pPr>
        <w:autoSpaceDE w:val="false"/>
        <w:autoSpaceDN w:val="false"/>
        <w:spacing w:line="380" w:lineRule="exact"/>
        <w:ind w:left="480"/>
        <w:jc w:val="both"/>
      </w:pPr>
      <w:r>
        <w:rPr>
          <w:rFonts w:hint="eastAsia" w:ascii="SimSun" w:hAnsi="SimSun" w:eastAsia="SimSun" w:cs="SimSun"/>
          <w:sz w:val="20"/>
        </w:rPr>
        <w:t>健康体检</w:t>
      </w:r>
    </w:p>
    <w:p>
      <w:pPr>
        <w:autoSpaceDE w:val="false"/>
        <w:autoSpaceDN w:val="false"/>
        <w:spacing w:line="360" w:lineRule="exact"/>
        <w:ind w:left="480"/>
        <w:jc w:val="both"/>
      </w:pPr>
      <w:r>
        <w:rPr>
          <w:rFonts w:hint="eastAsia" w:ascii="SimSun" w:hAnsi="SimSun" w:eastAsia="SimSun" w:cs="SimSun"/>
          <w:sz w:val="20"/>
        </w:rPr>
        <w:t>就医服务</w:t>
      </w:r>
    </w:p>
    <w:p>
      <w:pPr>
        <w:autoSpaceDE w:val="false"/>
        <w:autoSpaceDN w:val="false"/>
        <w:spacing w:line="380" w:lineRule="exact"/>
        <w:ind w:left="480"/>
        <w:jc w:val="both"/>
      </w:pPr>
      <w:r>
        <w:rPr>
          <w:rFonts w:hint="eastAsia" w:ascii="SimSun" w:hAnsi="SimSun" w:eastAsia="SimSun" w:cs="SimSun"/>
          <w:sz w:val="20"/>
        </w:rPr>
        <w:t>远程医疗</w:t>
      </w:r>
    </w:p>
    <w:p>
      <w:pPr>
        <w:autoSpaceDE w:val="false"/>
        <w:autoSpaceDN w:val="false"/>
        <w:spacing w:line="380" w:lineRule="exact"/>
        <w:ind w:left="480"/>
        <w:jc w:val="both"/>
      </w:pPr>
      <w:r>
        <w:rPr>
          <w:rFonts w:hint="eastAsia" w:ascii="SimSun" w:hAnsi="SimSun" w:eastAsia="SimSun" w:cs="SimSun"/>
          <w:sz w:val="20"/>
        </w:rPr>
        <w:t>慢病管理</w:t>
      </w:r>
    </w:p>
    <w:p>
      <w:pPr>
        <w:autoSpaceDE w:val="false"/>
        <w:autoSpaceDN w:val="false"/>
        <w:spacing w:line="360" w:lineRule="exact"/>
        <w:ind w:left="60"/>
        <w:jc w:val="both"/>
      </w:pPr>
      <w:r>
        <w:rPr>
          <w:rFonts w:hint="eastAsia" w:ascii="SimSun" w:hAnsi="SimSun" w:eastAsia="SimSun" w:cs="SimSun"/>
          <w:b/>
          <w:sz w:val="20"/>
        </w:rPr>
        <w:t>七、发展前景</w:t>
      </w:r>
    </w:p>
    <w:p>
      <w:pPr>
        <w:autoSpaceDE w:val="false"/>
        <w:autoSpaceDN w:val="false"/>
        <w:spacing w:line="380" w:lineRule="exact"/>
        <w:ind w:left="480"/>
        <w:jc w:val="both"/>
      </w:pPr>
      <w:r>
        <w:rPr>
          <w:rFonts w:hint="eastAsia" w:ascii="SimSun" w:hAnsi="SimSun" w:eastAsia="SimSun" w:cs="SimSun"/>
          <w:sz w:val="20"/>
        </w:rPr>
        <w:t>要实现</w:t>
      </w:r>
      <w:r>
        <w:rPr>
          <w:rFonts w:hint="eastAsia" w:ascii="SimSun" w:hAnsi="SimSun" w:eastAsia="SimSun" w:cs="SimSun"/>
          <w:color w:val="0000ff"/>
          <w:sz w:val="20"/>
        </w:rPr>
        <w:t>健康管理与健康保险</w:t>
      </w:r>
      <w:r>
        <w:rPr>
          <w:rFonts w:hint="eastAsia" w:ascii="SimSun" w:hAnsi="SimSun" w:eastAsia="SimSun" w:cs="SimSun"/>
          <w:sz w:val="20"/>
        </w:rPr>
        <w:t>的结合，主要应做两项工作：</w:t>
      </w:r>
    </w:p>
    <w:p>
      <w:pPr>
        <w:autoSpaceDE w:val="false"/>
        <w:autoSpaceDN w:val="false"/>
        <w:spacing w:line="380" w:lineRule="exact"/>
        <w:ind w:left="480"/>
        <w:jc w:val="both"/>
      </w:pPr>
      <w:r>
        <w:rPr>
          <w:rFonts w:hint="eastAsia" w:ascii="SimSun" w:hAnsi="SimSun" w:eastAsia="SimSun" w:cs="SimSun"/>
          <w:sz w:val="20"/>
        </w:rPr>
        <w:t>一是要延伸和扩展对客户实施的健康服务；</w:t>
      </w:r>
    </w:p>
    <w:p>
      <w:pPr>
        <w:autoSpaceDE w:val="false"/>
        <w:autoSpaceDN w:val="false"/>
        <w:spacing w:line="380" w:lineRule="exact"/>
        <w:ind w:left="480"/>
        <w:jc w:val="both"/>
      </w:pPr>
      <w:r>
        <w:rPr>
          <w:rFonts w:hint="eastAsia" w:ascii="SimSun" w:hAnsi="SimSun" w:eastAsia="SimSun" w:cs="SimSun"/>
          <w:sz w:val="20"/>
        </w:rPr>
        <w:t>二是要对健康诊疗的各个环节和内容上实施全程化的风险管理。</w:t>
      </w:r>
    </w:p>
    <w:p>
      <w:pPr>
        <w:sectPr>
          <w:type w:val="nextPage"/>
          <w:pgSz w:w="11900" w:h="16820"/>
          <w:pgMar w:top="0" w:right="76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981" name="shape98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981" o:spid="1583715811167"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982" name="shape98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982" o:spid="1583715811168"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983" name="shape98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983" o:spid="1583715811169"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984" name="shape98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984" o:spid="1583715811170"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4096" behindDoc="0" locked="0" layoutInCell="1" allowOverlap="1">
                <wp:simplePos x="0" y="0"/>
                <wp:positionH relativeFrom="page">
                  <wp:posOffset>2971800</wp:posOffset>
                </wp:positionH>
                <wp:positionV relativeFrom="page">
                  <wp:posOffset>889000</wp:posOffset>
                </wp:positionV>
                <wp:extent cx="2006600" cy="12700"/>
                <wp:effectExtent l="0" t="0" r="22225" b="31115"/>
                <wp:wrapNone/>
                <wp:docPr id="986" name="shape986"/>
                <wp:cNvGraphicFramePr/>
                <a:graphic>
                  <a:graphicData uri="http://schemas.microsoft.com/office/word/2010/wordprocessingShape">
                    <wps:wsp>
                      <wps:cNvSpPr/>
                      <wps:spPr>
                        <a:xfrm>
                          <a:off x="0" y="0"/>
                          <a:ext cx="2006600" cy="12700"/>
                        </a:xfrm>
                        <a:custGeom>
                          <a:avLst/>
                          <a:rect l="l" t="t" r="r" b="b"/>
                          <a:pathLst>
                            <a:path w="2006600" h="12700">
                              <a:moveTo>
                                <a:pt x="4445" y="1269"/>
                              </a:moveTo>
                              <a:lnTo>
                                <a:pt x="2004059"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06600,12700" style="position:absolute;left:0;top:0;visibility:visible;mso-position-horizontal:absolute;mso-position-horizontal-relative:page;mso-position-vertical:absolute;mso-position-vertical-relative:page;width:158pt;height:1pt;margin-left:234pt;margin-top:70pt;mso-wrap-style:square;z-index:10254096;mso-wrap-distance-left:9pt;mso-wrap-distance-top:0pt;mso-wrap-distance-right:9pt;mso-wrap-distance-bottom:0pt" id="shape986" o:spid="1583715811170" path="m4445,1269l2004059,126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987" name="image987" descr=""/>
            <wp:cNvGraphicFramePr>
              <a:graphicFrameLocks noChangeAspect="true"/>
            </wp:cNvGraphicFramePr>
            <a:graphic>
              <a:graphicData uri="http://schemas.openxmlformats.org/drawingml/2006/picture">
                <pic:pic>
                  <pic:nvPicPr>
                    <pic:cNvPr id="987" name="image987"/>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上述两项工作构成了健康管理体系的</w:t>
      </w:r>
      <w:r>
        <w:rPr>
          <w:rFonts w:hint="eastAsia" w:ascii="SimSun" w:hAnsi="SimSun" w:eastAsia="SimSun" w:cs="SimSun"/>
          <w:color w:val="0000ff"/>
          <w:sz w:val="20"/>
        </w:rPr>
        <w:t>核心任务：健康指导和诊疗干预。</w:t>
      </w:r>
    </w:p>
    <w:p>
      <w:pPr>
        <w:autoSpaceDE w:val="false"/>
        <w:autoSpaceDN w:val="false"/>
        <w:spacing w:line="380" w:lineRule="exact"/>
        <w:ind w:left="60"/>
        <w:jc w:val="both"/>
      </w:pPr>
      <w:r>
        <w:rPr>
          <w:rFonts w:hint="eastAsia" w:ascii="SimSun" w:hAnsi="SimSun" w:eastAsia="SimSun" w:cs="SimSun"/>
          <w:b/>
          <w:sz w:val="20"/>
        </w:rPr>
        <w:t>重点总结：</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、健康保险分类（</w:t>
      </w:r>
      <w:r>
        <w:rPr>
          <w:rFonts w:hint="eastAsia" w:ascii="Times New Roman" w:hAnsi="Times New Roman" w:eastAsia="Times New Roman" w:cs="Times New Roman"/>
          <w:sz w:val="20"/>
        </w:rPr>
        <w:t>4</w:t>
      </w:r>
      <w:r>
        <w:rPr>
          <w:rFonts w:hint="eastAsia" w:ascii="SimSun" w:hAnsi="SimSun" w:eastAsia="SimSun" w:cs="SimSun"/>
          <w:sz w:val="20"/>
        </w:rPr>
        <w:t>大商业险的定义和特点）</w:t>
      </w:r>
    </w:p>
    <w:p>
      <w:pPr>
        <w:autoSpaceDE w:val="false"/>
        <w:autoSpaceDN w:val="false"/>
        <w:spacing w:line="36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、风险控制的传统方法和新进展（</w:t>
      </w:r>
      <w:r>
        <w:rPr>
          <w:rFonts w:hint="eastAsia" w:ascii="Times New Roman" w:hAnsi="Times New Roman" w:eastAsia="Times New Roman" w:cs="Times New Roman"/>
          <w:sz w:val="20"/>
        </w:rPr>
        <w:t>4+5</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、健康保险的需求和供给（</w:t>
      </w:r>
      <w:r>
        <w:rPr>
          <w:rFonts w:hint="eastAsia" w:ascii="Times New Roman" w:hAnsi="Times New Roman" w:eastAsia="Times New Roman" w:cs="Times New Roman"/>
          <w:sz w:val="20"/>
        </w:rPr>
        <w:t>4+4</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、健康保险行业中健康管理的分类</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、健康管理在健康保险中的作用</w:t>
      </w:r>
    </w:p>
    <w:p>
      <w:pPr>
        <w:autoSpaceDE w:val="false"/>
        <w:autoSpaceDN w:val="false"/>
        <w:spacing w:line="36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、健康保险对健康管理的意义</w:t>
      </w:r>
    </w:p>
    <w:p>
      <w:pPr>
        <w:autoSpaceDE w:val="false"/>
        <w:autoSpaceDN w:val="false"/>
        <w:spacing w:line="380" w:lineRule="exact"/>
        <w:ind w:left="480"/>
        <w:jc w:val="both"/>
      </w:pPr>
      <w:r>
        <w:rPr>
          <w:rFonts w:hint="eastAsia" w:ascii="Times New Roman" w:hAnsi="Times New Roman" w:eastAsia="Times New Roman" w:cs="Times New Roman"/>
          <w:sz w:val="20"/>
        </w:rPr>
        <w:t>7</w:t>
      </w:r>
      <w:r>
        <w:rPr>
          <w:rFonts w:hint="eastAsia" w:ascii="SimSun" w:hAnsi="SimSun" w:eastAsia="SimSun" w:cs="SimSun"/>
          <w:sz w:val="20"/>
        </w:rPr>
        <w:t>、健康保险和健康管理的结合模式</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健康保险与健康管理的结合模式分为（）。</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服务完全外包模式和共同投资模式</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自行提供服务模式和服务完全外包模式</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服务完全外包模式、自行提供服务模式和共同投资模式</w:t>
      </w:r>
    </w:p>
    <w:p>
      <w:pPr>
        <w:autoSpaceDE w:val="false"/>
        <w:autoSpaceDN w:val="false"/>
        <w:spacing w:line="36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服务完全外包模式、自行提供服务模式和委托管理服务模式</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自行提供服务模式和共同投资模式</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C</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下列关于护理保险描述错误的是（）。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主要形式是短期护理保险</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需要制定理赔判别标准表</w:t>
      </w:r>
    </w:p>
    <w:p>
      <w:pPr>
        <w:autoSpaceDE w:val="false"/>
        <w:autoSpaceDN w:val="false"/>
        <w:spacing w:line="36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具有多种形式的保险责任</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包括专业家庭护理、日常家庭护理、中级家庭护理</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受益人还可享受税收的优惠待遇</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w:t>
      </w:r>
    </w:p>
    <w:p>
      <w:pPr>
        <w:autoSpaceDE w:val="false"/>
        <w:autoSpaceDN w:val="false"/>
        <w:spacing w:line="36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健康保险的基本原理是（）。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维护消费者的健康</w:t>
      </w:r>
    </w:p>
    <w:p>
      <w:pPr>
        <w:autoSpaceDE w:val="false"/>
        <w:autoSpaceDN w:val="false"/>
        <w:spacing w:line="36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发展社会的经济</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费率的制定</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保证保费收入恰好等于赔款支出</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维护参保人的健康</w:t>
      </w:r>
    </w:p>
    <w:p>
      <w:pPr>
        <w:autoSpaceDE w:val="false"/>
        <w:autoSpaceDN w:val="false"/>
        <w:spacing w:line="36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多选题</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健康保险的风险理论上的一般特征包括（）。</w:t>
      </w:r>
    </w:p>
    <w:p>
      <w:pPr>
        <w:autoSpaceDE w:val="false"/>
        <w:autoSpaceDN w:val="false"/>
        <w:spacing w:line="36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风险存在的不确定性</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风险存在的客观性</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风险存在的普遍性</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风险存在的社会性</w:t>
      </w:r>
    </w:p>
    <w:p>
      <w:pPr>
        <w:sectPr>
          <w:type w:val="nextPage"/>
          <w:pgSz w:w="11900" w:h="16820"/>
          <w:pgMar w:top="0" w:right="9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988" name="shape988"/>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988" o:spid="1583715811238"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989" name="shape989"/>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989" o:spid="1583715811239"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990" name="shape990"/>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990" o:spid="1583715811240"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991" name="shape991"/>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991" o:spid="1583715811241"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3072" behindDoc="0" locked="0" layoutInCell="1" allowOverlap="1">
                <wp:simplePos x="0" y="0"/>
                <wp:positionH relativeFrom="page">
                  <wp:posOffset>774700</wp:posOffset>
                </wp:positionH>
                <wp:positionV relativeFrom="page">
                  <wp:posOffset>749300</wp:posOffset>
                </wp:positionV>
                <wp:extent cx="1295400" cy="673100"/>
                <wp:effectExtent l="0" t="0" r="22225" b="31115"/>
                <wp:wrapNone/>
                <wp:docPr id="993" name="shape993"/>
                <wp:cNvGraphicFramePr/>
                <a:graphic>
                  <a:graphicData uri="http://schemas.microsoft.com/office/word/2010/wordprocessingShape">
                    <wps:wsp>
                      <wps:cNvSpPr/>
                      <wps:spPr>
                        <a:xfrm>
                          <a:off x="0" y="0"/>
                          <a:ext cx="1295400" cy="673100"/>
                        </a:xfrm>
                        <a:prstGeom prst="rect">
                          <a:avLst/>
                        </a:prstGeom>
                      </wps:spPr>
                      <wps:txbx id="993">
                        <w:txbxContent>
                          <w:p>
                            <w:pPr>
                              <w:spacing w:line="-200" w:lineRule="exact"/>
                              <w:ind w:left="0"/>
                              <w:jc w:val="both"/>
                            </w:pPr>
                            <w:r>
                              <w:rPr>
                                <w:rFonts w:hint="eastAsia" w:ascii="Times New Roman" w:hAnsi="Times New Roman" w:eastAsia="Times New Roman" w:cs="Times New Roman"/>
                                <w:sz w:val="20"/>
                              </w:rPr>
                              <w:t>E.</w:t>
                            </w:r>
                            <w:r>
                              <w:rPr>
                                <w:rFonts w:hint="eastAsia" w:ascii="SimSun" w:hAnsi="SimSun" w:eastAsia="SimSun" w:cs="SimSun"/>
                                <w:sz w:val="20"/>
                              </w:rPr>
                              <w:t>风险存在的偶然性</w:t>
                            </w:r>
                          </w:p>
                          <w:p>
                            <w:pPr>
                              <w:spacing w:line="380" w:lineRule="exact"/>
                              <w:ind w:left="0"/>
                              <w:jc w:val="both"/>
                            </w:pPr>
                            <w:r>
                              <w:rPr>
                                <w:rFonts w:hint="eastAsia" w:ascii="SimSun" w:hAnsi="SimSun" w:eastAsia="SimSun" w:cs="SimSun"/>
                                <w:sz w:val="20"/>
                              </w:rPr>
                              <w:t>答案：</w:t>
                            </w:r>
                            <w:r>
                              <w:rPr>
                                <w:rFonts w:hint="eastAsia" w:ascii="Times New Roman" w:hAnsi="Times New Roman" w:eastAsia="Times New Roman" w:cs="Times New Roman"/>
                                <w:sz w:val="20"/>
                              </w:rPr>
                              <w:t>ABCDE</w:t>
                            </w:r>
                          </w:p>
                          <w:p>
                            <w:pPr>
                              <w:spacing w:line="380" w:lineRule="exact"/>
                              <w:ind w:left="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2pt;height:53pt;margin-left:61pt;margin-top:59pt;mso-wrap-style:none;z-index:10253072;mso-wrap-distance-left:9pt;mso-wrap-distance-top:0pt;mso-wrap-distance-right:9pt;mso-wrap-distance-bottom:0pt" id="shape993" o:spid="1583715811241" stroked="f">
                <v:textbox>
                  <w:txbxContent>
                    <w:p>
                      <w:pPr>
                        <w:spacing w:line="-200" w:lineRule="exact"/>
                        <w:ind w:left="0"/>
                        <w:jc w:val="both"/>
                      </w:pPr>
                      <w:r>
                        <w:rPr>
                          <w:rFonts w:hint="eastAsia" w:ascii="Times New Roman" w:hAnsi="Times New Roman" w:eastAsia="Times New Roman" w:cs="Times New Roman"/>
                          <w:sz w:val="20"/>
                        </w:rPr>
                        <w:t>E.</w:t>
                      </w:r>
                      <w:r>
                        <w:rPr>
                          <w:rFonts w:hint="eastAsia" w:ascii="SimSun" w:hAnsi="SimSun" w:eastAsia="SimSun" w:cs="SimSun"/>
                          <w:sz w:val="20"/>
                        </w:rPr>
                        <w:t>风险存在的偶然性</w:t>
                      </w:r>
                    </w:p>
                    <w:p>
                      <w:pPr>
                        <w:spacing w:line="380" w:lineRule="exact"/>
                        <w:ind w:left="0"/>
                        <w:jc w:val="both"/>
                      </w:pPr>
                      <w:r>
                        <w:rPr>
                          <w:rFonts w:hint="eastAsia" w:ascii="SimSun" w:hAnsi="SimSun" w:eastAsia="SimSun" w:cs="SimSun"/>
                          <w:sz w:val="20"/>
                        </w:rPr>
                        <w:t>答案：</w:t>
                      </w:r>
                      <w:r>
                        <w:rPr>
                          <w:rFonts w:hint="eastAsia" w:ascii="Times New Roman" w:hAnsi="Times New Roman" w:eastAsia="Times New Roman" w:cs="Times New Roman"/>
                          <w:sz w:val="20"/>
                        </w:rPr>
                        <w:t>ABCDE</w:t>
                      </w:r>
                    </w:p>
                    <w:p>
                      <w:pPr>
                        <w:spacing w:line="380" w:lineRule="exact"/>
                        <w:ind w:left="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txbxContent>
                </v:textbox>
              </v:rec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994" name="image994" descr=""/>
            <wp:cNvGraphicFramePr>
              <a:graphicFrameLocks noChangeAspect="true"/>
            </wp:cNvGraphicFramePr>
            <a:graphic>
              <a:graphicData uri="http://schemas.openxmlformats.org/drawingml/2006/picture">
                <pic:pic>
                  <pic:nvPicPr>
                    <pic:cNvPr id="994" name="image994"/>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失能收入损失保险短期给付的时间是（）。</w:t>
      </w:r>
    </w:p>
    <w:p>
      <w:pPr>
        <w:autoSpaceDE w:val="false"/>
        <w:autoSpaceDN w:val="false"/>
        <w:spacing w:line="380" w:lineRule="exact"/>
        <w:ind w:left="480"/>
        <w:jc w:val="both"/>
      </w:pPr>
      <w:r>
        <w:rPr>
          <w:rFonts w:hint="eastAsia" w:ascii="Times New Roman" w:hAnsi="Times New Roman" w:eastAsia="Times New Roman" w:cs="Times New Roman"/>
          <w:sz w:val="20"/>
        </w:rPr>
        <w:t>A.2~5</w:t>
      </w:r>
      <w:r>
        <w:rPr>
          <w:rFonts w:hint="eastAsia" w:ascii="SimSun" w:hAnsi="SimSun" w:eastAsia="SimSun" w:cs="SimSun"/>
          <w:sz w:val="20"/>
        </w:rPr>
        <w:t>年</w:t>
      </w:r>
    </w:p>
    <w:p>
      <w:pPr>
        <w:autoSpaceDE w:val="false"/>
        <w:autoSpaceDN w:val="false"/>
        <w:spacing w:line="380" w:lineRule="exact"/>
        <w:ind w:left="480"/>
        <w:jc w:val="both"/>
      </w:pPr>
      <w:r>
        <w:rPr>
          <w:rFonts w:hint="eastAsia" w:ascii="Times New Roman" w:hAnsi="Times New Roman" w:eastAsia="Times New Roman" w:cs="Times New Roman"/>
          <w:sz w:val="20"/>
        </w:rPr>
        <w:t>B.1~5</w:t>
      </w:r>
      <w:r>
        <w:rPr>
          <w:rFonts w:hint="eastAsia" w:ascii="SimSun" w:hAnsi="SimSun" w:eastAsia="SimSun" w:cs="SimSun"/>
          <w:sz w:val="20"/>
        </w:rPr>
        <w:t>年</w:t>
      </w:r>
    </w:p>
    <w:p>
      <w:pPr>
        <w:autoSpaceDE w:val="false"/>
        <w:autoSpaceDN w:val="false"/>
        <w:spacing w:line="380" w:lineRule="exact"/>
        <w:ind w:left="480"/>
        <w:jc w:val="both"/>
      </w:pPr>
      <w:r>
        <w:rPr>
          <w:rFonts w:hint="eastAsia" w:ascii="Times New Roman" w:hAnsi="Times New Roman" w:eastAsia="Times New Roman" w:cs="Times New Roman"/>
          <w:sz w:val="20"/>
        </w:rPr>
        <w:t>C.1~4</w:t>
      </w:r>
      <w:r>
        <w:rPr>
          <w:rFonts w:hint="eastAsia" w:ascii="SimSun" w:hAnsi="SimSun" w:eastAsia="SimSun" w:cs="SimSun"/>
          <w:sz w:val="20"/>
        </w:rPr>
        <w:t>年</w:t>
      </w:r>
    </w:p>
    <w:p>
      <w:pPr>
        <w:autoSpaceDE w:val="false"/>
        <w:autoSpaceDN w:val="false"/>
        <w:spacing w:line="360" w:lineRule="exact"/>
        <w:ind w:left="480"/>
        <w:jc w:val="both"/>
      </w:pPr>
      <w:r>
        <w:rPr>
          <w:rFonts w:hint="eastAsia" w:ascii="Times New Roman" w:hAnsi="Times New Roman" w:eastAsia="Times New Roman" w:cs="Times New Roman"/>
          <w:sz w:val="20"/>
        </w:rPr>
        <w:t>D.1~2</w:t>
      </w:r>
      <w:r>
        <w:rPr>
          <w:rFonts w:hint="eastAsia" w:ascii="SimSun" w:hAnsi="SimSun" w:eastAsia="SimSun" w:cs="SimSun"/>
          <w:sz w:val="20"/>
        </w:rPr>
        <w:t>年</w:t>
      </w:r>
    </w:p>
    <w:p>
      <w:pPr>
        <w:autoSpaceDE w:val="false"/>
        <w:autoSpaceDN w:val="false"/>
        <w:spacing w:line="380" w:lineRule="exact"/>
        <w:ind w:left="480"/>
        <w:jc w:val="both"/>
      </w:pPr>
      <w:r>
        <w:rPr>
          <w:rFonts w:hint="eastAsia" w:ascii="Times New Roman" w:hAnsi="Times New Roman" w:eastAsia="Times New Roman" w:cs="Times New Roman"/>
          <w:sz w:val="20"/>
        </w:rPr>
        <w:t>E.1~3</w:t>
      </w:r>
      <w:r>
        <w:rPr>
          <w:rFonts w:hint="eastAsia" w:ascii="SimSun" w:hAnsi="SimSun" w:eastAsia="SimSun" w:cs="SimSun"/>
          <w:sz w:val="20"/>
        </w:rPr>
        <w:t>年</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B</w:t>
      </w:r>
    </w:p>
    <w:p>
      <w:pPr>
        <w:autoSpaceDE w:val="false"/>
        <w:autoSpaceDN w:val="false"/>
        <w:spacing w:line="36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按照保险性质不同，健康保险可分为（）。</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商业健康保险和社会养老保险</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社会医疗保险和商业健康保险</w:t>
      </w:r>
    </w:p>
    <w:p>
      <w:pPr>
        <w:autoSpaceDE w:val="false"/>
        <w:autoSpaceDN w:val="false"/>
        <w:spacing w:line="36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社会工伤保险和商业健康保险</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社会医疗保险和社会养老保险</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社会养老保险和社会工伤保险</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B</w:t>
      </w:r>
    </w:p>
    <w:p>
      <w:pPr>
        <w:autoSpaceDE w:val="false"/>
        <w:autoSpaceDN w:val="false"/>
        <w:spacing w:line="36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7.</w:t>
      </w:r>
      <w:r>
        <w:rPr>
          <w:rFonts w:hint="eastAsia" w:ascii="SimSun" w:hAnsi="SimSun" w:eastAsia="SimSun" w:cs="SimSun"/>
          <w:sz w:val="20"/>
        </w:rPr>
        <w:t>补充型医疗保险对其费用补偿不足部分进行有效二次补偿的保险是（）。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死亡保险</w:t>
      </w:r>
    </w:p>
    <w:p>
      <w:pPr>
        <w:autoSpaceDE w:val="false"/>
        <w:autoSpaceDN w:val="false"/>
        <w:spacing w:line="36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生存保险</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社会基本医疗保险</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意外伤害保险</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责任保险</w:t>
      </w:r>
    </w:p>
    <w:p>
      <w:pPr>
        <w:autoSpaceDE w:val="false"/>
        <w:autoSpaceDN w:val="false"/>
        <w:spacing w:line="36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C</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8.</w:t>
      </w:r>
      <w:r>
        <w:rPr>
          <w:rFonts w:hint="eastAsia" w:ascii="SimSun" w:hAnsi="SimSun" w:eastAsia="SimSun" w:cs="SimSun"/>
          <w:sz w:val="20"/>
        </w:rPr>
        <w:t>关于健康保险需求的影响因素，下列说法不正确的是（）。</w:t>
      </w:r>
    </w:p>
    <w:p>
      <w:pPr>
        <w:autoSpaceDE w:val="false"/>
        <w:autoSpaceDN w:val="false"/>
        <w:spacing w:line="36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人口老龄化</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医疗费用的增长</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保险的消费意识</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保险产品购买力</w:t>
      </w:r>
    </w:p>
    <w:p>
      <w:pPr>
        <w:autoSpaceDE w:val="false"/>
        <w:autoSpaceDN w:val="false"/>
        <w:spacing w:line="36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保险公司盈利状况</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E</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SimHei" w:hAnsi="SimHei" w:eastAsia="SimHei" w:cs="SimHei"/>
          <w:b/>
          <w:sz w:val="28"/>
        </w:rPr>
        <w:t>第十五章 健康管理服务营销</w:t>
      </w:r>
    </w:p>
    <w:p>
      <w:pPr>
        <w:spacing w:line="200" w:lineRule="exact"/>
        <w:rPr>
          <w:rFonts w:hint="eastAsia" w:ascii="宋体" w:hAnsi="宋体" w:eastAsia="宋体" w:cs="宋体"/>
          <w:sz w:val="20"/>
        </w:rPr>
      </w:pPr>
    </w:p>
    <w:p>
      <w:pPr>
        <w:autoSpaceDE w:val="false"/>
        <w:autoSpaceDN w:val="false"/>
        <w:spacing w:line="280" w:lineRule="exact"/>
        <w:ind w:left="480"/>
        <w:jc w:val="both"/>
      </w:pPr>
      <w:r>
        <w:rPr>
          <w:rFonts w:hint="eastAsia" w:ascii="SimSun" w:hAnsi="SimSun" w:eastAsia="SimSun" w:cs="SimSun"/>
          <w:sz w:val="20"/>
        </w:rPr>
        <w:t>一、健康管理服务的概念和特征</w:t>
      </w:r>
    </w:p>
    <w:p>
      <w:pPr>
        <w:autoSpaceDE w:val="false"/>
        <w:autoSpaceDN w:val="false"/>
        <w:spacing w:line="380" w:lineRule="exact"/>
        <w:ind w:left="480"/>
        <w:jc w:val="both"/>
      </w:pPr>
      <w:r>
        <w:rPr>
          <w:rFonts w:hint="eastAsia" w:ascii="SimSun" w:hAnsi="SimSun" w:eastAsia="SimSun" w:cs="SimSun"/>
          <w:sz w:val="20"/>
        </w:rPr>
        <w:t>二、健康管理服务的营销</w:t>
      </w:r>
    </w:p>
    <w:p>
      <w:pPr>
        <w:autoSpaceDE w:val="false"/>
        <w:autoSpaceDN w:val="false"/>
        <w:spacing w:line="360" w:lineRule="exact"/>
        <w:ind w:left="480"/>
        <w:jc w:val="both"/>
      </w:pPr>
      <w:r>
        <w:rPr>
          <w:rFonts w:hint="eastAsia" w:ascii="SimSun" w:hAnsi="SimSun" w:eastAsia="SimSun" w:cs="SimSun"/>
          <w:sz w:val="20"/>
        </w:rPr>
        <w:t>三、健康管理行为的分析</w:t>
      </w:r>
    </w:p>
    <w:p>
      <w:pPr>
        <w:sectPr>
          <w:type w:val="nextPage"/>
          <w:pgSz w:w="11900" w:h="16820"/>
          <w:pgMar w:top="0" w:right="9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995" name="shape995"/>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995" o:spid="1583715811314"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996" name="shape996"/>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996" o:spid="1583715811315"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997" name="shape997"/>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997" o:spid="1583715811316"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998" name="shape998"/>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998" o:spid="1583715811316"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0240" behindDoc="0" locked="0" layoutInCell="1" allowOverlap="1">
                <wp:simplePos x="0" y="0"/>
                <wp:positionH relativeFrom="page">
                  <wp:posOffset>838200</wp:posOffset>
                </wp:positionH>
                <wp:positionV relativeFrom="page">
                  <wp:posOffset>5397500</wp:posOffset>
                </wp:positionV>
                <wp:extent cx="1282700" cy="12700"/>
                <wp:effectExtent l="0" t="0" r="22225" b="31115"/>
                <wp:wrapNone/>
                <wp:docPr id="1000" name="shape1000"/>
                <wp:cNvGraphicFramePr/>
                <a:graphic>
                  <a:graphicData uri="http://schemas.microsoft.com/office/word/2010/wordprocessingShape">
                    <wps:wsp>
                      <wps:cNvSpPr/>
                      <wps:spPr>
                        <a:xfrm>
                          <a:off x="0" y="0"/>
                          <a:ext cx="1282700" cy="12700"/>
                        </a:xfrm>
                        <a:custGeom>
                          <a:avLst/>
                          <a:rect l="l" t="t" r="r" b="b"/>
                          <a:pathLst>
                            <a:path w="1282700" h="12700">
                              <a:moveTo>
                                <a:pt x="4444" y="11429"/>
                              </a:moveTo>
                              <a:lnTo>
                                <a:pt x="1282700"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425pt;mso-wrap-style:square;z-index:10260240;mso-wrap-distance-left:9pt;mso-wrap-distance-top:0pt;mso-wrap-distance-right:9pt;mso-wrap-distance-bottom:0pt" id="shape1000" o:spid="1583715811317" path="m4444,11429l1282700,11429"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6108700</wp:posOffset>
                </wp:positionV>
                <wp:extent cx="1130300" cy="12700"/>
                <wp:effectExtent l="0" t="0" r="22225" b="31115"/>
                <wp:wrapNone/>
                <wp:docPr id="1001" name="shape1001"/>
                <wp:cNvGraphicFramePr/>
                <a:graphic>
                  <a:graphicData uri="http://schemas.microsoft.com/office/word/2010/wordprocessingShape">
                    <wps:wsp>
                      <wps:cNvSpPr/>
                      <wps:spPr>
                        <a:xfrm>
                          <a:off x="0" y="0"/>
                          <a:ext cx="1130300" cy="12700"/>
                        </a:xfrm>
                        <a:custGeom>
                          <a:avLst/>
                          <a:rect l="l" t="t" r="r" b="b"/>
                          <a:pathLst>
                            <a:path w="1130300" h="12700">
                              <a:moveTo>
                                <a:pt x="4444" y="12064"/>
                              </a:moveTo>
                              <a:lnTo>
                                <a:pt x="113030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30300,12700" style="position:absolute;left:0;top:0;visibility:visible;mso-position-horizontal:absolute;mso-position-horizontal-relative:page;mso-position-vertical:absolute;mso-position-vertical-relative:page;width:89pt;height:1pt;margin-left:66pt;margin-top:481pt;mso-wrap-style:square;z-index:10261264;mso-wrap-distance-left:9pt;mso-wrap-distance-top:0pt;mso-wrap-distance-right:9pt;mso-wrap-distance-bottom:0pt" id="shape1001" o:spid="1583715811317" path="m4444,12064l1130300,12064"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6591300</wp:posOffset>
                </wp:positionV>
                <wp:extent cx="1130300" cy="12700"/>
                <wp:effectExtent l="0" t="0" r="22225" b="31115"/>
                <wp:wrapNone/>
                <wp:docPr id="1002" name="shape1002"/>
                <wp:cNvGraphicFramePr/>
                <a:graphic>
                  <a:graphicData uri="http://schemas.microsoft.com/office/word/2010/wordprocessingShape">
                    <wps:wsp>
                      <wps:cNvSpPr/>
                      <wps:spPr>
                        <a:xfrm>
                          <a:off x="0" y="0"/>
                          <a:ext cx="1130300" cy="12700"/>
                        </a:xfrm>
                        <a:custGeom>
                          <a:avLst/>
                          <a:rect l="l" t="t" r="r" b="b"/>
                          <a:pathLst>
                            <a:path w="1130300" h="12700">
                              <a:moveTo>
                                <a:pt x="4444" y="6350"/>
                              </a:moveTo>
                              <a:lnTo>
                                <a:pt x="1122679"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30300,12700" style="position:absolute;left:0;top:0;visibility:visible;mso-position-horizontal:absolute;mso-position-horizontal-relative:page;mso-position-vertical:absolute;mso-position-vertical-relative:page;width:89pt;height:1pt;margin-left:66pt;margin-top:519pt;mso-wrap-style:square;z-index:10262288;mso-wrap-distance-left:9pt;mso-wrap-distance-top:0pt;mso-wrap-distance-right:9pt;mso-wrap-distance-bottom:0pt" id="shape1002" o:spid="1583715811317" path="m4444,6350l1122679,6350"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7302500</wp:posOffset>
                </wp:positionV>
                <wp:extent cx="1739900" cy="12700"/>
                <wp:effectExtent l="0" t="0" r="22225" b="31115"/>
                <wp:wrapNone/>
                <wp:docPr id="1003" name="shape1003"/>
                <wp:cNvGraphicFramePr/>
                <a:graphic>
                  <a:graphicData uri="http://schemas.microsoft.com/office/word/2010/wordprocessingShape">
                    <wps:wsp>
                      <wps:cNvSpPr/>
                      <wps:spPr>
                        <a:xfrm>
                          <a:off x="0" y="0"/>
                          <a:ext cx="1739900" cy="12700"/>
                        </a:xfrm>
                        <a:custGeom>
                          <a:avLst/>
                          <a:rect l="l" t="t" r="r" b="b"/>
                          <a:pathLst>
                            <a:path w="1739900" h="12700">
                              <a:moveTo>
                                <a:pt x="4444" y="5714"/>
                              </a:moveTo>
                              <a:lnTo>
                                <a:pt x="1737360"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12700" style="position:absolute;left:0;top:0;visibility:visible;mso-position-horizontal:absolute;mso-position-horizontal-relative:page;mso-position-vertical:absolute;mso-position-vertical-relative:page;width:137pt;height:1pt;margin-left:66pt;margin-top:575pt;mso-wrap-style:square;z-index:10263312;mso-wrap-distance-left:9pt;mso-wrap-distance-top:0pt;mso-wrap-distance-right:9pt;mso-wrap-distance-bottom:0pt" id="shape1003" o:spid="1583715811318" path="m4444,5714l1737360,571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7543800</wp:posOffset>
                </wp:positionV>
                <wp:extent cx="609600" cy="12700"/>
                <wp:effectExtent l="0" t="0" r="22225" b="31115"/>
                <wp:wrapNone/>
                <wp:docPr id="1004" name="shape1004"/>
                <wp:cNvGraphicFramePr/>
                <a:graphic>
                  <a:graphicData uri="http://schemas.microsoft.com/office/word/2010/wordprocessingShape">
                    <wps:wsp>
                      <wps:cNvSpPr/>
                      <wps:spPr>
                        <a:xfrm>
                          <a:off x="0" y="0"/>
                          <a:ext cx="609600" cy="12700"/>
                        </a:xfrm>
                        <a:custGeom>
                          <a:avLst/>
                          <a:rect l="l" t="t" r="r" b="b"/>
                          <a:pathLst>
                            <a:path w="609600" h="12700">
                              <a:moveTo>
                                <a:pt x="4444" y="5079"/>
                              </a:moveTo>
                              <a:lnTo>
                                <a:pt x="604519"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594pt;mso-wrap-style:square;z-index:10264336;mso-wrap-distance-left:9pt;mso-wrap-distance-top:0pt;mso-wrap-distance-right:9pt;mso-wrap-distance-bottom:0pt" id="shape1004" o:spid="1583715811318" path="m4444,5079l604519,507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8724900</wp:posOffset>
                </wp:positionV>
                <wp:extent cx="876300" cy="12700"/>
                <wp:effectExtent l="0" t="0" r="22225" b="31115"/>
                <wp:wrapNone/>
                <wp:docPr id="1005" name="shape1005"/>
                <wp:cNvGraphicFramePr/>
                <a:graphic>
                  <a:graphicData uri="http://schemas.microsoft.com/office/word/2010/wordprocessingShape">
                    <wps:wsp>
                      <wps:cNvSpPr/>
                      <wps:spPr>
                        <a:xfrm>
                          <a:off x="0" y="0"/>
                          <a:ext cx="876300" cy="12700"/>
                        </a:xfrm>
                        <a:custGeom>
                          <a:avLst/>
                          <a:rect l="l" t="t" r="r" b="b"/>
                          <a:pathLst>
                            <a:path w="876300" h="12700">
                              <a:moveTo>
                                <a:pt x="4444" y="12700"/>
                              </a:moveTo>
                              <a:lnTo>
                                <a:pt x="871220"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66pt;margin-top:687pt;mso-wrap-style:square;z-index:10265360;mso-wrap-distance-left:9pt;mso-wrap-distance-top:0pt;mso-wrap-distance-right:9pt;mso-wrap-distance-bottom:0pt" id="shape1005" o:spid="1583715811318" path="m4444,12700l871220,12700"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9677400</wp:posOffset>
                </wp:positionV>
                <wp:extent cx="749300" cy="12700"/>
                <wp:effectExtent l="0" t="0" r="22225" b="31115"/>
                <wp:wrapNone/>
                <wp:docPr id="1006" name="shape1006"/>
                <wp:cNvGraphicFramePr/>
                <a:graphic>
                  <a:graphicData uri="http://schemas.microsoft.com/office/word/2010/wordprocessingShape">
                    <wps:wsp>
                      <wps:cNvSpPr/>
                      <wps:spPr>
                        <a:xfrm>
                          <a:off x="0" y="0"/>
                          <a:ext cx="749300" cy="12700"/>
                        </a:xfrm>
                        <a:custGeom>
                          <a:avLst/>
                          <a:rect l="l" t="t" r="r" b="b"/>
                          <a:pathLst>
                            <a:path w="749300" h="12700">
                              <a:moveTo>
                                <a:pt x="4444" y="9525"/>
                              </a:moveTo>
                              <a:lnTo>
                                <a:pt x="73723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762pt;mso-wrap-style:square;z-index:10266384;mso-wrap-distance-left:9pt;mso-wrap-distance-top:0pt;mso-wrap-distance-right:9pt;mso-wrap-distance-bottom:0pt" id="shape1006" o:spid="1583715811319" path="m4444,9525l737235,9525"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007" name="image1007" descr=""/>
            <wp:cNvGraphicFramePr>
              <a:graphicFrameLocks noChangeAspect="true"/>
            </wp:cNvGraphicFramePr>
            <a:graphic>
              <a:graphicData uri="http://schemas.openxmlformats.org/drawingml/2006/picture">
                <pic:pic>
                  <pic:nvPicPr>
                    <pic:cNvPr id="1007" name="image1007"/>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四、健康相关产品的和命名原则</w:t>
      </w:r>
    </w:p>
    <w:p>
      <w:pPr>
        <w:autoSpaceDE w:val="false"/>
        <w:autoSpaceDN w:val="false"/>
        <w:spacing w:line="380" w:lineRule="exact"/>
        <w:ind w:left="480"/>
        <w:jc w:val="both"/>
      </w:pPr>
      <w:r>
        <w:rPr>
          <w:rFonts w:hint="eastAsia" w:ascii="SimSun" w:hAnsi="SimSun" w:eastAsia="SimSun" w:cs="SimSun"/>
          <w:sz w:val="20"/>
        </w:rPr>
        <w:t>五、健康管理的相关产品</w:t>
      </w:r>
    </w:p>
    <w:p>
      <w:pPr>
        <w:autoSpaceDE w:val="false"/>
        <w:autoSpaceDN w:val="false"/>
        <w:spacing w:line="380" w:lineRule="exact"/>
        <w:ind w:left="480"/>
        <w:jc w:val="both"/>
      </w:pPr>
      <w:r>
        <w:rPr>
          <w:rFonts w:hint="eastAsia" w:ascii="SimSun" w:hAnsi="SimSun" w:eastAsia="SimSun" w:cs="SimSun"/>
          <w:sz w:val="20"/>
        </w:rPr>
        <w:t>健康管理的实际应用，与健康管理相关的各项服务考察。</w:t>
      </w:r>
    </w:p>
    <w:p>
      <w:pPr>
        <w:autoSpaceDE w:val="false"/>
        <w:autoSpaceDN w:val="false"/>
        <w:spacing w:line="360" w:lineRule="exact"/>
        <w:ind w:left="480"/>
        <w:jc w:val="both"/>
      </w:pPr>
      <w:r>
        <w:rPr>
          <w:rFonts w:hint="eastAsia" w:ascii="SimSun" w:hAnsi="SimSun" w:eastAsia="SimSun" w:cs="SimSun"/>
          <w:b/>
          <w:sz w:val="20"/>
        </w:rPr>
        <w:t>第十五章 健康管理服务营销</w:t>
      </w:r>
    </w:p>
    <w:p>
      <w:pPr>
        <w:autoSpaceDE w:val="false"/>
        <w:autoSpaceDN w:val="false"/>
        <w:spacing w:line="380" w:lineRule="exact"/>
        <w:ind w:left="480"/>
        <w:jc w:val="both"/>
      </w:pPr>
      <w:r>
        <w:rPr>
          <w:rFonts w:hint="eastAsia" w:ascii="SimSun" w:hAnsi="SimSun" w:eastAsia="SimSun" w:cs="SimSun"/>
          <w:sz w:val="20"/>
        </w:rPr>
        <w:t>第一节 健康管理服务概述</w:t>
      </w:r>
    </w:p>
    <w:p>
      <w:pPr>
        <w:autoSpaceDE w:val="false"/>
        <w:autoSpaceDN w:val="false"/>
        <w:spacing w:line="380" w:lineRule="exact"/>
        <w:ind w:left="480"/>
        <w:jc w:val="both"/>
      </w:pPr>
      <w:r>
        <w:rPr>
          <w:rFonts w:hint="eastAsia" w:ascii="SimSun" w:hAnsi="SimSun" w:eastAsia="SimSun" w:cs="SimSun"/>
          <w:sz w:val="20"/>
        </w:rPr>
        <w:t>第二节 健康管理服务消费行为分析</w:t>
      </w:r>
    </w:p>
    <w:p>
      <w:pPr>
        <w:autoSpaceDE w:val="false"/>
        <w:autoSpaceDN w:val="false"/>
        <w:spacing w:line="380" w:lineRule="exact"/>
        <w:ind w:left="480"/>
        <w:jc w:val="both"/>
      </w:pPr>
      <w:r>
        <w:rPr>
          <w:rFonts w:hint="eastAsia" w:ascii="SimSun" w:hAnsi="SimSun" w:eastAsia="SimSun" w:cs="SimSun"/>
          <w:sz w:val="20"/>
        </w:rPr>
        <w:t>第三节 健康管理服务营销</w:t>
      </w:r>
    </w:p>
    <w:p>
      <w:pPr>
        <w:autoSpaceDE w:val="false"/>
        <w:autoSpaceDN w:val="false"/>
        <w:spacing w:line="360" w:lineRule="exact"/>
        <w:ind w:left="480"/>
        <w:jc w:val="both"/>
      </w:pPr>
      <w:r>
        <w:rPr>
          <w:rFonts w:hint="eastAsia" w:ascii="SimSun" w:hAnsi="SimSun" w:eastAsia="SimSun" w:cs="SimSun"/>
          <w:sz w:val="20"/>
        </w:rPr>
        <w:t>第四节 健康管理相关产品</w:t>
      </w:r>
    </w:p>
    <w:p>
      <w:pPr>
        <w:autoSpaceDE w:val="false"/>
        <w:autoSpaceDN w:val="false"/>
        <w:spacing w:line="380" w:lineRule="exact"/>
        <w:ind w:left="480"/>
        <w:jc w:val="both"/>
      </w:pPr>
      <w:r>
        <w:rPr>
          <w:rFonts w:hint="eastAsia" w:ascii="SimSun" w:hAnsi="SimSun" w:eastAsia="SimSun" w:cs="SimSun"/>
          <w:sz w:val="20"/>
        </w:rPr>
        <w:t>第五节 健康管理服务案例</w:t>
      </w:r>
    </w:p>
    <w:p>
      <w:pPr>
        <w:autoSpaceDE w:val="false"/>
        <w:autoSpaceDN w:val="false"/>
        <w:spacing w:line="380" w:lineRule="exact"/>
        <w:ind w:left="480"/>
        <w:jc w:val="both"/>
      </w:pPr>
      <w:r>
        <w:rPr>
          <w:rFonts w:hint="eastAsia" w:ascii="SimSun" w:hAnsi="SimSun" w:eastAsia="SimSun" w:cs="SimSun"/>
          <w:b/>
          <w:sz w:val="20"/>
        </w:rPr>
        <w:t>第十五章 健康管理服务营销</w:t>
      </w:r>
    </w:p>
    <w:p>
      <w:pPr>
        <w:autoSpaceDE w:val="false"/>
        <w:autoSpaceDN w:val="false"/>
        <w:spacing w:line="360" w:lineRule="exact"/>
        <w:ind w:left="480"/>
        <w:jc w:val="both"/>
      </w:pPr>
      <w:r>
        <w:rPr>
          <w:rFonts w:hint="eastAsia" w:ascii="SimSun" w:hAnsi="SimSun" w:eastAsia="SimSun" w:cs="SimSun"/>
          <w:b/>
          <w:sz w:val="20"/>
        </w:rPr>
        <w:t>第一节 健康管理服务概述</w:t>
      </w:r>
    </w:p>
    <w:p>
      <w:pPr>
        <w:autoSpaceDE w:val="false"/>
        <w:autoSpaceDN w:val="false"/>
        <w:spacing w:line="380" w:lineRule="exact"/>
        <w:ind w:left="480"/>
        <w:jc w:val="both"/>
      </w:pPr>
      <w:r>
        <w:rPr>
          <w:rFonts w:hint="eastAsia" w:ascii="SimSun" w:hAnsi="SimSun" w:eastAsia="SimSun" w:cs="SimSun"/>
          <w:sz w:val="20"/>
        </w:rPr>
        <w:t>一、健康管理服务概念</w:t>
      </w:r>
    </w:p>
    <w:p>
      <w:pPr>
        <w:autoSpaceDE w:val="false"/>
        <w:autoSpaceDN w:val="false"/>
        <w:spacing w:line="380" w:lineRule="exact"/>
        <w:ind w:left="480"/>
        <w:jc w:val="both"/>
      </w:pPr>
      <w:r>
        <w:rPr>
          <w:rFonts w:hint="eastAsia" w:ascii="SimSun" w:hAnsi="SimSun" w:eastAsia="SimSun" w:cs="SimSun"/>
          <w:sz w:val="20"/>
        </w:rPr>
        <w:t>二、健康管理服务特性</w:t>
      </w:r>
    </w:p>
    <w:p>
      <w:pPr>
        <w:autoSpaceDE w:val="false"/>
        <w:autoSpaceDN w:val="false"/>
        <w:spacing w:line="380" w:lineRule="exact"/>
        <w:ind w:left="480"/>
        <w:jc w:val="both"/>
      </w:pPr>
      <w:r>
        <w:rPr>
          <w:rFonts w:hint="eastAsia" w:ascii="SimSun" w:hAnsi="SimSun" w:eastAsia="SimSun" w:cs="SimSun"/>
          <w:sz w:val="20"/>
        </w:rPr>
        <w:t>三、健康管理的行业本质</w:t>
      </w:r>
    </w:p>
    <w:p>
      <w:pPr>
        <w:autoSpaceDE w:val="false"/>
        <w:autoSpaceDN w:val="false"/>
        <w:spacing w:line="360" w:lineRule="exact"/>
        <w:ind w:left="60"/>
        <w:jc w:val="both"/>
      </w:pPr>
      <w:r>
        <w:rPr>
          <w:rFonts w:hint="eastAsia" w:ascii="SimSun" w:hAnsi="SimSun" w:eastAsia="SimSun" w:cs="SimSun"/>
          <w:b/>
          <w:sz w:val="20"/>
        </w:rPr>
        <w:t>一、健康管理服务概念</w:t>
      </w:r>
    </w:p>
    <w:p>
      <w:pPr>
        <w:autoSpaceDE w:val="false"/>
        <w:autoSpaceDN w:val="false"/>
        <w:spacing w:line="380" w:lineRule="exact"/>
        <w:ind w:left="60" w:right="20" w:firstLine="420"/>
        <w:jc w:val="both"/>
      </w:pPr>
      <w:r>
        <w:rPr>
          <w:rFonts w:hint="eastAsia" w:ascii="Times New Roman" w:hAnsi="Times New Roman" w:eastAsia="Times New Roman" w:cs="Times New Roman"/>
          <w:sz w:val="20"/>
        </w:rPr>
        <w:t>1</w:t>
      </w:r>
      <w:r>
        <w:rPr>
          <w:rFonts w:hint="eastAsia" w:ascii="SimSun" w:hAnsi="SimSun" w:eastAsia="SimSun" w:cs="SimSun"/>
          <w:sz w:val="20"/>
        </w:rPr>
        <w:t>、健康管理服务内容：健康评估、健康教育、营养与胆固醇水平干预、高血压管理、体重管理、运动管理、生活行为矫正、工作压力管理、控制物质滥用等。</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、健康管理项目一般是护士、健康教育工作者、心理学家、营养师和运动生理学家共同实施的。</w:t>
      </w:r>
    </w:p>
    <w:p>
      <w:pPr>
        <w:autoSpaceDE w:val="false"/>
        <w:autoSpaceDN w:val="false"/>
        <w:spacing w:line="360" w:lineRule="exact"/>
        <w:ind w:left="60"/>
        <w:jc w:val="both"/>
      </w:pPr>
      <w:r>
        <w:rPr>
          <w:rFonts w:hint="eastAsia" w:ascii="SimSun" w:hAnsi="SimSun" w:eastAsia="SimSun" w:cs="SimSun"/>
          <w:b/>
          <w:sz w:val="20"/>
        </w:rPr>
        <w:t>二、健康管理服务的三个层次</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、提高健康认知水平</w:t>
      </w:r>
      <w:r>
        <w:rPr>
          <w:rFonts w:hint="eastAsia" w:ascii="SimSun" w:hAnsi="SimSun" w:eastAsia="SimSun" w:cs="SimSun"/>
          <w:sz w:val="20"/>
        </w:rPr>
        <w:t>：通过通讯手段、宣传画、公益广告、健康知识专家讲座、</w:t>
      </w:r>
      <w:r>
        <w:rPr>
          <w:rFonts w:hint="eastAsia" w:ascii="Times New Roman" w:hAnsi="Times New Roman" w:eastAsia="Times New Roman" w:cs="Times New Roman"/>
          <w:sz w:val="20"/>
        </w:rPr>
        <w:t>DVD</w:t>
      </w:r>
      <w:r>
        <w:rPr>
          <w:rFonts w:hint="eastAsia" w:ascii="SimSun" w:hAnsi="SimSun" w:eastAsia="SimSun" w:cs="SimSun"/>
          <w:sz w:val="20"/>
        </w:rPr>
        <w:t>、健康教育基地、网站、专题工作坊等手段。目前多采用手机微信、</w:t>
      </w:r>
      <w:r>
        <w:rPr>
          <w:rFonts w:hint="eastAsia" w:ascii="Times New Roman" w:hAnsi="Times New Roman" w:eastAsia="Times New Roman" w:cs="Times New Roman"/>
          <w:sz w:val="20"/>
        </w:rPr>
        <w:t>APP</w:t>
      </w:r>
      <w:r>
        <w:rPr>
          <w:rFonts w:hint="eastAsia" w:ascii="SimSun" w:hAnsi="SimSun" w:eastAsia="SimSun" w:cs="SimSun"/>
          <w:sz w:val="20"/>
        </w:rPr>
        <w:t>等进行互动性健康教育，通过一对一的个性化健康知识的推送，帮助个人提高健康认知水平。</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、生活方式的改变</w:t>
      </w:r>
      <w:r>
        <w:rPr>
          <w:rFonts w:hint="eastAsia" w:ascii="SimSun" w:hAnsi="SimSun" w:eastAsia="SimSun" w:cs="SimSun"/>
          <w:sz w:val="20"/>
        </w:rPr>
        <w:t>：包括限盐、控油、戒烟、身体活动、压力管理、体重管理以及膳食行为选择。通过至少</w:t>
      </w:r>
      <w:r>
        <w:rPr>
          <w:rFonts w:hint="eastAsia" w:ascii="Times New Roman" w:hAnsi="Times New Roman" w:eastAsia="Times New Roman" w:cs="Times New Roman"/>
          <w:sz w:val="20"/>
        </w:rPr>
        <w:t>12</w:t>
      </w:r>
      <w:r>
        <w:rPr>
          <w:rFonts w:hint="eastAsia" w:ascii="SimSun" w:hAnsi="SimSun" w:eastAsia="SimSun" w:cs="SimSun"/>
          <w:sz w:val="20"/>
        </w:rPr>
        <w:t>周的健康管理师的一对一的管理，客户健康改善会有意想不到的效果。</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、建立支持性环境</w:t>
      </w:r>
      <w:r>
        <w:rPr>
          <w:rFonts w:hint="eastAsia" w:ascii="SimSun" w:hAnsi="SimSun" w:eastAsia="SimSun" w:cs="SimSun"/>
          <w:sz w:val="20"/>
        </w:rPr>
        <w:t>：健康管理最能产生效果的项目，首属工作场所健康管理，工作场所内创造鼓励人们采纳健康生活方式与工作习惯的环境。如工作场所不能吸烟，每天的午餐都能够在单位食堂吃到低盐少油食物。</w:t>
      </w:r>
    </w:p>
    <w:p>
      <w:pPr>
        <w:autoSpaceDE w:val="false"/>
        <w:autoSpaceDN w:val="false"/>
        <w:spacing w:line="380" w:lineRule="exact"/>
        <w:ind w:left="60"/>
        <w:jc w:val="both"/>
      </w:pPr>
      <w:r>
        <w:rPr>
          <w:rFonts w:hint="eastAsia" w:ascii="SimSun" w:hAnsi="SimSun" w:eastAsia="SimSun" w:cs="SimSun"/>
          <w:b/>
          <w:sz w:val="20"/>
        </w:rPr>
        <w:t>三、健康管理的服务特性</w:t>
      </w:r>
    </w:p>
    <w:p>
      <w:pPr>
        <w:autoSpaceDE w:val="false"/>
        <w:autoSpaceDN w:val="false"/>
        <w:spacing w:line="380" w:lineRule="exact"/>
        <w:ind w:left="480"/>
        <w:jc w:val="both"/>
      </w:pPr>
      <w:r>
        <w:rPr>
          <w:rFonts w:hint="eastAsia" w:ascii="SimSun" w:hAnsi="SimSun" w:eastAsia="SimSun" w:cs="SimSun"/>
          <w:color w:val="0000ff"/>
          <w:sz w:val="20"/>
        </w:rPr>
        <w:t>健康管理的行业本质是：管理</w:t>
      </w:r>
      <w:r>
        <w:rPr>
          <w:rFonts w:hint="eastAsia" w:ascii="SimSun" w:hAnsi="SimSun" w:eastAsia="SimSun" w:cs="SimSun"/>
          <w:sz w:val="20"/>
        </w:rPr>
        <w:t>，一个计划以及为达成计划所实施的一切活动的全体。</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、无形性</w:t>
      </w:r>
    </w:p>
    <w:p>
      <w:pPr>
        <w:autoSpaceDE w:val="false"/>
        <w:autoSpaceDN w:val="false"/>
        <w:spacing w:line="360" w:lineRule="exact"/>
        <w:ind w:left="60" w:right="0" w:firstLine="420"/>
        <w:jc w:val="both"/>
      </w:pPr>
      <w:r>
        <w:rPr>
          <w:rFonts w:hint="eastAsia" w:ascii="SimSun" w:hAnsi="SimSun" w:eastAsia="SimSun" w:cs="SimSun"/>
          <w:sz w:val="20"/>
        </w:rPr>
        <w:t>健康管理服务产品主要的提供方式是医生或者健康管理师为客户健康 需求所提供的基于个人健康信息的采集、分析、评价，并在此基础上开具健康处方，通过个性化健康教育和健康危险因素干预，来达到健康改善的目标。这种服务的整个过程，顾客在购买之前无法看到、触摸到，也无法用形状、质地、大小标准来衡量和描述。</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、不可分割性</w:t>
      </w:r>
    </w:p>
    <w:p>
      <w:pPr>
        <w:autoSpaceDE w:val="false"/>
        <w:autoSpaceDN w:val="false"/>
        <w:spacing w:line="360" w:lineRule="exact"/>
        <w:ind w:left="60" w:right="0" w:firstLine="420"/>
        <w:jc w:val="both"/>
      </w:pPr>
      <w:r>
        <w:rPr>
          <w:rFonts w:hint="eastAsia" w:ascii="SimSun" w:hAnsi="SimSun" w:eastAsia="SimSun" w:cs="SimSun"/>
          <w:sz w:val="20"/>
        </w:rPr>
        <w:t>健康管理服务是医生或健康管理师与服务购买者的</w:t>
      </w:r>
      <w:r>
        <w:rPr>
          <w:rFonts w:hint="eastAsia" w:ascii="Times New Roman" w:hAnsi="Times New Roman" w:eastAsia="Times New Roman" w:cs="Times New Roman"/>
          <w:sz w:val="20"/>
        </w:rPr>
        <w:t>“</w:t>
      </w:r>
      <w:r>
        <w:rPr>
          <w:rFonts w:hint="eastAsia" w:ascii="SimSun" w:hAnsi="SimSun" w:eastAsia="SimSun" w:cs="SimSun"/>
          <w:sz w:val="20"/>
        </w:rPr>
        <w:t>一段互动过程</w:t>
      </w:r>
      <w:r>
        <w:rPr>
          <w:rFonts w:hint="eastAsia" w:ascii="Times New Roman" w:hAnsi="Times New Roman" w:eastAsia="Times New Roman" w:cs="Times New Roman"/>
          <w:sz w:val="20"/>
        </w:rPr>
        <w:t>”</w:t>
      </w:r>
      <w:r>
        <w:rPr>
          <w:rFonts w:hint="eastAsia" w:ascii="SimSun" w:hAnsi="SimSun" w:eastAsia="SimSun" w:cs="SimSun"/>
          <w:sz w:val="20"/>
        </w:rPr>
        <w:t>，需要通过面对面、远程电话、邮件等形式进行信息交互，从产品购买开始到服务结束，服务提供者与消费者始终是实现健康绩效的两个重要角色，缺一不可。</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、不稳定性</w:t>
      </w:r>
    </w:p>
    <w:p>
      <w:pPr>
        <w:autoSpaceDE w:val="false"/>
        <w:autoSpaceDN w:val="false"/>
        <w:spacing w:line="380" w:lineRule="exact"/>
        <w:ind w:left="480"/>
        <w:jc w:val="both"/>
      </w:pPr>
      <w:r>
        <w:rPr>
          <w:rFonts w:hint="eastAsia" w:ascii="SimSun" w:hAnsi="SimSun" w:eastAsia="SimSun" w:cs="SimSun"/>
          <w:sz w:val="20"/>
        </w:rPr>
        <w:t>健康管理是一种个性化的服务过程，是依靠医生或健康管理师和消费者共同完成的，其主体和客体都是人，</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008" name="shape1008"/>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008" o:spid="1583715811425"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009" name="shape1009"/>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009" o:spid="1583715811425"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010" name="shape1010"/>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010" o:spid="1583715811426"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011" name="shape1011"/>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011" o:spid="1583715811427"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7168" behindDoc="0" locked="0" layoutInCell="1" allowOverlap="1">
                <wp:simplePos x="0" y="0"/>
                <wp:positionH relativeFrom="page">
                  <wp:posOffset>571500</wp:posOffset>
                </wp:positionH>
                <wp:positionV relativeFrom="page">
                  <wp:posOffset>3505200</wp:posOffset>
                </wp:positionV>
                <wp:extent cx="2616200" cy="12700"/>
                <wp:effectExtent l="0" t="0" r="22225" b="31115"/>
                <wp:wrapNone/>
                <wp:docPr id="1017" name="shape1017"/>
                <wp:cNvGraphicFramePr/>
                <a:graphic>
                  <a:graphicData uri="http://schemas.microsoft.com/office/word/2010/wordprocessingShape">
                    <wps:wsp>
                      <wps:cNvSpPr/>
                      <wps:spPr>
                        <a:xfrm>
                          <a:off x="0" y="0"/>
                          <a:ext cx="2616200" cy="12700"/>
                        </a:xfrm>
                        <a:custGeom>
                          <a:avLst/>
                          <a:rect l="l" t="t" r="r" b="b"/>
                          <a:pathLst>
                            <a:path w="2616200" h="12700">
                              <a:moveTo>
                                <a:pt x="4444" y="1904"/>
                              </a:moveTo>
                              <a:lnTo>
                                <a:pt x="26041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16200,12700" style="position:absolute;left:0;top:0;visibility:visible;mso-position-horizontal:absolute;mso-position-horizontal-relative:page;mso-position-vertical:absolute;mso-position-vertical-relative:page;width:206pt;height:1pt;margin-left:45pt;margin-top:276pt;mso-wrap-style:square;z-index:10257168;mso-wrap-distance-left:9pt;mso-wrap-distance-top:0pt;mso-wrap-distance-right:9pt;mso-wrap-distance-bottom:0pt" id="shape1017" o:spid="1583715811427" path="m4444,1904l2604135,190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1358900</wp:posOffset>
                </wp:positionV>
                <wp:extent cx="673100" cy="12700"/>
                <wp:effectExtent l="0" t="0" r="22225" b="31115"/>
                <wp:wrapNone/>
                <wp:docPr id="1013" name="shape1013"/>
                <wp:cNvGraphicFramePr/>
                <a:graphic>
                  <a:graphicData uri="http://schemas.microsoft.com/office/word/2010/wordprocessingShape">
                    <wps:wsp>
                      <wps:cNvSpPr/>
                      <wps:spPr>
                        <a:xfrm>
                          <a:off x="0" y="0"/>
                          <a:ext cx="673100" cy="12700"/>
                        </a:xfrm>
                        <a:custGeom>
                          <a:avLst/>
                          <a:rect l="l" t="t" r="r" b="b"/>
                          <a:pathLst>
                            <a:path w="673100" h="12700">
                              <a:moveTo>
                                <a:pt x="4444" y="6984"/>
                              </a:moveTo>
                              <a:lnTo>
                                <a:pt x="67056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73100,12700" style="position:absolute;left:0;top:0;visibility:visible;mso-position-horizontal:absolute;mso-position-horizontal-relative:page;mso-position-vertical:absolute;mso-position-vertical-relative:page;width:53pt;height:1pt;margin-left:66pt;margin-top:107pt;mso-wrap-style:square;z-index:10264336;mso-wrap-distance-left:9pt;mso-wrap-distance-top:0pt;mso-wrap-distance-right:9pt;mso-wrap-distance-bottom:0pt" id="shape1013" o:spid="1583715811428" path="m4444,6984l670560,6984"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1841500</wp:posOffset>
                </wp:positionV>
                <wp:extent cx="1676400" cy="12700"/>
                <wp:effectExtent l="0" t="0" r="22225" b="31115"/>
                <wp:wrapNone/>
                <wp:docPr id="1014" name="shape1014"/>
                <wp:cNvGraphicFramePr/>
                <a:graphic>
                  <a:graphicData uri="http://schemas.microsoft.com/office/word/2010/wordprocessingShape">
                    <wps:wsp>
                      <wps:cNvSpPr/>
                      <wps:spPr>
                        <a:xfrm>
                          <a:off x="0" y="0"/>
                          <a:ext cx="1676400" cy="12700"/>
                        </a:xfrm>
                        <a:custGeom>
                          <a:avLst/>
                          <a:rect l="l" t="t" r="r" b="b"/>
                          <a:pathLst>
                            <a:path w="1676400" h="12700">
                              <a:moveTo>
                                <a:pt x="4444" y="1269"/>
                              </a:moveTo>
                              <a:lnTo>
                                <a:pt x="167132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76400,12700" style="position:absolute;left:0;top:0;visibility:visible;mso-position-horizontal:absolute;mso-position-horizontal-relative:page;mso-position-vertical:absolute;mso-position-vertical-relative:page;width:132pt;height:1pt;margin-left:66pt;margin-top:145pt;mso-wrap-style:square;z-index:10265360;mso-wrap-distance-left:9pt;mso-wrap-distance-top:0pt;mso-wrap-distance-right:9pt;mso-wrap-distance-bottom:0pt" id="shape1014" o:spid="1583715811428" path="m4444,1269l1671320,126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2311400</wp:posOffset>
                </wp:positionV>
                <wp:extent cx="1143000" cy="12700"/>
                <wp:effectExtent l="0" t="0" r="22225" b="31115"/>
                <wp:wrapNone/>
                <wp:docPr id="1015" name="shape1015"/>
                <wp:cNvGraphicFramePr/>
                <a:graphic>
                  <a:graphicData uri="http://schemas.microsoft.com/office/word/2010/wordprocessingShape">
                    <wps:wsp>
                      <wps:cNvSpPr/>
                      <wps:spPr>
                        <a:xfrm>
                          <a:off x="0" y="0"/>
                          <a:ext cx="1143000" cy="12700"/>
                        </a:xfrm>
                        <a:custGeom>
                          <a:avLst/>
                          <a:rect l="l" t="t" r="r" b="b"/>
                          <a:pathLst>
                            <a:path w="1143000" h="12700">
                              <a:moveTo>
                                <a:pt x="4444" y="6984"/>
                              </a:moveTo>
                              <a:lnTo>
                                <a:pt x="113792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182pt;mso-wrap-style:square;z-index:10266384;mso-wrap-distance-left:9pt;mso-wrap-distance-top:0pt;mso-wrap-distance-right:9pt;mso-wrap-distance-bottom:0pt" id="shape1015" o:spid="1583715811428" path="m4444,6984l1137920,698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6159500</wp:posOffset>
                </wp:positionH>
                <wp:positionV relativeFrom="page">
                  <wp:posOffset>3263900</wp:posOffset>
                </wp:positionV>
                <wp:extent cx="825500" cy="12700"/>
                <wp:effectExtent l="0" t="0" r="22225" b="31115"/>
                <wp:wrapNone/>
                <wp:docPr id="1016" name="shape1016"/>
                <wp:cNvGraphicFramePr/>
                <a:graphic>
                  <a:graphicData uri="http://schemas.microsoft.com/office/word/2010/wordprocessingShape">
                    <wps:wsp>
                      <wps:cNvSpPr/>
                      <wps:spPr>
                        <a:xfrm>
                          <a:off x="0" y="0"/>
                          <a:ext cx="825500" cy="12700"/>
                        </a:xfrm>
                        <a:custGeom>
                          <a:avLst/>
                          <a:rect l="l" t="t" r="r" b="b"/>
                          <a:pathLst>
                            <a:path w="825500" h="12700">
                              <a:moveTo>
                                <a:pt x="7620" y="3809"/>
                              </a:moveTo>
                              <a:lnTo>
                                <a:pt x="82486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25500,12700" style="position:absolute;left:0;top:0;visibility:visible;mso-position-horizontal:absolute;mso-position-horizontal-relative:page;mso-position-vertical:absolute;mso-position-vertical-relative:page;width:65pt;height:1pt;margin-left:485pt;margin-top:257pt;mso-wrap-style:square;z-index:10267408;mso-wrap-distance-left:9pt;mso-wrap-distance-top:0pt;mso-wrap-distance-right:9pt;mso-wrap-distance-bottom:0pt" id="shape1016" o:spid="1583715811429" path="m7620,3809l824865,3809"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1435100</wp:posOffset>
                </wp:positionH>
                <wp:positionV relativeFrom="page">
                  <wp:posOffset>8928100</wp:posOffset>
                </wp:positionV>
                <wp:extent cx="419100" cy="12700"/>
                <wp:effectExtent l="0" t="0" r="22225" b="31115"/>
                <wp:wrapNone/>
                <wp:docPr id="1018" name="shape1018"/>
                <wp:cNvGraphicFramePr/>
                <a:graphic>
                  <a:graphicData uri="http://schemas.microsoft.com/office/word/2010/wordprocessingShape">
                    <wps:wsp>
                      <wps:cNvSpPr/>
                      <wps:spPr>
                        <a:xfrm>
                          <a:off x="0" y="0"/>
                          <a:ext cx="419100" cy="12700"/>
                        </a:xfrm>
                        <a:custGeom>
                          <a:avLst/>
                          <a:rect l="l" t="t" r="r" b="b"/>
                          <a:pathLst>
                            <a:path w="419100" h="12700">
                              <a:moveTo>
                                <a:pt x="7619" y="4444"/>
                              </a:moveTo>
                              <a:lnTo>
                                <a:pt x="40703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113pt;margin-top:703pt;mso-wrap-style:square;z-index:10268432;mso-wrap-distance-left:9pt;mso-wrap-distance-top:0pt;mso-wrap-distance-right:9pt;mso-wrap-distance-bottom:0pt" id="shape1018" o:spid="1583715811429" path="m7619,4444l407035,444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1435100</wp:posOffset>
                </wp:positionH>
                <wp:positionV relativeFrom="page">
                  <wp:posOffset>9169400</wp:posOffset>
                </wp:positionV>
                <wp:extent cx="546100" cy="12700"/>
                <wp:effectExtent l="0" t="0" r="22225" b="31115"/>
                <wp:wrapNone/>
                <wp:docPr id="1019" name="shape1019"/>
                <wp:cNvGraphicFramePr/>
                <a:graphic>
                  <a:graphicData uri="http://schemas.microsoft.com/office/word/2010/wordprocessingShape">
                    <wps:wsp>
                      <wps:cNvSpPr/>
                      <wps:spPr>
                        <a:xfrm>
                          <a:off x="0" y="0"/>
                          <a:ext cx="546100" cy="12700"/>
                        </a:xfrm>
                        <a:custGeom>
                          <a:avLst/>
                          <a:rect l="l" t="t" r="r" b="b"/>
                          <a:pathLst>
                            <a:path w="546100" h="12700">
                              <a:moveTo>
                                <a:pt x="7619" y="1269"/>
                              </a:moveTo>
                              <a:lnTo>
                                <a:pt x="541020"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113pt;margin-top:722pt;mso-wrap-style:square;z-index:10269456;mso-wrap-distance-left:9pt;mso-wrap-distance-top:0pt;mso-wrap-distance-right:9pt;mso-wrap-distance-bottom:0pt" id="shape1019" o:spid="1583715811429" path="m7619,1269l541020,1269"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1435100</wp:posOffset>
                </wp:positionH>
                <wp:positionV relativeFrom="page">
                  <wp:posOffset>9398000</wp:posOffset>
                </wp:positionV>
                <wp:extent cx="419100" cy="12700"/>
                <wp:effectExtent l="0" t="0" r="22225" b="31115"/>
                <wp:wrapNone/>
                <wp:docPr id="1020" name="shape1020"/>
                <wp:cNvGraphicFramePr/>
                <a:graphic>
                  <a:graphicData uri="http://schemas.microsoft.com/office/word/2010/wordprocessingShape">
                    <wps:wsp>
                      <wps:cNvSpPr/>
                      <wps:spPr>
                        <a:xfrm>
                          <a:off x="0" y="0"/>
                          <a:ext cx="419100" cy="12700"/>
                        </a:xfrm>
                        <a:custGeom>
                          <a:avLst/>
                          <a:rect l="l" t="t" r="r" b="b"/>
                          <a:pathLst>
                            <a:path w="419100" h="12700">
                              <a:moveTo>
                                <a:pt x="7619" y="11429"/>
                              </a:moveTo>
                              <a:lnTo>
                                <a:pt x="40703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113pt;margin-top:740pt;mso-wrap-style:square;z-index:10270480;mso-wrap-distance-left:9pt;mso-wrap-distance-top:0pt;mso-wrap-distance-right:9pt;mso-wrap-distance-bottom:0pt" id="shape1020" o:spid="1583715811430" path="m7619,11429l407035,1142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1435100</wp:posOffset>
                </wp:positionH>
                <wp:positionV relativeFrom="page">
                  <wp:posOffset>9639300</wp:posOffset>
                </wp:positionV>
                <wp:extent cx="419100" cy="12700"/>
                <wp:effectExtent l="0" t="0" r="22225" b="31115"/>
                <wp:wrapNone/>
                <wp:docPr id="1021" name="shape1021"/>
                <wp:cNvGraphicFramePr/>
                <a:graphic>
                  <a:graphicData uri="http://schemas.microsoft.com/office/word/2010/wordprocessingShape">
                    <wps:wsp>
                      <wps:cNvSpPr/>
                      <wps:spPr>
                        <a:xfrm>
                          <a:off x="0" y="0"/>
                          <a:ext cx="419100" cy="12700"/>
                        </a:xfrm>
                        <a:custGeom>
                          <a:avLst/>
                          <a:rect l="l" t="t" r="r" b="b"/>
                          <a:pathLst>
                            <a:path w="419100" h="12700">
                              <a:moveTo>
                                <a:pt x="7619" y="6350"/>
                              </a:moveTo>
                              <a:lnTo>
                                <a:pt x="407035" y="635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113pt;margin-top:759pt;mso-wrap-style:square;z-index:10271504;mso-wrap-distance-left:9pt;mso-wrap-distance-top:0pt;mso-wrap-distance-right:9pt;mso-wrap-distance-bottom:0pt" id="shape1021" o:spid="1583715811430" path="m7619,6350l407035,6350"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1435100</wp:posOffset>
                </wp:positionH>
                <wp:positionV relativeFrom="page">
                  <wp:posOffset>9880600</wp:posOffset>
                </wp:positionV>
                <wp:extent cx="685800" cy="12700"/>
                <wp:effectExtent l="0" t="0" r="22225" b="31115"/>
                <wp:wrapNone/>
                <wp:docPr id="1022" name="shape1022"/>
                <wp:cNvGraphicFramePr/>
                <a:graphic>
                  <a:graphicData uri="http://schemas.microsoft.com/office/word/2010/wordprocessingShape">
                    <wps:wsp>
                      <wps:cNvSpPr/>
                      <wps:spPr>
                        <a:xfrm>
                          <a:off x="0" y="0"/>
                          <a:ext cx="685800" cy="12700"/>
                        </a:xfrm>
                        <a:custGeom>
                          <a:avLst/>
                          <a:rect l="l" t="t" r="r" b="b"/>
                          <a:pathLst>
                            <a:path w="685800" h="12700">
                              <a:moveTo>
                                <a:pt x="7619" y="3175"/>
                              </a:moveTo>
                              <a:lnTo>
                                <a:pt x="673735"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85800,12700" style="position:absolute;left:0;top:0;visibility:visible;mso-position-horizontal:absolute;mso-position-horizontal-relative:page;mso-position-vertical:absolute;mso-position-vertical-relative:page;width:54pt;height:1pt;margin-left:113pt;margin-top:778pt;mso-wrap-style:square;z-index:10272528;mso-wrap-distance-left:9pt;mso-wrap-distance-top:0pt;mso-wrap-distance-right:9pt;mso-wrap-distance-bottom:0pt" id="shape1022" o:spid="1583715811430" path="m7619,3175l673735,3175"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023" name="image1023" descr=""/>
            <wp:cNvGraphicFramePr>
              <a:graphicFrameLocks noChangeAspect="true"/>
            </wp:cNvGraphicFramePr>
            <a:graphic>
              <a:graphicData uri="http://schemas.openxmlformats.org/drawingml/2006/picture">
                <pic:pic>
                  <pic:nvPicPr>
                    <pic:cNvPr id="1023" name="image1023"/>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58192" behindDoc="0" locked="0" layoutInCell="1" allowOverlap="1">
            <wp:simplePos x="0" y="0"/>
            <wp:positionH relativeFrom="page">
              <wp:posOffset>838200</wp:posOffset>
            </wp:positionH>
            <wp:positionV relativeFrom="page">
              <wp:posOffset>4559300</wp:posOffset>
            </wp:positionV>
            <wp:extent cx="4749800" cy="2489200"/>
            <wp:effectExtent l="0" t="0" r="0" b="0"/>
            <wp:wrapNone/>
            <wp:docPr id="1024" name="image1024" descr=""/>
            <wp:cNvGraphicFramePr>
              <a:graphicFrameLocks noChangeAspect="true"/>
            </wp:cNvGraphicFramePr>
            <a:graphic>
              <a:graphicData uri="http://schemas.openxmlformats.org/drawingml/2006/picture">
                <pic:pic>
                  <pic:nvPicPr>
                    <pic:cNvPr id="1024" name="image1024"/>
                    <pic:cNvPicPr/>
                  </pic:nvPicPr>
                  <pic:blipFill>
                    <a:blip r:embed="rId18"/>
                    <a:stretch>
                      <a:fillRect/>
                    </a:stretch>
                  </pic:blipFill>
                  <pic:spPr>
                    <a:xfrm>
                      <a:off x="0" y="0"/>
                      <a:ext cx="4749800" cy="24892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jc w:val="both"/>
      </w:pPr>
      <w:r>
        <w:rPr>
          <w:rFonts w:hint="eastAsia" w:ascii="SimSun" w:hAnsi="SimSun" w:eastAsia="SimSun" w:cs="SimSun"/>
          <w:sz w:val="20"/>
        </w:rPr>
        <w:t>服务过程的工作疏忽无法避免，服务质量往往会由于健康管理师、消费者或者双方同时出现的心理与行为的变化波动而失去稳定性。</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、易逝性</w:t>
      </w:r>
    </w:p>
    <w:p>
      <w:pPr>
        <w:autoSpaceDE w:val="false"/>
        <w:autoSpaceDN w:val="false"/>
        <w:spacing w:line="360" w:lineRule="exact"/>
        <w:ind w:left="480"/>
        <w:jc w:val="both"/>
      </w:pPr>
      <w:r>
        <w:rPr>
          <w:rFonts w:hint="eastAsia" w:ascii="SimSun" w:hAnsi="SimSun" w:eastAsia="SimSun" w:cs="SimSun"/>
          <w:sz w:val="20"/>
        </w:rPr>
        <w:t>健康管理师针对个人当时的健康数据而提出的健康处方，会随着个人的健康指标变化而失去价值。</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、客户的满意标准是不同的</w:t>
      </w:r>
    </w:p>
    <w:p>
      <w:pPr>
        <w:autoSpaceDE w:val="false"/>
        <w:autoSpaceDN w:val="false"/>
        <w:spacing w:line="380" w:lineRule="exact"/>
        <w:ind w:left="480"/>
        <w:jc w:val="both"/>
      </w:pPr>
      <w:r>
        <w:rPr>
          <w:rFonts w:hint="eastAsia" w:ascii="SimSun" w:hAnsi="SimSun" w:eastAsia="SimSun" w:cs="SimSun"/>
          <w:sz w:val="20"/>
        </w:rPr>
        <w:t>购买健康服务时，往往难以分辨客户的满意标准，往往与个人的期望值有关。</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、客户的参与程度</w:t>
      </w:r>
    </w:p>
    <w:p>
      <w:pPr>
        <w:autoSpaceDE w:val="false"/>
        <w:autoSpaceDN w:val="false"/>
        <w:spacing w:line="360" w:lineRule="exact"/>
        <w:ind w:left="60" w:right="0" w:firstLine="420"/>
        <w:jc w:val="both"/>
      </w:pPr>
      <w:r>
        <w:rPr>
          <w:rFonts w:hint="eastAsia" w:ascii="SimSun" w:hAnsi="SimSun" w:eastAsia="SimSun" w:cs="SimSun"/>
          <w:sz w:val="20"/>
        </w:rPr>
        <w:t>消费者在购买健康服务时，参与到了整个过服务程中，健康管理师所提供服务的每一步都会影响客户对服务质量的总体印象，提供者应把握住每一个</w:t>
      </w:r>
      <w:r>
        <w:rPr>
          <w:rFonts w:hint="eastAsia" w:ascii="Times New Roman" w:hAnsi="Times New Roman" w:eastAsia="Times New Roman" w:cs="Times New Roman"/>
          <w:sz w:val="20"/>
        </w:rPr>
        <w:t>“</w:t>
      </w:r>
      <w:r>
        <w:rPr>
          <w:rFonts w:hint="eastAsia" w:ascii="SimSun" w:hAnsi="SimSun" w:eastAsia="SimSun" w:cs="SimSun"/>
          <w:sz w:val="20"/>
        </w:rPr>
        <w:t>瞬间真实</w:t>
      </w:r>
      <w:r>
        <w:rPr>
          <w:rFonts w:hint="eastAsia" w:ascii="Times New Roman" w:hAnsi="Times New Roman" w:eastAsia="Times New Roman" w:cs="Times New Roman"/>
          <w:sz w:val="20"/>
        </w:rPr>
        <w:t>”</w:t>
      </w:r>
      <w:r>
        <w:rPr>
          <w:rFonts w:hint="eastAsia" w:ascii="SimSun" w:hAnsi="SimSun" w:eastAsia="SimSun" w:cs="SimSun"/>
          <w:sz w:val="20"/>
        </w:rPr>
        <w:t>，向客户传达一个完整的总体印象。</w:t>
      </w:r>
    </w:p>
    <w:p>
      <w:pPr>
        <w:autoSpaceDE w:val="false"/>
        <w:autoSpaceDN w:val="false"/>
        <w:spacing w:line="380" w:lineRule="exact"/>
        <w:ind w:left="60"/>
        <w:jc w:val="both"/>
      </w:pPr>
      <w:r>
        <w:rPr>
          <w:rFonts w:hint="eastAsia" w:ascii="SimSun" w:hAnsi="SimSun" w:eastAsia="SimSun" w:cs="SimSun"/>
          <w:b/>
          <w:sz w:val="20"/>
        </w:rPr>
        <w:t>四、健康管理的方法步骤</w:t>
      </w:r>
    </w:p>
    <w:p>
      <w:pPr>
        <w:autoSpaceDE w:val="false"/>
        <w:autoSpaceDN w:val="false"/>
        <w:spacing w:line="360" w:lineRule="exact"/>
        <w:ind w:left="480"/>
        <w:jc w:val="both"/>
      </w:pPr>
      <w:r>
        <w:rPr>
          <w:rFonts w:hint="eastAsia" w:ascii="SimSun" w:hAnsi="SimSun" w:eastAsia="SimSun" w:cs="SimSun"/>
          <w:sz w:val="20"/>
        </w:rPr>
        <w:t>基于全面质量管理理论提出了</w:t>
      </w:r>
      <w:r>
        <w:rPr>
          <w:rFonts w:hint="eastAsia" w:ascii="Times New Roman" w:hAnsi="Times New Roman" w:eastAsia="Times New Roman" w:cs="Times New Roman"/>
          <w:sz w:val="20"/>
        </w:rPr>
        <w:t xml:space="preserve"> PDCA</w:t>
      </w:r>
      <w:r>
        <w:rPr>
          <w:rFonts w:hint="eastAsia" w:ascii="SimSun" w:hAnsi="SimSun" w:eastAsia="SimSun" w:cs="SimSun"/>
          <w:sz w:val="20"/>
        </w:rPr>
        <w:t>循环方法，简称</w:t>
      </w:r>
      <w:r>
        <w:rPr>
          <w:rFonts w:hint="eastAsia" w:ascii="Times New Roman" w:hAnsi="Times New Roman" w:eastAsia="Times New Roman" w:cs="Times New Roman"/>
          <w:sz w:val="20"/>
        </w:rPr>
        <w:t>“</w:t>
      </w:r>
      <w:r>
        <w:rPr>
          <w:rFonts w:hint="eastAsia" w:ascii="SimSun" w:hAnsi="SimSun" w:eastAsia="SimSun" w:cs="SimSun"/>
          <w:sz w:val="20"/>
        </w:rPr>
        <w:t>戴明环</w:t>
      </w:r>
      <w:r>
        <w:rPr>
          <w:rFonts w:hint="eastAsia" w:ascii="Times New Roman" w:hAnsi="Times New Roman" w:eastAsia="Times New Roman" w:cs="Times New Roman"/>
          <w:sz w:val="20"/>
        </w:rPr>
        <w:t>”</w:t>
      </w:r>
      <w:r>
        <w:rPr>
          <w:rFonts w:hint="eastAsia" w:ascii="SimSun" w:hAnsi="SimSun" w:eastAsia="SimSun" w:cs="SimSun"/>
          <w:sz w:val="20"/>
        </w:rPr>
        <w:t>，并推荐为医院质量改进方案</w:t>
      </w: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Plan</w:t>
      </w:r>
      <w:r>
        <w:rPr>
          <w:rFonts w:hint="eastAsia" w:ascii="SimSun" w:hAnsi="SimSun" w:eastAsia="SimSun" w:cs="SimSun"/>
          <w:color w:val="0000ff"/>
          <w:sz w:val="20"/>
        </w:rPr>
        <w:t>（计划）</w:t>
      </w:r>
    </w:p>
    <w:p>
      <w:pPr>
        <w:autoSpaceDE w:val="false"/>
        <w:autoSpaceDN w:val="false"/>
        <w:spacing w:line="380" w:lineRule="exact"/>
        <w:ind w:left="60"/>
        <w:jc w:val="both"/>
      </w:pPr>
      <w:r>
        <w:rPr>
          <w:rFonts w:hint="eastAsia" w:ascii="Times New Roman" w:hAnsi="Times New Roman" w:eastAsia="Times New Roman" w:cs="Times New Roman"/>
          <w:color w:val="0000ff"/>
          <w:sz w:val="20"/>
        </w:rPr>
        <w:t>Do</w:t>
      </w:r>
      <w:r>
        <w:rPr>
          <w:rFonts w:hint="eastAsia" w:ascii="SimSun" w:hAnsi="SimSun" w:eastAsia="SimSun" w:cs="SimSun"/>
          <w:color w:val="0000ff"/>
          <w:sz w:val="20"/>
        </w:rPr>
        <w:t>（执行）</w:t>
      </w:r>
      <w:r>
        <w:rPr>
          <w:rFonts w:hint="eastAsia" w:ascii="Times New Roman" w:hAnsi="Times New Roman" w:eastAsia="Times New Roman" w:cs="Times New Roman"/>
          <w:color w:val="0000ff"/>
          <w:sz w:val="20"/>
        </w:rPr>
        <w:t>Check</w:t>
      </w:r>
      <w:r>
        <w:rPr>
          <w:rFonts w:hint="eastAsia" w:ascii="SimSun" w:hAnsi="SimSun" w:eastAsia="SimSun" w:cs="SimSun"/>
          <w:color w:val="0000ff"/>
          <w:sz w:val="20"/>
        </w:rPr>
        <w:t>（检查）</w:t>
      </w:r>
      <w:r>
        <w:rPr>
          <w:rFonts w:hint="eastAsia" w:ascii="Times New Roman" w:hAnsi="Times New Roman" w:eastAsia="Times New Roman" w:cs="Times New Roman"/>
          <w:color w:val="0000ff"/>
          <w:sz w:val="20"/>
        </w:rPr>
        <w:t>Action</w:t>
      </w:r>
      <w:r>
        <w:rPr>
          <w:rFonts w:hint="eastAsia" w:ascii="SimSun" w:hAnsi="SimSun" w:eastAsia="SimSun" w:cs="SimSun"/>
          <w:color w:val="0000ff"/>
          <w:sz w:val="20"/>
        </w:rPr>
        <w:t>（处理）。</w:t>
      </w:r>
    </w:p>
    <w:p>
      <w:pPr>
        <w:autoSpaceDE w:val="false"/>
        <w:autoSpaceDN w:val="false"/>
        <w:spacing w:line="380" w:lineRule="exact"/>
        <w:ind w:left="480"/>
        <w:jc w:val="both"/>
      </w:pPr>
      <w:r>
        <w:rPr>
          <w:rFonts w:hint="eastAsia" w:ascii="SimSun" w:hAnsi="SimSun" w:eastAsia="SimSun" w:cs="SimSun"/>
          <w:sz w:val="20"/>
        </w:rPr>
        <w:t>健康管理服务路径：</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、健康体检</w:t>
      </w:r>
      <w:r>
        <w:rPr>
          <w:rFonts w:hint="eastAsia" w:ascii="Times New Roman" w:hAnsi="Times New Roman" w:eastAsia="Times New Roman" w:cs="Times New Roman"/>
          <w:sz w:val="20"/>
        </w:rPr>
        <w:t>-</w:t>
      </w:r>
      <w:r>
        <w:rPr>
          <w:rFonts w:hint="eastAsia" w:ascii="SimSun" w:hAnsi="SimSun" w:eastAsia="SimSun" w:cs="SimSun"/>
          <w:sz w:val="20"/>
        </w:rPr>
        <w:t>风险评估</w:t>
      </w:r>
      <w:r>
        <w:rPr>
          <w:rFonts w:hint="eastAsia" w:ascii="Times New Roman" w:hAnsi="Times New Roman" w:eastAsia="Times New Roman" w:cs="Times New Roman"/>
          <w:sz w:val="20"/>
        </w:rPr>
        <w:t>-</w:t>
      </w:r>
      <w:r>
        <w:rPr>
          <w:rFonts w:hint="eastAsia" w:ascii="SimSun" w:hAnsi="SimSun" w:eastAsia="SimSun" w:cs="SimSun"/>
          <w:sz w:val="20"/>
        </w:rPr>
        <w:t>管理分组</w:t>
      </w:r>
      <w:r>
        <w:rPr>
          <w:rFonts w:hint="eastAsia" w:ascii="Times New Roman" w:hAnsi="Times New Roman" w:eastAsia="Times New Roman" w:cs="Times New Roman"/>
          <w:sz w:val="20"/>
        </w:rPr>
        <w:t>-</w:t>
      </w:r>
      <w:r>
        <w:rPr>
          <w:rFonts w:hint="eastAsia" w:ascii="SimSun" w:hAnsi="SimSun" w:eastAsia="SimSun" w:cs="SimSun"/>
          <w:sz w:val="20"/>
        </w:rPr>
        <w:t>干预处方</w:t>
      </w:r>
      <w:r>
        <w:rPr>
          <w:rFonts w:hint="eastAsia" w:ascii="Times New Roman" w:hAnsi="Times New Roman" w:eastAsia="Times New Roman" w:cs="Times New Roman"/>
          <w:sz w:val="20"/>
        </w:rPr>
        <w:t>-</w:t>
      </w:r>
      <w:r>
        <w:rPr>
          <w:rFonts w:hint="eastAsia" w:ascii="SimSun" w:hAnsi="SimSun" w:eastAsia="SimSun" w:cs="SimSun"/>
          <w:sz w:val="20"/>
        </w:rPr>
        <w:t>执行处方</w:t>
      </w:r>
      <w:r>
        <w:rPr>
          <w:rFonts w:hint="eastAsia" w:ascii="Times New Roman" w:hAnsi="Times New Roman" w:eastAsia="Times New Roman" w:cs="Times New Roman"/>
          <w:sz w:val="20"/>
        </w:rPr>
        <w:t>-</w:t>
      </w:r>
      <w:r>
        <w:rPr>
          <w:rFonts w:hint="eastAsia" w:ascii="SimSun" w:hAnsi="SimSun" w:eastAsia="SimSun" w:cs="SimSun"/>
          <w:sz w:val="20"/>
        </w:rPr>
        <w:t>绩效检查（健康体检</w:t>
      </w:r>
      <w:r>
        <w:rPr>
          <w:rFonts w:hint="eastAsia" w:ascii="Times New Roman" w:hAnsi="Times New Roman" w:eastAsia="Times New Roman" w:cs="Times New Roman"/>
          <w:sz w:val="20"/>
        </w:rPr>
        <w:t>+</w:t>
      </w:r>
      <w:r>
        <w:rPr>
          <w:rFonts w:hint="eastAsia" w:ascii="SimSun" w:hAnsi="SimSun" w:eastAsia="SimSun" w:cs="SimSun"/>
          <w:sz w:val="20"/>
        </w:rPr>
        <w:t>健康评估）</w:t>
      </w:r>
      <w:r>
        <w:rPr>
          <w:rFonts w:hint="eastAsia" w:ascii="Times New Roman" w:hAnsi="Times New Roman" w:eastAsia="Times New Roman" w:cs="Times New Roman"/>
          <w:sz w:val="20"/>
        </w:rPr>
        <w:t>-</w:t>
      </w:r>
      <w:r>
        <w:rPr>
          <w:rFonts w:hint="eastAsia" w:ascii="SimSun" w:hAnsi="SimSun" w:eastAsia="SimSun" w:cs="SimSun"/>
          <w:sz w:val="20"/>
        </w:rPr>
        <w:t>确定下一步的健康管理计划；</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w:t>
      </w:r>
      <w:r>
        <w:rPr>
          <w:rFonts w:hint="eastAsia" w:ascii="Times New Roman" w:hAnsi="Times New Roman" w:eastAsia="Times New Roman" w:cs="Times New Roman"/>
          <w:sz w:val="20"/>
        </w:rPr>
        <w:t>PDCA</w:t>
      </w:r>
      <w:r>
        <w:rPr>
          <w:rFonts w:hint="eastAsia" w:ascii="SimSun" w:hAnsi="SimSun" w:eastAsia="SimSun" w:cs="SimSun"/>
          <w:sz w:val="20"/>
        </w:rPr>
        <w:t>循环重点是</w:t>
      </w:r>
      <w:r>
        <w:rPr>
          <w:rFonts w:hint="eastAsia" w:ascii="Times New Roman" w:hAnsi="Times New Roman" w:eastAsia="Times New Roman" w:cs="Times New Roman"/>
          <w:sz w:val="20"/>
        </w:rPr>
        <w:t>“</w:t>
      </w:r>
      <w:r>
        <w:rPr>
          <w:rFonts w:hint="eastAsia" w:ascii="SimSun" w:hAnsi="SimSun" w:eastAsia="SimSun" w:cs="SimSun"/>
          <w:sz w:val="20"/>
        </w:rPr>
        <w:t>基于生活方式疾病风险的评估方法</w:t>
      </w:r>
      <w:r>
        <w:rPr>
          <w:rFonts w:hint="eastAsia" w:ascii="Times New Roman" w:hAnsi="Times New Roman" w:eastAsia="Times New Roman" w:cs="Times New Roman"/>
          <w:sz w:val="2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480"/>
        <w:jc w:val="both"/>
      </w:pPr>
      <w:r>
        <w:rPr>
          <w:rFonts w:hint="eastAsia" w:ascii="SimSun" w:hAnsi="SimSun" w:eastAsia="SimSun" w:cs="SimSun"/>
          <w:b/>
          <w:sz w:val="20"/>
        </w:rPr>
        <w:t>第十五章 健康管理服务营销</w:t>
      </w:r>
    </w:p>
    <w:p>
      <w:pPr>
        <w:autoSpaceDE w:val="false"/>
        <w:autoSpaceDN w:val="false"/>
        <w:spacing w:line="360" w:lineRule="exact"/>
        <w:ind w:left="480"/>
        <w:jc w:val="both"/>
      </w:pPr>
      <w:r>
        <w:rPr>
          <w:rFonts w:hint="eastAsia" w:ascii="SimSun" w:hAnsi="SimSun" w:eastAsia="SimSun" w:cs="SimSun"/>
          <w:b/>
          <w:sz w:val="20"/>
        </w:rPr>
        <w:t>第二节 健康管理服务概述</w:t>
      </w:r>
    </w:p>
    <w:p>
      <w:pPr>
        <w:autoSpaceDE w:val="false"/>
        <w:autoSpaceDN w:val="false"/>
        <w:spacing w:line="380" w:lineRule="exact"/>
        <w:ind w:left="480"/>
        <w:jc w:val="both"/>
      </w:pPr>
      <w:r>
        <w:rPr>
          <w:rFonts w:hint="eastAsia" w:ascii="SimSun" w:hAnsi="SimSun" w:eastAsia="SimSun" w:cs="SimSun"/>
          <w:sz w:val="20"/>
        </w:rPr>
        <w:t>一、健康管理需求特征</w:t>
      </w:r>
    </w:p>
    <w:p>
      <w:pPr>
        <w:autoSpaceDE w:val="false"/>
        <w:autoSpaceDN w:val="false"/>
        <w:spacing w:line="380" w:lineRule="exact"/>
        <w:ind w:left="480"/>
        <w:jc w:val="both"/>
      </w:pPr>
      <w:r>
        <w:rPr>
          <w:rFonts w:hint="eastAsia" w:ascii="SimSun" w:hAnsi="SimSun" w:eastAsia="SimSun" w:cs="SimSun"/>
          <w:sz w:val="20"/>
        </w:rPr>
        <w:t>二、健康管理消费行为特征</w:t>
      </w:r>
    </w:p>
    <w:p>
      <w:pPr>
        <w:autoSpaceDE w:val="false"/>
        <w:autoSpaceDN w:val="false"/>
        <w:spacing w:line="360" w:lineRule="exact"/>
        <w:ind w:left="480"/>
        <w:jc w:val="both"/>
      </w:pPr>
      <w:r>
        <w:rPr>
          <w:rFonts w:hint="eastAsia" w:ascii="SimSun" w:hAnsi="SimSun" w:eastAsia="SimSun" w:cs="SimSun"/>
          <w:sz w:val="20"/>
        </w:rPr>
        <w:t>三、消费者的购买决策过程</w:t>
      </w:r>
    </w:p>
    <w:p>
      <w:pPr>
        <w:autoSpaceDE w:val="false"/>
        <w:autoSpaceDN w:val="false"/>
        <w:spacing w:line="380" w:lineRule="exact"/>
        <w:ind w:left="60"/>
        <w:jc w:val="both"/>
      </w:pPr>
      <w:r>
        <w:rPr>
          <w:rFonts w:hint="eastAsia" w:ascii="SimSun" w:hAnsi="SimSun" w:eastAsia="SimSun" w:cs="SimSun"/>
          <w:b/>
          <w:sz w:val="20"/>
        </w:rPr>
        <w:t>一、健康管理人群需求特征</w:t>
      </w:r>
    </w:p>
    <w:p>
      <w:pPr>
        <w:autoSpaceDE w:val="false"/>
        <w:autoSpaceDN w:val="false"/>
        <w:spacing w:line="380" w:lineRule="exact"/>
        <w:ind w:left="480"/>
        <w:jc w:val="both"/>
      </w:pPr>
      <w:r>
        <w:rPr>
          <w:rFonts w:hint="eastAsia" w:ascii="SimSun" w:hAnsi="SimSun" w:eastAsia="SimSun" w:cs="SimSun"/>
          <w:sz w:val="20"/>
        </w:rPr>
        <w:t>概括起来主要表现在以下几个方面：</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、需求的</w:t>
      </w:r>
      <w:r>
        <w:rPr>
          <w:rFonts w:hint="eastAsia" w:ascii="SimSun" w:hAnsi="SimSun" w:eastAsia="SimSun" w:cs="SimSun"/>
          <w:color w:val="0000ff"/>
          <w:sz w:val="20"/>
        </w:rPr>
        <w:t>被动性</w:t>
      </w:r>
      <w:r>
        <w:rPr>
          <w:rFonts w:hint="eastAsia" w:ascii="SimSun" w:hAnsi="SimSun" w:eastAsia="SimSun" w:cs="SimSun"/>
          <w:sz w:val="20"/>
        </w:rPr>
        <w:t>：消费者缺乏对疾病危害和痛苦的体验，依赖健康管理师的推荐和健康理念的营销。</w:t>
      </w:r>
    </w:p>
    <w:p>
      <w:pPr>
        <w:autoSpaceDE w:val="false"/>
        <w:autoSpaceDN w:val="false"/>
        <w:spacing w:line="36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、需求的</w:t>
      </w:r>
      <w:r>
        <w:rPr>
          <w:rFonts w:hint="eastAsia" w:ascii="SimSun" w:hAnsi="SimSun" w:eastAsia="SimSun" w:cs="SimSun"/>
          <w:color w:val="0000ff"/>
          <w:sz w:val="20"/>
        </w:rPr>
        <w:t>不确定性</w:t>
      </w:r>
      <w:r>
        <w:rPr>
          <w:rFonts w:hint="eastAsia" w:ascii="SimSun" w:hAnsi="SimSun" w:eastAsia="SimSun" w:cs="SimSun"/>
          <w:sz w:val="20"/>
        </w:rPr>
        <w:t>：是否需要服务，不以个人的主观愿望为主导，取决于是否有发生疾病的健康风险。</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、需求的</w:t>
      </w:r>
      <w:r>
        <w:rPr>
          <w:rFonts w:hint="eastAsia" w:ascii="SimSun" w:hAnsi="SimSun" w:eastAsia="SimSun" w:cs="SimSun"/>
          <w:color w:val="0000ff"/>
          <w:sz w:val="20"/>
        </w:rPr>
        <w:t>差异性</w:t>
      </w:r>
      <w:r>
        <w:rPr>
          <w:rFonts w:hint="eastAsia" w:ascii="SimSun" w:hAnsi="SimSun" w:eastAsia="SimSun" w:cs="SimSun"/>
          <w:sz w:val="20"/>
        </w:rPr>
        <w:t>：健康管理服务实际上是一个个性化服务为主的产品化过程，差异不同，需要不同。</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、需求的</w:t>
      </w:r>
      <w:r>
        <w:rPr>
          <w:rFonts w:hint="eastAsia" w:ascii="SimSun" w:hAnsi="SimSun" w:eastAsia="SimSun" w:cs="SimSun"/>
          <w:color w:val="0000ff"/>
          <w:sz w:val="20"/>
        </w:rPr>
        <w:t>发展性</w:t>
      </w:r>
      <w:r>
        <w:rPr>
          <w:rFonts w:hint="eastAsia" w:ascii="SimSun" w:hAnsi="SimSun" w:eastAsia="SimSun" w:cs="SimSun"/>
          <w:sz w:val="20"/>
        </w:rPr>
        <w:t>：随着健康管理服务的不断深入，消费者对服务的需求会从生活方式管理到心理干预。</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、需求的</w:t>
      </w:r>
      <w:r>
        <w:rPr>
          <w:rFonts w:hint="eastAsia" w:ascii="SimSun" w:hAnsi="SimSun" w:eastAsia="SimSun" w:cs="SimSun"/>
          <w:color w:val="0000ff"/>
          <w:sz w:val="20"/>
        </w:rPr>
        <w:t>外部关联性</w:t>
      </w:r>
      <w:r>
        <w:rPr>
          <w:rFonts w:hint="eastAsia" w:ascii="SimSun" w:hAnsi="SimSun" w:eastAsia="SimSun" w:cs="SimSun"/>
          <w:sz w:val="20"/>
        </w:rPr>
        <w:t>：不仅仅是满足个体的健康需求，而且会影响到各种场所其他的消费者。</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025" name="shape1025"/>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025" o:spid="1583715811779"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026" name="shape1026"/>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026" o:spid="1583715811780"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027" name="shape1027"/>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027" o:spid="1583715811781"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028" name="shape1028"/>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028" o:spid="1583715811782"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4336" behindDoc="0" locked="0" layoutInCell="1" allowOverlap="1">
                <wp:simplePos x="0" y="0"/>
                <wp:positionH relativeFrom="page">
                  <wp:posOffset>1435100</wp:posOffset>
                </wp:positionH>
                <wp:positionV relativeFrom="page">
                  <wp:posOffset>889000</wp:posOffset>
                </wp:positionV>
                <wp:extent cx="419100" cy="12700"/>
                <wp:effectExtent l="0" t="0" r="22225" b="31115"/>
                <wp:wrapNone/>
                <wp:docPr id="1030" name="shape1030"/>
                <wp:cNvGraphicFramePr/>
                <a:graphic>
                  <a:graphicData uri="http://schemas.microsoft.com/office/word/2010/wordprocessingShape">
                    <wps:wsp>
                      <wps:cNvSpPr/>
                      <wps:spPr>
                        <a:xfrm>
                          <a:off x="0" y="0"/>
                          <a:ext cx="419100" cy="12700"/>
                        </a:xfrm>
                        <a:custGeom>
                          <a:avLst/>
                          <a:rect l="l" t="t" r="r" b="b"/>
                          <a:pathLst>
                            <a:path w="419100" h="12700">
                              <a:moveTo>
                                <a:pt x="7619" y="1269"/>
                              </a:moveTo>
                              <a:lnTo>
                                <a:pt x="40703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113pt;margin-top:70pt;mso-wrap-style:square;z-index:10264336;mso-wrap-distance-left:9pt;mso-wrap-distance-top:0pt;mso-wrap-distance-right:9pt;mso-wrap-distance-bottom:0pt" id="shape1030" o:spid="1583715811782" path="m7619,1269l407035,126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1422400</wp:posOffset>
                </wp:positionH>
                <wp:positionV relativeFrom="page">
                  <wp:posOffset>1117600</wp:posOffset>
                </wp:positionV>
                <wp:extent cx="939800" cy="12700"/>
                <wp:effectExtent l="0" t="0" r="22225" b="31115"/>
                <wp:wrapNone/>
                <wp:docPr id="1031" name="shape1031"/>
                <wp:cNvGraphicFramePr/>
                <a:graphic>
                  <a:graphicData uri="http://schemas.microsoft.com/office/word/2010/wordprocessingShape">
                    <wps:wsp>
                      <wps:cNvSpPr/>
                      <wps:spPr>
                        <a:xfrm>
                          <a:off x="0" y="0"/>
                          <a:ext cx="939800" cy="12700"/>
                        </a:xfrm>
                        <a:custGeom>
                          <a:avLst/>
                          <a:rect l="l" t="t" r="r" b="b"/>
                          <a:pathLst>
                            <a:path w="939800" h="12700">
                              <a:moveTo>
                                <a:pt x="635" y="8889"/>
                              </a:moveTo>
                              <a:lnTo>
                                <a:pt x="933450"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12700" style="position:absolute;left:0;top:0;visibility:visible;mso-position-horizontal:absolute;mso-position-horizontal-relative:page;mso-position-vertical:absolute;mso-position-vertical-relative:page;width:74pt;height:1pt;margin-left:112pt;margin-top:88pt;mso-wrap-style:square;z-index:10265360;mso-wrap-distance-left:9pt;mso-wrap-distance-top:0pt;mso-wrap-distance-right:9pt;mso-wrap-distance-bottom:0pt" id="shape1031" o:spid="1583715811782" path="m635,8889l933450,888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1422400</wp:posOffset>
                </wp:positionH>
                <wp:positionV relativeFrom="page">
                  <wp:posOffset>1600200</wp:posOffset>
                </wp:positionV>
                <wp:extent cx="419100" cy="12700"/>
                <wp:effectExtent l="0" t="0" r="22225" b="31115"/>
                <wp:wrapNone/>
                <wp:docPr id="1032" name="shape1032"/>
                <wp:cNvGraphicFramePr/>
                <a:graphic>
                  <a:graphicData uri="http://schemas.microsoft.com/office/word/2010/wordprocessingShape">
                    <wps:wsp>
                      <wps:cNvSpPr/>
                      <wps:spPr>
                        <a:xfrm>
                          <a:off x="0" y="0"/>
                          <a:ext cx="419100" cy="12700"/>
                        </a:xfrm>
                        <a:custGeom>
                          <a:avLst/>
                          <a:rect l="l" t="t" r="r" b="b"/>
                          <a:pathLst>
                            <a:path w="419100" h="12700">
                              <a:moveTo>
                                <a:pt x="8255" y="1904"/>
                              </a:moveTo>
                              <a:lnTo>
                                <a:pt x="40767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12700" style="position:absolute;left:0;top:0;visibility:visible;mso-position-horizontal:absolute;mso-position-horizontal-relative:page;mso-position-vertical:absolute;mso-position-vertical-relative:page;width:33pt;height:1pt;margin-left:112pt;margin-top:126pt;mso-wrap-style:square;z-index:10266384;mso-wrap-distance-left:9pt;mso-wrap-distance-top:0pt;mso-wrap-distance-right:9pt;mso-wrap-distance-bottom:0pt" id="shape1032" o:spid="1583715811782" path="m8255,1904l407670,190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2781300</wp:posOffset>
                </wp:positionV>
                <wp:extent cx="596900" cy="12700"/>
                <wp:effectExtent l="0" t="0" r="22225" b="31115"/>
                <wp:wrapNone/>
                <wp:docPr id="1033" name="shape1033"/>
                <wp:cNvGraphicFramePr/>
                <a:graphic>
                  <a:graphicData uri="http://schemas.microsoft.com/office/word/2010/wordprocessingShape">
                    <wps:wsp>
                      <wps:cNvSpPr/>
                      <wps:spPr>
                        <a:xfrm>
                          <a:off x="0" y="0"/>
                          <a:ext cx="596900" cy="12700"/>
                        </a:xfrm>
                        <a:custGeom>
                          <a:avLst/>
                          <a:rect l="l" t="t" r="r" b="b"/>
                          <a:pathLst>
                            <a:path w="596900" h="12700">
                              <a:moveTo>
                                <a:pt x="4444" y="12700"/>
                              </a:moveTo>
                              <a:lnTo>
                                <a:pt x="589280"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12700" style="position:absolute;left:0;top:0;visibility:visible;mso-position-horizontal:absolute;mso-position-horizontal-relative:page;mso-position-vertical:absolute;mso-position-vertical-relative:page;width:47pt;height:1pt;margin-left:66pt;margin-top:219pt;mso-wrap-style:square;z-index:10267408;mso-wrap-distance-left:9pt;mso-wrap-distance-top:0pt;mso-wrap-distance-right:9pt;mso-wrap-distance-bottom:0pt" id="shape1033" o:spid="1583715811783" path="m4444,12700l589280,12700"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3263900</wp:posOffset>
                </wp:positionV>
                <wp:extent cx="609600" cy="12700"/>
                <wp:effectExtent l="0" t="0" r="22225" b="31115"/>
                <wp:wrapNone/>
                <wp:docPr id="1034" name="shape1034"/>
                <wp:cNvGraphicFramePr/>
                <a:graphic>
                  <a:graphicData uri="http://schemas.microsoft.com/office/word/2010/wordprocessingShape">
                    <wps:wsp>
                      <wps:cNvSpPr/>
                      <wps:spPr>
                        <a:xfrm>
                          <a:off x="0" y="0"/>
                          <a:ext cx="609600" cy="12700"/>
                        </a:xfrm>
                        <a:custGeom>
                          <a:avLst/>
                          <a:rect l="l" t="t" r="r" b="b"/>
                          <a:pathLst>
                            <a:path w="609600" h="12700">
                              <a:moveTo>
                                <a:pt x="4444" y="3809"/>
                              </a:moveTo>
                              <a:lnTo>
                                <a:pt x="604519"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12700" style="position:absolute;left:0;top:0;visibility:visible;mso-position-horizontal:absolute;mso-position-horizontal-relative:page;mso-position-vertical:absolute;mso-position-vertical-relative:page;width:48pt;height:1pt;margin-left:66pt;margin-top:257pt;mso-wrap-style:square;z-index:10268432;mso-wrap-distance-left:9pt;mso-wrap-distance-top:0pt;mso-wrap-distance-right:9pt;mso-wrap-distance-bottom:0pt" id="shape1034" o:spid="1583715811783" path="m4444,3809l604519,3809"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838200</wp:posOffset>
                </wp:positionH>
                <wp:positionV relativeFrom="page">
                  <wp:posOffset>3505200</wp:posOffset>
                </wp:positionV>
                <wp:extent cx="596900" cy="12700"/>
                <wp:effectExtent l="0" t="0" r="22225" b="31115"/>
                <wp:wrapNone/>
                <wp:docPr id="1035" name="shape1035"/>
                <wp:cNvGraphicFramePr/>
                <a:graphic>
                  <a:graphicData uri="http://schemas.microsoft.com/office/word/2010/wordprocessingShape">
                    <wps:wsp>
                      <wps:cNvSpPr/>
                      <wps:spPr>
                        <a:xfrm>
                          <a:off x="0" y="0"/>
                          <a:ext cx="596900" cy="12700"/>
                        </a:xfrm>
                        <a:custGeom>
                          <a:avLst/>
                          <a:rect l="l" t="t" r="r" b="b"/>
                          <a:pathLst>
                            <a:path w="596900" h="12700">
                              <a:moveTo>
                                <a:pt x="4444" y="1904"/>
                              </a:moveTo>
                              <a:lnTo>
                                <a:pt x="59245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12700" style="position:absolute;left:0;top:0;visibility:visible;mso-position-horizontal:absolute;mso-position-horizontal-relative:page;mso-position-vertical:absolute;mso-position-vertical-relative:page;width:47pt;height:1pt;margin-left:66pt;margin-top:276pt;mso-wrap-style:square;z-index:10269456;mso-wrap-distance-left:9pt;mso-wrap-distance-top:0pt;mso-wrap-distance-right:9pt;mso-wrap-distance-bottom:0pt" id="shape1035" o:spid="1583715811783" path="m4444,1904l592455,1904"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838200</wp:posOffset>
                </wp:positionH>
                <wp:positionV relativeFrom="page">
                  <wp:posOffset>3975100</wp:posOffset>
                </wp:positionV>
                <wp:extent cx="584200" cy="12700"/>
                <wp:effectExtent l="0" t="0" r="22225" b="31115"/>
                <wp:wrapNone/>
                <wp:docPr id="1036" name="shape1036"/>
                <wp:cNvGraphicFramePr/>
                <a:graphic>
                  <a:graphicData uri="http://schemas.microsoft.com/office/word/2010/wordprocessingShape">
                    <wps:wsp>
                      <wps:cNvSpPr/>
                      <wps:spPr>
                        <a:xfrm>
                          <a:off x="0" y="0"/>
                          <a:ext cx="584200" cy="12700"/>
                        </a:xfrm>
                        <a:custGeom>
                          <a:avLst/>
                          <a:rect l="l" t="t" r="r" b="b"/>
                          <a:pathLst>
                            <a:path w="584200" h="12700">
                              <a:moveTo>
                                <a:pt x="4444" y="7619"/>
                              </a:moveTo>
                              <a:lnTo>
                                <a:pt x="572769"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84200,12700" style="position:absolute;left:0;top:0;visibility:visible;mso-position-horizontal:absolute;mso-position-horizontal-relative:page;mso-position-vertical:absolute;mso-position-vertical-relative:page;width:46pt;height:1pt;margin-left:66pt;margin-top:313pt;mso-wrap-style:square;z-index:10270480;mso-wrap-distance-left:9pt;mso-wrap-distance-top:0pt;mso-wrap-distance-right:9pt;mso-wrap-distance-bottom:0pt" id="shape1036" o:spid="1583715811784" path="m4444,7619l572769,7619"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838200</wp:posOffset>
                </wp:positionH>
                <wp:positionV relativeFrom="page">
                  <wp:posOffset>4216400</wp:posOffset>
                </wp:positionV>
                <wp:extent cx="596900" cy="12700"/>
                <wp:effectExtent l="0" t="0" r="22225" b="31115"/>
                <wp:wrapNone/>
                <wp:docPr id="1037" name="shape1037"/>
                <wp:cNvGraphicFramePr/>
                <a:graphic>
                  <a:graphicData uri="http://schemas.microsoft.com/office/word/2010/wordprocessingShape">
                    <wps:wsp>
                      <wps:cNvSpPr/>
                      <wps:spPr>
                        <a:xfrm>
                          <a:off x="0" y="0"/>
                          <a:ext cx="596900" cy="12700"/>
                        </a:xfrm>
                        <a:custGeom>
                          <a:avLst/>
                          <a:rect l="l" t="t" r="r" b="b"/>
                          <a:pathLst>
                            <a:path w="596900" h="12700">
                              <a:moveTo>
                                <a:pt x="4444" y="3809"/>
                              </a:moveTo>
                              <a:lnTo>
                                <a:pt x="58928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12700" style="position:absolute;left:0;top:0;visibility:visible;mso-position-horizontal:absolute;mso-position-horizontal-relative:page;mso-position-vertical:absolute;mso-position-vertical-relative:page;width:47pt;height:1pt;margin-left:66pt;margin-top:332pt;mso-wrap-style:square;z-index:10271504;mso-wrap-distance-left:9pt;mso-wrap-distance-top:0pt;mso-wrap-distance-right:9pt;mso-wrap-distance-bottom:0pt" id="shape1037" o:spid="1583715811784" path="m4444,3809l589280,380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8458200</wp:posOffset>
                </wp:positionV>
                <wp:extent cx="1016000" cy="12700"/>
                <wp:effectExtent l="0" t="0" r="22225" b="31115"/>
                <wp:wrapNone/>
                <wp:docPr id="1038" name="shape1038"/>
                <wp:cNvGraphicFramePr/>
                <a:graphic>
                  <a:graphicData uri="http://schemas.microsoft.com/office/word/2010/wordprocessingShape">
                    <wps:wsp>
                      <wps:cNvSpPr/>
                      <wps:spPr>
                        <a:xfrm>
                          <a:off x="0" y="0"/>
                          <a:ext cx="1016000" cy="12700"/>
                        </a:xfrm>
                        <a:custGeom>
                          <a:avLst/>
                          <a:rect l="l" t="t" r="r" b="b"/>
                          <a:pathLst>
                            <a:path w="1016000" h="12700">
                              <a:moveTo>
                                <a:pt x="4444" y="1904"/>
                              </a:moveTo>
                              <a:lnTo>
                                <a:pt x="10039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666pt;mso-wrap-style:square;z-index:10272528;mso-wrap-distance-left:9pt;mso-wrap-distance-top:0pt;mso-wrap-distance-right:9pt;mso-wrap-distance-bottom:0pt" id="shape1038" o:spid="1583715811784" path="m4444,1904l1003935,1904" stroked="t" strokecolor="#0000ff" strokeweight="1pt"/>
            </w:pict>
          </mc:Fallback>
        </mc:AlternateContent>
      </w:r>
      <w:r>
        <mc:AlternateContent>
          <mc:Choice Requires="wps">
            <w:drawing>
              <wp:anchor distT="0" distB="0" distL="114300" distR="114300" simplePos="0" relativeHeight="10273552" behindDoc="0" locked="0" layoutInCell="1" allowOverlap="1">
                <wp:simplePos x="0" y="0"/>
                <wp:positionH relativeFrom="page">
                  <wp:posOffset>838200</wp:posOffset>
                </wp:positionH>
                <wp:positionV relativeFrom="page">
                  <wp:posOffset>9169400</wp:posOffset>
                </wp:positionV>
                <wp:extent cx="1016000" cy="12700"/>
                <wp:effectExtent l="0" t="0" r="22225" b="31115"/>
                <wp:wrapNone/>
                <wp:docPr id="1039" name="shape1039"/>
                <wp:cNvGraphicFramePr/>
                <a:graphic>
                  <a:graphicData uri="http://schemas.microsoft.com/office/word/2010/wordprocessingShape">
                    <wps:wsp>
                      <wps:cNvSpPr/>
                      <wps:spPr>
                        <a:xfrm>
                          <a:off x="0" y="0"/>
                          <a:ext cx="1016000" cy="12700"/>
                        </a:xfrm>
                        <a:custGeom>
                          <a:avLst/>
                          <a:rect l="l" t="t" r="r" b="b"/>
                          <a:pathLst>
                            <a:path w="1016000" h="12700">
                              <a:moveTo>
                                <a:pt x="4444" y="3809"/>
                              </a:moveTo>
                              <a:lnTo>
                                <a:pt x="100393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722pt;mso-wrap-style:square;z-index:10273552;mso-wrap-distance-left:9pt;mso-wrap-distance-top:0pt;mso-wrap-distance-right:9pt;mso-wrap-distance-bottom:0pt" id="shape1039" o:spid="1583715811784" path="m4444,3809l1003935,380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040" name="image1040" descr=""/>
            <wp:cNvGraphicFramePr>
              <a:graphicFrameLocks noChangeAspect="true"/>
            </wp:cNvGraphicFramePr>
            <a:graphic>
              <a:graphicData uri="http://schemas.openxmlformats.org/drawingml/2006/picture">
                <pic:pic>
                  <pic:nvPicPr>
                    <pic:cNvPr id="1040" name="image1040"/>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61264" behindDoc="0" locked="0" layoutInCell="1" allowOverlap="1">
            <wp:simplePos x="0" y="0"/>
            <wp:positionH relativeFrom="page">
              <wp:posOffset>838200</wp:posOffset>
            </wp:positionH>
            <wp:positionV relativeFrom="page">
              <wp:posOffset>5308600</wp:posOffset>
            </wp:positionV>
            <wp:extent cx="4851400" cy="1231900"/>
            <wp:effectExtent l="0" t="0" r="0" b="0"/>
            <wp:wrapNone/>
            <wp:docPr id="1041" name="image1041" descr=""/>
            <wp:cNvGraphicFramePr>
              <a:graphicFrameLocks noChangeAspect="true"/>
            </wp:cNvGraphicFramePr>
            <a:graphic>
              <a:graphicData uri="http://schemas.openxmlformats.org/drawingml/2006/picture">
                <pic:pic>
                  <pic:nvPicPr>
                    <pic:cNvPr id="1041" name="image1041"/>
                    <pic:cNvPicPr/>
                  </pic:nvPicPr>
                  <pic:blipFill>
                    <a:blip r:embed="rId19"/>
                    <a:stretch>
                      <a:fillRect/>
                    </a:stretch>
                  </pic:blipFill>
                  <pic:spPr>
                    <a:xfrm>
                      <a:off x="0" y="0"/>
                      <a:ext cx="4851400" cy="12319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、需求的</w:t>
      </w:r>
      <w:r>
        <w:rPr>
          <w:rFonts w:hint="eastAsia" w:ascii="SimSun" w:hAnsi="SimSun" w:eastAsia="SimSun" w:cs="SimSun"/>
          <w:color w:val="0000ff"/>
          <w:sz w:val="20"/>
        </w:rPr>
        <w:t>广泛性</w:t>
      </w:r>
      <w:r>
        <w:rPr>
          <w:rFonts w:hint="eastAsia" w:ascii="SimSun" w:hAnsi="SimSun" w:eastAsia="SimSun" w:cs="SimSun"/>
          <w:sz w:val="20"/>
        </w:rPr>
        <w:t>：慢性病人群</w:t>
      </w:r>
      <w:r>
        <w:rPr>
          <w:rFonts w:hint="eastAsia" w:ascii="Times New Roman" w:hAnsi="Times New Roman" w:eastAsia="Times New Roman" w:cs="Times New Roman"/>
          <w:sz w:val="20"/>
        </w:rPr>
        <w:t xml:space="preserve"> 6</w:t>
      </w:r>
      <w:r>
        <w:rPr>
          <w:rFonts w:hint="eastAsia" w:ascii="SimSun" w:hAnsi="SimSun" w:eastAsia="SimSun" w:cs="SimSun"/>
          <w:sz w:val="20"/>
        </w:rPr>
        <w:t>亿多人，每个人都有健康管理服务的需求，只是在不同的时间表现出来。</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7</w:t>
      </w:r>
      <w:r>
        <w:rPr>
          <w:rFonts w:hint="eastAsia" w:ascii="SimSun" w:hAnsi="SimSun" w:eastAsia="SimSun" w:cs="SimSun"/>
          <w:sz w:val="20"/>
        </w:rPr>
        <w:t>、需求的</w:t>
      </w:r>
      <w:r>
        <w:rPr>
          <w:rFonts w:hint="eastAsia" w:ascii="SimSun" w:hAnsi="SimSun" w:eastAsia="SimSun" w:cs="SimSun"/>
          <w:color w:val="0000ff"/>
          <w:sz w:val="20"/>
        </w:rPr>
        <w:t>超前性与滞后性</w:t>
      </w:r>
      <w:r>
        <w:rPr>
          <w:rFonts w:hint="eastAsia" w:ascii="SimSun" w:hAnsi="SimSun" w:eastAsia="SimSun" w:cs="SimSun"/>
          <w:sz w:val="20"/>
        </w:rPr>
        <w:t>：投资是在没有发生疾病之前就产生消费，人们往往比较难以接受这种超前的健康消费观念。</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8</w:t>
      </w:r>
      <w:r>
        <w:rPr>
          <w:rFonts w:hint="eastAsia" w:ascii="SimSun" w:hAnsi="SimSun" w:eastAsia="SimSun" w:cs="SimSun"/>
          <w:sz w:val="20"/>
        </w:rPr>
        <w:t>、需求的</w:t>
      </w:r>
      <w:r>
        <w:rPr>
          <w:rFonts w:hint="eastAsia" w:ascii="SimSun" w:hAnsi="SimSun" w:eastAsia="SimSun" w:cs="SimSun"/>
          <w:color w:val="0000ff"/>
          <w:sz w:val="20"/>
        </w:rPr>
        <w:t>重复性</w:t>
      </w:r>
      <w:r>
        <w:rPr>
          <w:rFonts w:hint="eastAsia" w:ascii="SimSun" w:hAnsi="SimSun" w:eastAsia="SimSun" w:cs="SimSun"/>
          <w:sz w:val="20"/>
        </w:rPr>
        <w:t>：个人一旦患上了高血压、糖尿病、肥胖、冠心病虽然能够通过积极的医疗和疾病管理服务获得控制与康复、但这些慢性病的复发是必然的事实，疾病管理服务对于个人来说，是一生一世的消费需求。</w:t>
      </w:r>
    </w:p>
    <w:p>
      <w:pPr>
        <w:autoSpaceDE w:val="false"/>
        <w:autoSpaceDN w:val="false"/>
        <w:spacing w:line="380" w:lineRule="exact"/>
        <w:ind w:left="60"/>
        <w:jc w:val="both"/>
      </w:pPr>
      <w:r>
        <w:rPr>
          <w:rFonts w:hint="eastAsia" w:ascii="SimSun" w:hAnsi="SimSun" w:eastAsia="SimSun" w:cs="SimSun"/>
          <w:b/>
          <w:sz w:val="20"/>
        </w:rPr>
        <w:t>二、健康管理消费行为特征</w:t>
      </w:r>
    </w:p>
    <w:p>
      <w:pPr>
        <w:autoSpaceDE w:val="false"/>
        <w:autoSpaceDN w:val="false"/>
        <w:spacing w:line="360" w:lineRule="exact"/>
        <w:ind w:left="60" w:right="0" w:firstLine="420"/>
        <w:jc w:val="both"/>
      </w:pPr>
      <w:r>
        <w:rPr>
          <w:rFonts w:hint="eastAsia" w:ascii="SimSun" w:hAnsi="SimSun" w:eastAsia="SimSun" w:cs="SimSun"/>
          <w:sz w:val="20"/>
        </w:rPr>
        <w:t>根据消费者的特性会受到消费者的经济收入、教育程度、专业知识、个性、地点、时间等因素的影响，健康消费者可分为五种类型。</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、习惯型</w:t>
      </w:r>
      <w:r>
        <w:rPr>
          <w:rFonts w:hint="eastAsia" w:ascii="SimSun" w:hAnsi="SimSun" w:eastAsia="SimSun" w:cs="SimSun"/>
          <w:sz w:val="20"/>
        </w:rPr>
        <w:t>：习惯于在健康管理师的帮助指导下，改善自己的运动与营养膳食行为，并且形成了一定的服务依赖。</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、经济型</w:t>
      </w:r>
      <w:r>
        <w:rPr>
          <w:rFonts w:hint="eastAsia" w:ascii="SimSun" w:hAnsi="SimSun" w:eastAsia="SimSun" w:cs="SimSun"/>
          <w:sz w:val="20"/>
        </w:rPr>
        <w:t>：由于经济条件限制，因此特别重视投入成本，低成本的健康管理服务对他们具有吸引力。</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、理智型</w:t>
      </w:r>
      <w:r>
        <w:rPr>
          <w:rFonts w:hint="eastAsia" w:ascii="SimSun" w:hAnsi="SimSun" w:eastAsia="SimSun" w:cs="SimSun"/>
          <w:sz w:val="20"/>
        </w:rPr>
        <w:t>：消费者在作出购买决策之前对选择的服务机构考虑，做比较，十分慎重，一般会选择有丰富健康管理经验和成功案例的机构。</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、盲目型</w:t>
      </w:r>
      <w:r>
        <w:rPr>
          <w:rFonts w:hint="eastAsia" w:ascii="SimSun" w:hAnsi="SimSun" w:eastAsia="SimSun" w:cs="SimSun"/>
          <w:sz w:val="20"/>
        </w:rPr>
        <w:t>：缺乏应有的健康知识，往往容易受到广告和健康管理师的诱导，盲目冲动地购买某种健康服务。</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、躲闪型</w:t>
      </w:r>
      <w:r>
        <w:rPr>
          <w:rFonts w:hint="eastAsia" w:ascii="SimSun" w:hAnsi="SimSun" w:eastAsia="SimSun" w:cs="SimSun"/>
          <w:sz w:val="20"/>
        </w:rPr>
        <w:t>：害怕单位领导知道自己的健康问题，因而不愿意参加健康体检和健康管理项目，总是抱着临时抱佛脚的态度面对疾病的危害。</w:t>
      </w:r>
    </w:p>
    <w:p>
      <w:pPr>
        <w:autoSpaceDE w:val="false"/>
        <w:autoSpaceDN w:val="false"/>
        <w:spacing w:line="380" w:lineRule="exact"/>
        <w:ind w:left="60"/>
        <w:jc w:val="both"/>
      </w:pPr>
      <w:r>
        <w:rPr>
          <w:rFonts w:hint="eastAsia" w:ascii="SimSun" w:hAnsi="SimSun" w:eastAsia="SimSun" w:cs="SimSun"/>
          <w:b/>
          <w:sz w:val="20"/>
        </w:rPr>
        <w:t>三、消费者的购买决策过程</w:t>
      </w:r>
    </w:p>
    <w:p>
      <w:pPr>
        <w:autoSpaceDE w:val="false"/>
        <w:autoSpaceDN w:val="false"/>
        <w:spacing w:line="360" w:lineRule="exact"/>
        <w:ind w:left="60" w:right="0" w:firstLine="420"/>
        <w:jc w:val="both"/>
      </w:pPr>
      <w:r>
        <w:rPr>
          <w:rFonts w:hint="eastAsia" w:ascii="SimSun" w:hAnsi="SimSun" w:eastAsia="SimSun" w:cs="SimSun"/>
          <w:sz w:val="20"/>
        </w:rPr>
        <w:t>健康消费者购买决策，是指消费者谨慎地评估健康管理服务产品的品牌属性，并进行理性选择，即用最少的成本购买能满足某一特定需要的过程一般消费者做决策需要五个阶段：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480"/>
        <w:jc w:val="both"/>
      </w:pPr>
      <w:r>
        <w:rPr>
          <w:rFonts w:hint="eastAsia" w:ascii="SimSun" w:hAnsi="SimSun" w:eastAsia="SimSun" w:cs="SimSun"/>
          <w:b/>
          <w:sz w:val="20"/>
        </w:rPr>
        <w:t>第十五章 健康管理服务营销</w:t>
      </w:r>
    </w:p>
    <w:p>
      <w:pPr>
        <w:autoSpaceDE w:val="false"/>
        <w:autoSpaceDN w:val="false"/>
        <w:spacing w:line="380" w:lineRule="exact"/>
        <w:ind w:left="480"/>
        <w:jc w:val="both"/>
      </w:pPr>
      <w:r>
        <w:rPr>
          <w:rFonts w:hint="eastAsia" w:ascii="SimSun" w:hAnsi="SimSun" w:eastAsia="SimSun" w:cs="SimSun"/>
          <w:b/>
          <w:sz w:val="20"/>
        </w:rPr>
        <w:t>第三节 健康管理服务营销</w:t>
      </w:r>
    </w:p>
    <w:p>
      <w:pPr>
        <w:autoSpaceDE w:val="false"/>
        <w:autoSpaceDN w:val="false"/>
        <w:spacing w:line="380" w:lineRule="exact"/>
        <w:ind w:left="480"/>
        <w:jc w:val="both"/>
      </w:pPr>
      <w:r>
        <w:rPr>
          <w:rFonts w:hint="eastAsia" w:ascii="SimSun" w:hAnsi="SimSun" w:eastAsia="SimSun" w:cs="SimSun"/>
          <w:sz w:val="20"/>
        </w:rPr>
        <w:t>一、健康管理服务营销过程</w:t>
      </w:r>
    </w:p>
    <w:p>
      <w:pPr>
        <w:autoSpaceDE w:val="false"/>
        <w:autoSpaceDN w:val="false"/>
        <w:spacing w:line="360" w:lineRule="exact"/>
        <w:ind w:left="480"/>
        <w:jc w:val="both"/>
      </w:pPr>
      <w:r>
        <w:rPr>
          <w:rFonts w:hint="eastAsia" w:ascii="SimSun" w:hAnsi="SimSun" w:eastAsia="SimSun" w:cs="SimSun"/>
          <w:sz w:val="20"/>
        </w:rPr>
        <w:t>二、健康管理服务营销组合</w:t>
      </w:r>
    </w:p>
    <w:p>
      <w:pPr>
        <w:autoSpaceDE w:val="false"/>
        <w:autoSpaceDN w:val="false"/>
        <w:spacing w:line="380" w:lineRule="exact"/>
        <w:ind w:left="60"/>
        <w:jc w:val="both"/>
      </w:pPr>
      <w:r>
        <w:rPr>
          <w:rFonts w:hint="eastAsia" w:ascii="SimSun" w:hAnsi="SimSun" w:eastAsia="SimSun" w:cs="SimSun"/>
          <w:b/>
          <w:sz w:val="20"/>
        </w:rPr>
        <w:t>一、健康管理服务营销过程</w:t>
      </w:r>
    </w:p>
    <w:p>
      <w:pPr>
        <w:autoSpaceDE w:val="false"/>
        <w:autoSpaceDN w:val="false"/>
        <w:spacing w:line="360" w:lineRule="exact"/>
        <w:ind w:left="60" w:right="0" w:firstLine="420"/>
        <w:jc w:val="both"/>
      </w:pPr>
      <w:r>
        <w:rPr>
          <w:rFonts w:hint="eastAsia" w:ascii="SimSun" w:hAnsi="SimSun" w:eastAsia="SimSun" w:cs="SimSun"/>
          <w:sz w:val="20"/>
        </w:rPr>
        <w:t>主要包括：确定目标客户、分析评价需求、选择和利用资源、确定产品价值、促进客户购买、通过实施服务过程实现客户健康价值。</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、确定目标客户</w:t>
      </w:r>
    </w:p>
    <w:p>
      <w:pPr>
        <w:autoSpaceDE w:val="false"/>
        <w:autoSpaceDN w:val="false"/>
        <w:spacing w:line="380" w:lineRule="exact"/>
        <w:ind w:left="60" w:right="0" w:firstLine="420"/>
        <w:jc w:val="both"/>
      </w:pPr>
      <w:r>
        <w:rPr>
          <w:rFonts w:hint="eastAsia" w:ascii="SimSun" w:hAnsi="SimSun" w:eastAsia="SimSun" w:cs="SimSun"/>
          <w:sz w:val="20"/>
        </w:rPr>
        <w:t>健康体检机构是确定目标客户的最佳场所。客户一旦通过健康体检发现危险因素，个人会产生如何干预风险的个体需求。此时的营销会调动起消费者购买健康服务的积极性。</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、分析评价需求</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）医院体检中心 体检后健康风险评估来细分客户需求；</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）企业工作场所 通过健康体检、健康评估、人群风险分组确定重点干预对象等方式来导入目标管理人群。</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042" name="shape1042"/>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042" o:spid="1583715811966"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043" name="shape1043"/>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043" o:spid="1583715811967"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044" name="shape1044"/>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044" o:spid="158371581197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045" name="shape1045"/>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045" o:spid="158371581197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889000</wp:posOffset>
                </wp:positionV>
                <wp:extent cx="1130300" cy="12700"/>
                <wp:effectExtent l="0" t="0" r="22225" b="31115"/>
                <wp:wrapNone/>
                <wp:docPr id="1047" name="shape1047"/>
                <wp:cNvGraphicFramePr/>
                <a:graphic>
                  <a:graphicData uri="http://schemas.microsoft.com/office/word/2010/wordprocessingShape">
                    <wps:wsp>
                      <wps:cNvSpPr/>
                      <wps:spPr>
                        <a:xfrm>
                          <a:off x="0" y="0"/>
                          <a:ext cx="1130300" cy="12700"/>
                        </a:xfrm>
                        <a:custGeom>
                          <a:avLst/>
                          <a:rect l="l" t="t" r="r" b="b"/>
                          <a:pathLst>
                            <a:path w="1130300" h="12700">
                              <a:moveTo>
                                <a:pt x="4444" y="3175"/>
                              </a:moveTo>
                              <a:lnTo>
                                <a:pt x="1118235"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30300,12700" style="position:absolute;left:0;top:0;visibility:visible;mso-position-horizontal:absolute;mso-position-horizontal-relative:page;mso-position-vertical:absolute;mso-position-vertical-relative:page;width:89pt;height:1pt;margin-left:66pt;margin-top:70pt;mso-wrap-style:square;z-index:10263312;mso-wrap-distance-left:9pt;mso-wrap-distance-top:0pt;mso-wrap-distance-right:9pt;mso-wrap-distance-bottom:0pt" id="shape1047" o:spid="1583715811975" path="m4444,3175l1118235,3175"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1358900</wp:posOffset>
                </wp:positionV>
                <wp:extent cx="990600" cy="12700"/>
                <wp:effectExtent l="0" t="0" r="22225" b="31115"/>
                <wp:wrapNone/>
                <wp:docPr id="1048" name="shape1048"/>
                <wp:cNvGraphicFramePr/>
                <a:graphic>
                  <a:graphicData uri="http://schemas.microsoft.com/office/word/2010/wordprocessingShape">
                    <wps:wsp>
                      <wps:cNvSpPr/>
                      <wps:spPr>
                        <a:xfrm>
                          <a:off x="0" y="0"/>
                          <a:ext cx="990600" cy="12700"/>
                        </a:xfrm>
                        <a:custGeom>
                          <a:avLst/>
                          <a:rect l="l" t="t" r="r" b="b"/>
                          <a:pathLst>
                            <a:path w="990600" h="12700">
                              <a:moveTo>
                                <a:pt x="4444" y="6984"/>
                              </a:moveTo>
                              <a:lnTo>
                                <a:pt x="99060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90600,12700" style="position:absolute;left:0;top:0;visibility:visible;mso-position-horizontal:absolute;mso-position-horizontal-relative:page;mso-position-vertical:absolute;mso-position-vertical-relative:page;width:78pt;height:1pt;margin-left:66pt;margin-top:107pt;mso-wrap-style:square;z-index:10264336;mso-wrap-distance-left:9pt;mso-wrap-distance-top:0pt;mso-wrap-distance-right:9pt;mso-wrap-distance-bottom:0pt" id="shape1048" o:spid="1583715811975" path="m4444,6984l990600,6984"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1841500</wp:posOffset>
                </wp:positionV>
                <wp:extent cx="977900" cy="12700"/>
                <wp:effectExtent l="0" t="0" r="22225" b="31115"/>
                <wp:wrapNone/>
                <wp:docPr id="1049" name="shape1049"/>
                <wp:cNvGraphicFramePr/>
                <a:graphic>
                  <a:graphicData uri="http://schemas.microsoft.com/office/word/2010/wordprocessingShape">
                    <wps:wsp>
                      <wps:cNvSpPr/>
                      <wps:spPr>
                        <a:xfrm>
                          <a:off x="0" y="0"/>
                          <a:ext cx="977900" cy="12700"/>
                        </a:xfrm>
                        <a:custGeom>
                          <a:avLst/>
                          <a:rect l="l" t="t" r="r" b="b"/>
                          <a:pathLst>
                            <a:path w="977900" h="12700">
                              <a:moveTo>
                                <a:pt x="4444" y="1269"/>
                              </a:moveTo>
                              <a:lnTo>
                                <a:pt x="97218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77900,12700" style="position:absolute;left:0;top:0;visibility:visible;mso-position-horizontal:absolute;mso-position-horizontal-relative:page;mso-position-vertical:absolute;mso-position-vertical-relative:page;width:77pt;height:1pt;margin-left:66pt;margin-top:145pt;mso-wrap-style:square;z-index:10265360;mso-wrap-distance-left:9pt;mso-wrap-distance-top:0pt;mso-wrap-distance-right:9pt;mso-wrap-distance-bottom:0pt" id="shape1049" o:spid="1583715811975" path="m4444,1269l972185,126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2311400</wp:posOffset>
                </wp:positionV>
                <wp:extent cx="990600" cy="12700"/>
                <wp:effectExtent l="0" t="0" r="22225" b="31115"/>
                <wp:wrapNone/>
                <wp:docPr id="1050" name="shape1050"/>
                <wp:cNvGraphicFramePr/>
                <a:graphic>
                  <a:graphicData uri="http://schemas.microsoft.com/office/word/2010/wordprocessingShape">
                    <wps:wsp>
                      <wps:cNvSpPr/>
                      <wps:spPr>
                        <a:xfrm>
                          <a:off x="0" y="0"/>
                          <a:ext cx="990600" cy="12700"/>
                        </a:xfrm>
                        <a:custGeom>
                          <a:avLst/>
                          <a:rect l="l" t="t" r="r" b="b"/>
                          <a:pathLst>
                            <a:path w="990600" h="12700">
                              <a:moveTo>
                                <a:pt x="4444" y="6984"/>
                              </a:moveTo>
                              <a:lnTo>
                                <a:pt x="984250"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90600,12700" style="position:absolute;left:0;top:0;visibility:visible;mso-position-horizontal:absolute;mso-position-horizontal-relative:page;mso-position-vertical:absolute;mso-position-vertical-relative:page;width:78pt;height:1pt;margin-left:66pt;margin-top:182pt;mso-wrap-style:square;z-index:10266384;mso-wrap-distance-left:9pt;mso-wrap-distance-top:0pt;mso-wrap-distance-right:9pt;mso-wrap-distance-bottom:0pt" id="shape1050" o:spid="1583715811976" path="m4444,6984l984250,698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2705100</wp:posOffset>
                </wp:positionH>
                <wp:positionV relativeFrom="page">
                  <wp:posOffset>3263900</wp:posOffset>
                </wp:positionV>
                <wp:extent cx="3848100" cy="12700"/>
                <wp:effectExtent l="0" t="0" r="22225" b="31115"/>
                <wp:wrapNone/>
                <wp:docPr id="1051" name="shape1051"/>
                <wp:cNvGraphicFramePr/>
                <a:graphic>
                  <a:graphicData uri="http://schemas.microsoft.com/office/word/2010/wordprocessingShape">
                    <wps:wsp>
                      <wps:cNvSpPr/>
                      <wps:spPr>
                        <a:xfrm>
                          <a:off x="0" y="0"/>
                          <a:ext cx="3848100" cy="12700"/>
                        </a:xfrm>
                        <a:custGeom>
                          <a:avLst/>
                          <a:rect l="l" t="t" r="r" b="b"/>
                          <a:pathLst>
                            <a:path w="3848100" h="12700">
                              <a:moveTo>
                                <a:pt x="4445" y="3809"/>
                              </a:moveTo>
                              <a:lnTo>
                                <a:pt x="3844925"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848100,12700" style="position:absolute;left:0;top:0;visibility:visible;mso-position-horizontal:absolute;mso-position-horizontal-relative:page;mso-position-vertical:absolute;mso-position-vertical-relative:page;width:303pt;height:1pt;margin-left:213pt;margin-top:257pt;mso-wrap-style:square;z-index:10267408;mso-wrap-distance-left:9pt;mso-wrap-distance-top:0pt;mso-wrap-distance-right:9pt;mso-wrap-distance-bottom:0pt" id="shape1051" o:spid="1583715811976" path="m4445,3809l3844925,3809"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3911600</wp:posOffset>
                </wp:positionH>
                <wp:positionV relativeFrom="page">
                  <wp:posOffset>4927600</wp:posOffset>
                </wp:positionV>
                <wp:extent cx="279400" cy="12700"/>
                <wp:effectExtent l="0" t="0" r="22225" b="31115"/>
                <wp:wrapNone/>
                <wp:docPr id="1052" name="shape1052"/>
                <wp:cNvGraphicFramePr/>
                <a:graphic>
                  <a:graphicData uri="http://schemas.microsoft.com/office/word/2010/wordprocessingShape">
                    <wps:wsp>
                      <wps:cNvSpPr/>
                      <wps:spPr>
                        <a:xfrm>
                          <a:off x="0" y="0"/>
                          <a:ext cx="279400" cy="12700"/>
                        </a:xfrm>
                        <a:custGeom>
                          <a:avLst/>
                          <a:rect l="l" t="t" r="r" b="b"/>
                          <a:pathLst>
                            <a:path w="279400" h="12700">
                              <a:moveTo>
                                <a:pt x="1904" y="3174"/>
                              </a:moveTo>
                              <a:lnTo>
                                <a:pt x="268604" y="317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308pt;margin-top:388pt;mso-wrap-style:square;z-index:10268432;mso-wrap-distance-left:9pt;mso-wrap-distance-top:0pt;mso-wrap-distance-right:9pt;mso-wrap-distance-bottom:0pt" id="shape1052" o:spid="1583715811976" path="m1904,3174l268604,3174" stroked="t" strokecolor="#0000ff" strokeweight="1pt"/>
            </w:pict>
          </mc:Fallback>
        </mc:AlternateContent>
      </w:r>
      <w:r>
        <mc:AlternateContent>
          <mc:Choice Requires="wps">
            <w:drawing>
              <wp:anchor distT="0" distB="0" distL="114300" distR="114300" simplePos="0" relativeHeight="10269456" behindDoc="0" locked="0" layoutInCell="1" allowOverlap="1">
                <wp:simplePos x="0" y="0"/>
                <wp:positionH relativeFrom="page">
                  <wp:posOffset>5372100</wp:posOffset>
                </wp:positionH>
                <wp:positionV relativeFrom="page">
                  <wp:posOffset>4927600</wp:posOffset>
                </wp:positionV>
                <wp:extent cx="279400" cy="12700"/>
                <wp:effectExtent l="0" t="0" r="22225" b="31115"/>
                <wp:wrapNone/>
                <wp:docPr id="1053" name="shape1053"/>
                <wp:cNvGraphicFramePr/>
                <a:graphic>
                  <a:graphicData uri="http://schemas.microsoft.com/office/word/2010/wordprocessingShape">
                    <wps:wsp>
                      <wps:cNvSpPr/>
                      <wps:spPr>
                        <a:xfrm>
                          <a:off x="0" y="0"/>
                          <a:ext cx="279400" cy="12700"/>
                        </a:xfrm>
                        <a:custGeom>
                          <a:avLst/>
                          <a:rect l="l" t="t" r="r" b="b"/>
                          <a:pathLst>
                            <a:path w="279400" h="12700">
                              <a:moveTo>
                                <a:pt x="10159" y="3174"/>
                              </a:moveTo>
                              <a:lnTo>
                                <a:pt x="276859" y="317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2700" style="position:absolute;left:0;top:0;visibility:visible;mso-position-horizontal:absolute;mso-position-horizontal-relative:page;mso-position-vertical:absolute;mso-position-vertical-relative:page;width:22pt;height:1pt;margin-left:423pt;margin-top:388pt;mso-wrap-style:square;z-index:10269456;mso-wrap-distance-left:9pt;mso-wrap-distance-top:0pt;mso-wrap-distance-right:9pt;mso-wrap-distance-bottom:0pt" id="shape1053" o:spid="1583715811976" path="m10159,3174l276859,3174" stroked="t" strokecolor="#0000ff" strokeweight="1pt"/>
            </w:pict>
          </mc:Fallback>
        </mc:AlternateContent>
      </w:r>
      <w:r>
        <mc:AlternateContent>
          <mc:Choice Requires="wps">
            <w:drawing>
              <wp:anchor distT="0" distB="0" distL="114300" distR="114300" simplePos="0" relativeHeight="10270480" behindDoc="0" locked="0" layoutInCell="1" allowOverlap="1">
                <wp:simplePos x="0" y="0"/>
                <wp:positionH relativeFrom="page">
                  <wp:posOffset>2565400</wp:posOffset>
                </wp:positionH>
                <wp:positionV relativeFrom="page">
                  <wp:posOffset>5156200</wp:posOffset>
                </wp:positionV>
                <wp:extent cx="546100" cy="12700"/>
                <wp:effectExtent l="0" t="0" r="22225" b="31115"/>
                <wp:wrapNone/>
                <wp:docPr id="1054" name="shape1054"/>
                <wp:cNvGraphicFramePr/>
                <a:graphic>
                  <a:graphicData uri="http://schemas.microsoft.com/office/word/2010/wordprocessingShape">
                    <wps:wsp>
                      <wps:cNvSpPr/>
                      <wps:spPr>
                        <a:xfrm>
                          <a:off x="0" y="0"/>
                          <a:ext cx="546100" cy="12700"/>
                        </a:xfrm>
                        <a:custGeom>
                          <a:avLst/>
                          <a:rect l="l" t="t" r="r" b="b"/>
                          <a:pathLst>
                            <a:path w="546100" h="12700">
                              <a:moveTo>
                                <a:pt x="10160" y="12064"/>
                              </a:moveTo>
                              <a:lnTo>
                                <a:pt x="543560"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12700" style="position:absolute;left:0;top:0;visibility:visible;mso-position-horizontal:absolute;mso-position-horizontal-relative:page;mso-position-vertical:absolute;mso-position-vertical-relative:page;width:43pt;height:1pt;margin-left:202pt;margin-top:406pt;mso-wrap-style:square;z-index:10270480;mso-wrap-distance-left:9pt;mso-wrap-distance-top:0pt;mso-wrap-distance-right:9pt;mso-wrap-distance-bottom:0pt" id="shape1054" o:spid="1583715811977" path="m10160,12064l543560,12064" stroked="t" strokecolor="#0000ff" strokeweight="1pt"/>
            </w:pict>
          </mc:Fallback>
        </mc:AlternateContent>
      </w:r>
      <w:r>
        <mc:AlternateContent>
          <mc:Choice Requires="wps">
            <w:drawing>
              <wp:anchor distT="0" distB="0" distL="114300" distR="114300" simplePos="0" relativeHeight="10271504" behindDoc="0" locked="0" layoutInCell="1" allowOverlap="1">
                <wp:simplePos x="0" y="0"/>
                <wp:positionH relativeFrom="page">
                  <wp:posOffset>1231900</wp:posOffset>
                </wp:positionH>
                <wp:positionV relativeFrom="page">
                  <wp:posOffset>9207500</wp:posOffset>
                </wp:positionV>
                <wp:extent cx="2819400" cy="12700"/>
                <wp:effectExtent l="0" t="0" r="22225" b="31115"/>
                <wp:wrapNone/>
                <wp:docPr id="1055" name="shape1055"/>
                <wp:cNvGraphicFramePr/>
                <a:graphic>
                  <a:graphicData uri="http://schemas.microsoft.com/office/word/2010/wordprocessingShape">
                    <wps:wsp>
                      <wps:cNvSpPr/>
                      <wps:spPr>
                        <a:xfrm>
                          <a:off x="0" y="0"/>
                          <a:ext cx="2819400" cy="12700"/>
                        </a:xfrm>
                        <a:custGeom>
                          <a:avLst/>
                          <a:rect l="l" t="t" r="r" b="b"/>
                          <a:pathLst>
                            <a:path w="2819400" h="12700">
                              <a:moveTo>
                                <a:pt x="10160" y="3809"/>
                              </a:moveTo>
                              <a:lnTo>
                                <a:pt x="2814320"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19400,12700" style="position:absolute;left:0;top:0;visibility:visible;mso-position-horizontal:absolute;mso-position-horizontal-relative:page;mso-position-vertical:absolute;mso-position-vertical-relative:page;width:222pt;height:1pt;margin-left:97pt;margin-top:725pt;mso-wrap-style:square;z-index:10271504;mso-wrap-distance-left:9pt;mso-wrap-distance-top:0pt;mso-wrap-distance-right:9pt;mso-wrap-distance-bottom:0pt" id="shape1055" o:spid="1583715811977" path="m10160,3809l2814320,3809" stroked="t" strokecolor="#0000ff" strokeweight="1pt"/>
            </w:pict>
          </mc:Fallback>
        </mc:AlternateContent>
      </w:r>
      <w:r>
        <mc:AlternateContent>
          <mc:Choice Requires="wps">
            <w:drawing>
              <wp:anchor distT="0" distB="0" distL="114300" distR="114300" simplePos="0" relativeHeight="10272528" behindDoc="0" locked="0" layoutInCell="1" allowOverlap="1">
                <wp:simplePos x="0" y="0"/>
                <wp:positionH relativeFrom="page">
                  <wp:posOffset>838200</wp:posOffset>
                </wp:positionH>
                <wp:positionV relativeFrom="page">
                  <wp:posOffset>9677400</wp:posOffset>
                </wp:positionV>
                <wp:extent cx="749300" cy="12700"/>
                <wp:effectExtent l="0" t="0" r="22225" b="31115"/>
                <wp:wrapNone/>
                <wp:docPr id="1056" name="shape1056"/>
                <wp:cNvGraphicFramePr/>
                <a:graphic>
                  <a:graphicData uri="http://schemas.microsoft.com/office/word/2010/wordprocessingShape">
                    <wps:wsp>
                      <wps:cNvSpPr/>
                      <wps:spPr>
                        <a:xfrm>
                          <a:off x="0" y="0"/>
                          <a:ext cx="749300" cy="12700"/>
                        </a:xfrm>
                        <a:custGeom>
                          <a:avLst/>
                          <a:rect l="l" t="t" r="r" b="b"/>
                          <a:pathLst>
                            <a:path w="749300" h="12700">
                              <a:moveTo>
                                <a:pt x="4444" y="9525"/>
                              </a:moveTo>
                              <a:lnTo>
                                <a:pt x="73723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762pt;mso-wrap-style:square;z-index:10272528;mso-wrap-distance-left:9pt;mso-wrap-distance-top:0pt;mso-wrap-distance-right:9pt;mso-wrap-distance-bottom:0pt" id="shape1056" o:spid="1583715811977" path="m4444,9525l737235,9525"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057" name="image1057" descr=""/>
            <wp:cNvGraphicFramePr>
              <a:graphicFrameLocks noChangeAspect="true"/>
            </wp:cNvGraphicFramePr>
            <a:graphic>
              <a:graphicData uri="http://schemas.openxmlformats.org/drawingml/2006/picture">
                <pic:pic>
                  <pic:nvPicPr>
                    <pic:cNvPr id="1057" name="image1057"/>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firstLine="42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、选择和利用资源</w:t>
      </w:r>
      <w:r>
        <w:rPr>
          <w:rFonts w:hint="eastAsia" w:ascii="SimSun" w:hAnsi="SimSun" w:eastAsia="SimSun" w:cs="SimSun"/>
          <w:sz w:val="20"/>
        </w:rPr>
        <w:t>：一旦客户需求被明确下一步的工作就是选择与配置资源，及时获得患者健康数据的通讯资源和有功效的营养干预产品资源。</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、确定产品价值</w:t>
      </w:r>
      <w:r>
        <w:rPr>
          <w:rFonts w:hint="eastAsia" w:ascii="SimSun" w:hAnsi="SimSun" w:eastAsia="SimSun" w:cs="SimSun"/>
          <w:sz w:val="20"/>
        </w:rPr>
        <w:t>：就是能够给消费者带来健康收益的价值，其效果体验需要时间来验证，需要充分考虑服务成本与客户预期效果，来确定产品的价值。</w:t>
      </w:r>
    </w:p>
    <w:p>
      <w:pPr>
        <w:autoSpaceDE w:val="false"/>
        <w:autoSpaceDN w:val="false"/>
        <w:spacing w:line="380" w:lineRule="exact"/>
        <w:ind w:left="60" w:right="0" w:firstLine="42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、促进客户购买</w:t>
      </w:r>
      <w:r>
        <w:rPr>
          <w:rFonts w:hint="eastAsia" w:ascii="SimSun" w:hAnsi="SimSun" w:eastAsia="SimSun" w:cs="SimSun"/>
          <w:sz w:val="20"/>
        </w:rPr>
        <w:t>：营销的主要功能就是通过产品展示、信息传递、成功案例展现提高目标客户的需求欲望、让客户产生购买行为，要有健康量化目标的服务承诺。</w:t>
      </w:r>
    </w:p>
    <w:p>
      <w:pPr>
        <w:autoSpaceDE w:val="false"/>
        <w:autoSpaceDN w:val="false"/>
        <w:spacing w:line="360" w:lineRule="exact"/>
        <w:ind w:left="60" w:right="0" w:firstLine="42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、实现客户价值</w:t>
      </w:r>
      <w:r>
        <w:rPr>
          <w:rFonts w:hint="eastAsia" w:ascii="SimSun" w:hAnsi="SimSun" w:eastAsia="SimSun" w:cs="SimSun"/>
          <w:sz w:val="20"/>
        </w:rPr>
        <w:t>：健康管理客户价值的体现不仅是服务提供方的努力，还需要研究与掌握一些行为科学和健康心理学知识，让客户的自身努力的实践行动。</w:t>
      </w:r>
    </w:p>
    <w:p>
      <w:pPr>
        <w:autoSpaceDE w:val="false"/>
        <w:autoSpaceDN w:val="false"/>
        <w:spacing w:line="380" w:lineRule="exact"/>
        <w:ind w:left="60"/>
        <w:jc w:val="both"/>
      </w:pPr>
      <w:r>
        <w:rPr>
          <w:rFonts w:hint="eastAsia" w:ascii="SimSun" w:hAnsi="SimSun" w:eastAsia="SimSun" w:cs="SimSun"/>
          <w:b/>
          <w:sz w:val="20"/>
        </w:rPr>
        <w:t>二、健康管理服务营销组合</w:t>
      </w:r>
    </w:p>
    <w:p>
      <w:pPr>
        <w:autoSpaceDE w:val="false"/>
        <w:autoSpaceDN w:val="false"/>
        <w:spacing w:line="380" w:lineRule="exact"/>
        <w:ind w:left="480"/>
        <w:jc w:val="both"/>
      </w:pPr>
      <w:r>
        <w:rPr>
          <w:rFonts w:hint="eastAsia" w:ascii="SimSun" w:hAnsi="SimSun" w:eastAsia="SimSun" w:cs="SimSun"/>
          <w:sz w:val="20"/>
        </w:rPr>
        <w:t>是健康服务机构依据其营销战略对营销过程的构成要素进行配置和系统化管理的过程。</w:t>
      </w:r>
    </w:p>
    <w:p>
      <w:pPr>
        <w:autoSpaceDE w:val="false"/>
        <w:autoSpaceDN w:val="false"/>
        <w:spacing w:line="360" w:lineRule="exact"/>
        <w:ind w:left="480"/>
        <w:jc w:val="both"/>
      </w:pPr>
      <w:r>
        <w:rPr>
          <w:rFonts w:hint="eastAsia" w:ascii="SimSun" w:hAnsi="SimSun" w:eastAsia="SimSun" w:cs="SimSun"/>
          <w:sz w:val="20"/>
        </w:rPr>
        <w:t>健康服务营销的组合一般包括：</w:t>
      </w:r>
      <w:r>
        <w:rPr>
          <w:rFonts w:hint="eastAsia" w:ascii="SimSun" w:hAnsi="SimSun" w:eastAsia="SimSun" w:cs="SimSun"/>
          <w:color w:val="0000ff"/>
          <w:sz w:val="20"/>
        </w:rPr>
        <w:t>产品、价格、渠道、促销、物理特征、流程、人员 。（</w:t>
      </w:r>
      <w:r>
        <w:rPr>
          <w:rFonts w:hint="eastAsia" w:ascii="Times New Roman" w:hAnsi="Times New Roman" w:eastAsia="Times New Roman" w:cs="Times New Roman"/>
          <w:color w:val="0000ff"/>
          <w:sz w:val="20"/>
        </w:rPr>
        <w:t>7P</w:t>
      </w:r>
      <w:r>
        <w:rPr>
          <w:rFonts w:hint="eastAsia" w:ascii="SimSun" w:hAnsi="SimSun" w:eastAsia="SimSun" w:cs="SimSun"/>
          <w:color w:val="0000ff"/>
          <w:sz w:val="20"/>
        </w:rPr>
        <w:t>模式）</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、产品</w:t>
      </w:r>
    </w:p>
    <w:p>
      <w:pPr>
        <w:autoSpaceDE w:val="false"/>
        <w:autoSpaceDN w:val="false"/>
        <w:spacing w:line="380" w:lineRule="exact"/>
        <w:ind w:left="480"/>
        <w:jc w:val="both"/>
      </w:pPr>
      <w:r>
        <w:rPr>
          <w:rFonts w:hint="eastAsia" w:ascii="SimSun" w:hAnsi="SimSun" w:eastAsia="SimSun" w:cs="SimSun"/>
          <w:sz w:val="20"/>
        </w:rPr>
        <w:t>是健康服务机构提供给服务对象用于满足其健康需要和欲望的服务，包括有形和无形服务。</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、价格</w:t>
      </w:r>
    </w:p>
    <w:p>
      <w:pPr>
        <w:autoSpaceDE w:val="false"/>
        <w:autoSpaceDN w:val="false"/>
        <w:spacing w:line="360" w:lineRule="exact"/>
        <w:ind w:left="60" w:right="0" w:firstLine="420"/>
        <w:jc w:val="both"/>
      </w:pPr>
      <w:r>
        <w:rPr>
          <w:rFonts w:hint="eastAsia" w:ascii="SimSun" w:hAnsi="SimSun" w:eastAsia="SimSun" w:cs="SimSun"/>
          <w:sz w:val="20"/>
        </w:rPr>
        <w:t>是指为获得某项产品，消费者支付的金钱以及其他非金钱代价如时间、交通的便利程度以及是否能讨价还价等因素。定价的方法一般有成本导向定价法、竞争导向定价法、需求导向定价法。</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、渠道</w:t>
      </w:r>
    </w:p>
    <w:p>
      <w:pPr>
        <w:autoSpaceDE w:val="false"/>
        <w:autoSpaceDN w:val="false"/>
        <w:spacing w:line="360" w:lineRule="exact"/>
        <w:ind w:left="60" w:right="0" w:firstLine="420"/>
        <w:jc w:val="both"/>
      </w:pPr>
      <w:r>
        <w:rPr>
          <w:rFonts w:hint="eastAsia" w:ascii="SimSun" w:hAnsi="SimSun" w:eastAsia="SimSun" w:cs="SimSun"/>
          <w:sz w:val="20"/>
        </w:rPr>
        <w:t>服务营销中的分销一般可以采取的方式主要有三种：</w:t>
      </w:r>
      <w:r>
        <w:rPr>
          <w:rFonts w:hint="eastAsia" w:ascii="SimSun" w:hAnsi="SimSun" w:eastAsia="SimSun" w:cs="SimSun"/>
          <w:color w:val="0000ff"/>
          <w:sz w:val="20"/>
        </w:rPr>
        <w:t>直销</w:t>
      </w:r>
      <w:r>
        <w:rPr>
          <w:rFonts w:hint="eastAsia" w:ascii="SimSun" w:hAnsi="SimSun" w:eastAsia="SimSun" w:cs="SimSun"/>
          <w:sz w:val="20"/>
        </w:rPr>
        <w:t>（门店直接消费）、</w:t>
      </w:r>
      <w:r>
        <w:rPr>
          <w:rFonts w:hint="eastAsia" w:ascii="SimSun" w:hAnsi="SimSun" w:eastAsia="SimSun" w:cs="SimSun"/>
          <w:color w:val="0000ff"/>
          <w:sz w:val="20"/>
        </w:rPr>
        <w:t>分销</w:t>
      </w:r>
      <w:r>
        <w:rPr>
          <w:rFonts w:hint="eastAsia" w:ascii="SimSun" w:hAnsi="SimSun" w:eastAsia="SimSun" w:cs="SimSun"/>
          <w:sz w:val="20"/>
        </w:rPr>
        <w:t>代理（通过卫生服务机构和体检中心的后续延伸服务）、</w:t>
      </w:r>
      <w:r>
        <w:rPr>
          <w:rFonts w:hint="eastAsia" w:ascii="SimSun" w:hAnsi="SimSun" w:eastAsia="SimSun" w:cs="SimSun"/>
          <w:color w:val="0000ff"/>
          <w:sz w:val="20"/>
        </w:rPr>
        <w:t>网络营销</w:t>
      </w:r>
      <w:r>
        <w:rPr>
          <w:rFonts w:hint="eastAsia" w:ascii="SimSun" w:hAnsi="SimSun" w:eastAsia="SimSun" w:cs="SimSun"/>
          <w:sz w:val="20"/>
        </w:rPr>
        <w:t>（互联网销售移动健康管理）。</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、促销</w:t>
      </w:r>
    </w:p>
    <w:p>
      <w:pPr>
        <w:autoSpaceDE w:val="false"/>
        <w:autoSpaceDN w:val="false"/>
        <w:spacing w:line="360" w:lineRule="exact"/>
        <w:ind w:left="60" w:right="0" w:firstLine="420"/>
        <w:jc w:val="both"/>
      </w:pPr>
      <w:r>
        <w:rPr>
          <w:rFonts w:hint="eastAsia" w:ascii="SimSun" w:hAnsi="SimSun" w:eastAsia="SimSun" w:cs="SimSun"/>
          <w:sz w:val="20"/>
        </w:rPr>
        <w:t>是指一系列在目标市场上宣传服务的特征及优点，并说服消费者购买的活动，关键是要保证各种促销活动向公众展示一致的产品形象和核心信息。</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、有形展示</w:t>
      </w:r>
    </w:p>
    <w:p>
      <w:pPr>
        <w:autoSpaceDE w:val="false"/>
        <w:autoSpaceDN w:val="false"/>
        <w:spacing w:line="380" w:lineRule="exact"/>
        <w:ind w:left="60" w:right="0" w:firstLine="420"/>
        <w:jc w:val="both"/>
      </w:pPr>
      <w:r>
        <w:rPr>
          <w:rFonts w:hint="eastAsia" w:ascii="SimSun" w:hAnsi="SimSun" w:eastAsia="SimSun" w:cs="SimSun"/>
          <w:sz w:val="20"/>
        </w:rPr>
        <w:t>良好的健康管理服务产品展示包括服务流程的挂图、健康监测工具、个人健康信息展示方式以及服务终点和收益评价方法。</w:t>
      </w:r>
    </w:p>
    <w:p>
      <w:pPr>
        <w:autoSpaceDE w:val="false"/>
        <w:autoSpaceDN w:val="false"/>
        <w:spacing w:line="36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、过程</w:t>
      </w:r>
    </w:p>
    <w:p>
      <w:pPr>
        <w:autoSpaceDE w:val="false"/>
        <w:autoSpaceDN w:val="false"/>
        <w:spacing w:line="380" w:lineRule="exact"/>
        <w:ind w:left="480"/>
        <w:jc w:val="both"/>
      </w:pPr>
      <w:r>
        <w:rPr>
          <w:rFonts w:hint="eastAsia" w:ascii="SimSun" w:hAnsi="SimSun" w:eastAsia="SimSun" w:cs="SimSun"/>
          <w:sz w:val="20"/>
        </w:rPr>
        <w:t>指的是一个健康服务机构如何有效地进行健康管理服务，可复杂，可简单；可发散，可集中统一。</w:t>
      </w:r>
    </w:p>
    <w:p>
      <w:pPr>
        <w:autoSpaceDE w:val="false"/>
        <w:autoSpaceDN w:val="false"/>
        <w:spacing w:line="380" w:lineRule="exact"/>
        <w:ind w:left="480"/>
        <w:jc w:val="both"/>
      </w:pPr>
      <w:r>
        <w:rPr>
          <w:rFonts w:hint="eastAsia" w:ascii="Times New Roman" w:hAnsi="Times New Roman" w:eastAsia="Times New Roman" w:cs="Times New Roman"/>
          <w:sz w:val="20"/>
        </w:rPr>
        <w:t>7</w:t>
      </w:r>
      <w:r>
        <w:rPr>
          <w:rFonts w:hint="eastAsia" w:ascii="SimSun" w:hAnsi="SimSun" w:eastAsia="SimSun" w:cs="SimSun"/>
          <w:sz w:val="20"/>
        </w:rPr>
        <w:t>、人员</w:t>
      </w:r>
    </w:p>
    <w:p>
      <w:pPr>
        <w:autoSpaceDE w:val="false"/>
        <w:autoSpaceDN w:val="false"/>
        <w:spacing w:line="360" w:lineRule="exact"/>
        <w:ind w:left="480"/>
        <w:jc w:val="both"/>
      </w:pPr>
      <w:r>
        <w:rPr>
          <w:rFonts w:hint="eastAsia" w:ascii="SimSun" w:hAnsi="SimSun" w:eastAsia="SimSun" w:cs="SimSun"/>
          <w:sz w:val="20"/>
        </w:rPr>
        <w:t>专业的健康管理技术人员（健康管理师</w:t>
      </w:r>
      <w:r>
        <w:rPr>
          <w:rFonts w:hint="eastAsia" w:ascii="Times New Roman" w:hAnsi="Times New Roman" w:eastAsia="Times New Roman" w:cs="Times New Roman"/>
          <w:sz w:val="20"/>
        </w:rPr>
        <w:t>)</w:t>
      </w:r>
      <w:r>
        <w:rPr>
          <w:rFonts w:hint="eastAsia" w:ascii="SimSun" w:hAnsi="SimSun" w:eastAsia="SimSun" w:cs="SimSun"/>
          <w:sz w:val="20"/>
        </w:rPr>
        <w:t>能为客户提供一些可感知因素来推断服务的质量和价值。</w:t>
      </w:r>
    </w:p>
    <w:p>
      <w:pPr>
        <w:autoSpaceDE w:val="false"/>
        <w:autoSpaceDN w:val="false"/>
        <w:spacing w:line="380" w:lineRule="exact"/>
        <w:ind w:left="480"/>
        <w:jc w:val="both"/>
      </w:pPr>
      <w:r>
        <w:rPr>
          <w:rFonts w:hint="eastAsia" w:ascii="SimSun" w:hAnsi="SimSun" w:eastAsia="SimSun" w:cs="SimSun"/>
          <w:b/>
          <w:sz w:val="20"/>
        </w:rPr>
        <w:t>第十五章 健康管理服务营销</w:t>
      </w:r>
    </w:p>
    <w:p>
      <w:pPr>
        <w:autoSpaceDE w:val="false"/>
        <w:autoSpaceDN w:val="false"/>
        <w:spacing w:line="380" w:lineRule="exact"/>
        <w:ind w:left="480"/>
        <w:jc w:val="both"/>
      </w:pPr>
      <w:r>
        <w:rPr>
          <w:rFonts w:hint="eastAsia" w:ascii="SimSun" w:hAnsi="SimSun" w:eastAsia="SimSun" w:cs="SimSun"/>
          <w:b/>
          <w:sz w:val="20"/>
        </w:rPr>
        <w:t>第四节 健康管理相关产品</w:t>
      </w:r>
    </w:p>
    <w:p>
      <w:pPr>
        <w:autoSpaceDE w:val="false"/>
        <w:autoSpaceDN w:val="false"/>
        <w:spacing w:line="380" w:lineRule="exact"/>
        <w:ind w:left="480"/>
        <w:jc w:val="both"/>
      </w:pPr>
      <w:r>
        <w:rPr>
          <w:rFonts w:hint="eastAsia" w:ascii="SimSun" w:hAnsi="SimSun" w:eastAsia="SimSun" w:cs="SimSun"/>
          <w:sz w:val="20"/>
        </w:rPr>
        <w:t>一、健康维护产品</w:t>
      </w:r>
    </w:p>
    <w:p>
      <w:pPr>
        <w:autoSpaceDE w:val="false"/>
        <w:autoSpaceDN w:val="false"/>
        <w:spacing w:line="360" w:lineRule="exact"/>
        <w:ind w:left="480"/>
        <w:jc w:val="both"/>
      </w:pPr>
      <w:r>
        <w:rPr>
          <w:rFonts w:hint="eastAsia" w:ascii="SimSun" w:hAnsi="SimSun" w:eastAsia="SimSun" w:cs="SimSun"/>
          <w:sz w:val="20"/>
        </w:rPr>
        <w:t>二、健康服务</w:t>
      </w:r>
    </w:p>
    <w:p>
      <w:pPr>
        <w:autoSpaceDE w:val="false"/>
        <w:autoSpaceDN w:val="false"/>
        <w:spacing w:line="380" w:lineRule="exact"/>
        <w:ind w:left="480"/>
        <w:jc w:val="both"/>
      </w:pPr>
      <w:r>
        <w:rPr>
          <w:rFonts w:hint="eastAsia" w:ascii="SimSun" w:hAnsi="SimSun" w:eastAsia="SimSun" w:cs="SimSun"/>
          <w:sz w:val="20"/>
        </w:rPr>
        <w:t>三、健康管理仪器设备</w:t>
      </w:r>
    </w:p>
    <w:p>
      <w:pPr>
        <w:autoSpaceDE w:val="false"/>
        <w:autoSpaceDN w:val="false"/>
        <w:spacing w:line="380" w:lineRule="exact"/>
        <w:ind w:left="60"/>
        <w:jc w:val="both"/>
      </w:pPr>
      <w:r>
        <w:rPr>
          <w:rFonts w:hint="eastAsia" w:ascii="SimSun" w:hAnsi="SimSun" w:eastAsia="SimSun" w:cs="SimSun"/>
          <w:b/>
          <w:sz w:val="20"/>
        </w:rPr>
        <w:t>一、健康维护产品</w:t>
      </w:r>
    </w:p>
    <w:p>
      <w:pPr>
        <w:autoSpaceDE w:val="false"/>
        <w:autoSpaceDN w:val="false"/>
        <w:spacing w:line="360" w:lineRule="exact"/>
        <w:ind w:left="60" w:right="0" w:firstLine="420"/>
        <w:jc w:val="both"/>
      </w:pPr>
      <w:r>
        <w:rPr>
          <w:rFonts w:hint="eastAsia" w:ascii="SimSun" w:hAnsi="SimSun" w:eastAsia="SimSun" w:cs="SimSun"/>
          <w:sz w:val="20"/>
        </w:rPr>
        <w:t>一般指</w:t>
      </w:r>
      <w:r>
        <w:rPr>
          <w:rFonts w:hint="eastAsia" w:ascii="SimSun" w:hAnsi="SimSun" w:eastAsia="SimSun" w:cs="SimSun"/>
          <w:color w:val="0000ff"/>
          <w:sz w:val="20"/>
        </w:rPr>
        <w:t>能够直接或间接促进和改善人类健康的相关产品</w:t>
      </w:r>
      <w:r>
        <w:rPr>
          <w:rFonts w:hint="eastAsia" w:ascii="SimSun" w:hAnsi="SimSun" w:eastAsia="SimSun" w:cs="SimSun"/>
          <w:sz w:val="20"/>
        </w:rPr>
        <w:t>。包括进食的食品、药品和保健品等；以及不直接与人接触但通过改善人的生活环境而发生促进健康作用的产品。</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、保健食品</w:t>
      </w:r>
    </w:p>
    <w:p>
      <w:pPr>
        <w:autoSpaceDE w:val="false"/>
        <w:autoSpaceDN w:val="false"/>
        <w:spacing w:line="380" w:lineRule="exact"/>
        <w:ind w:left="480"/>
        <w:jc w:val="both"/>
      </w:pPr>
      <w:r>
        <w:rPr>
          <w:rFonts w:hint="eastAsia" w:ascii="SimSun" w:hAnsi="SimSun" w:eastAsia="SimSun" w:cs="SimSun"/>
          <w:sz w:val="20"/>
        </w:rPr>
        <w:t>是指声称具有特定保健功能或以补充维生素、矿物质为目的的食品。适用于特定人群，具有调节机体功能，</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058" name="shape1058"/>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058" o:spid="1583715812056"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059" name="shape1059"/>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059" o:spid="1583715812057"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060" name="shape1060"/>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060" o:spid="1583715812058"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061" name="shape1061"/>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061" o:spid="1583715812058"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9216" behindDoc="0" locked="0" layoutInCell="1" allowOverlap="1">
                <wp:simplePos x="0" y="0"/>
                <wp:positionH relativeFrom="page">
                  <wp:posOffset>838200</wp:posOffset>
                </wp:positionH>
                <wp:positionV relativeFrom="page">
                  <wp:posOffset>1600200</wp:posOffset>
                </wp:positionV>
                <wp:extent cx="749300" cy="12700"/>
                <wp:effectExtent l="0" t="0" r="22225" b="31115"/>
                <wp:wrapNone/>
                <wp:docPr id="1063" name="shape1063"/>
                <wp:cNvGraphicFramePr/>
                <a:graphic>
                  <a:graphicData uri="http://schemas.microsoft.com/office/word/2010/wordprocessingShape">
                    <wps:wsp>
                      <wps:cNvSpPr/>
                      <wps:spPr>
                        <a:xfrm>
                          <a:off x="0" y="0"/>
                          <a:ext cx="749300" cy="12700"/>
                        </a:xfrm>
                        <a:custGeom>
                          <a:avLst/>
                          <a:rect l="l" t="t" r="r" b="b"/>
                          <a:pathLst>
                            <a:path w="749300" h="12700">
                              <a:moveTo>
                                <a:pt x="4444" y="5079"/>
                              </a:moveTo>
                              <a:lnTo>
                                <a:pt x="73723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126pt;mso-wrap-style:square;z-index:10259216;mso-wrap-distance-left:9pt;mso-wrap-distance-top:0pt;mso-wrap-distance-right:9pt;mso-wrap-distance-bottom:0pt" id="shape1063" o:spid="1583715812059" path="m4444,5079l737235,5079" stroked="t" strokecolor="#0000ff" strokeweight="1pt"/>
            </w:pict>
          </mc:Fallback>
        </mc:AlternateContent>
      </w:r>
      <w:r>
        <mc:AlternateContent>
          <mc:Choice Requires="wps">
            <w:drawing>
              <wp:anchor distT="0" distB="0" distL="114300" distR="114300" simplePos="0" relativeHeight="10260240" behindDoc="0" locked="0" layoutInCell="1" allowOverlap="1">
                <wp:simplePos x="0" y="0"/>
                <wp:positionH relativeFrom="page">
                  <wp:posOffset>838200</wp:posOffset>
                </wp:positionH>
                <wp:positionV relativeFrom="page">
                  <wp:posOffset>2781300</wp:posOffset>
                </wp:positionV>
                <wp:extent cx="749300" cy="12700"/>
                <wp:effectExtent l="0" t="0" r="22225" b="31115"/>
                <wp:wrapNone/>
                <wp:docPr id="1064" name="shape1064"/>
                <wp:cNvGraphicFramePr/>
                <a:graphic>
                  <a:graphicData uri="http://schemas.microsoft.com/office/word/2010/wordprocessingShape">
                    <wps:wsp>
                      <wps:cNvSpPr/>
                      <wps:spPr>
                        <a:xfrm>
                          <a:off x="0" y="0"/>
                          <a:ext cx="749300" cy="12700"/>
                        </a:xfrm>
                        <a:custGeom>
                          <a:avLst/>
                          <a:rect l="l" t="t" r="r" b="b"/>
                          <a:pathLst>
                            <a:path w="749300" h="12700">
                              <a:moveTo>
                                <a:pt x="4444" y="12700"/>
                              </a:moveTo>
                              <a:lnTo>
                                <a:pt x="737235"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19pt;mso-wrap-style:square;z-index:10260240;mso-wrap-distance-left:9pt;mso-wrap-distance-top:0pt;mso-wrap-distance-right:9pt;mso-wrap-distance-bottom:0pt" id="shape1064" o:spid="1583715812059" path="m4444,12700l737235,12700"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3733800</wp:posOffset>
                </wp:positionV>
                <wp:extent cx="749300" cy="12700"/>
                <wp:effectExtent l="0" t="0" r="22225" b="31115"/>
                <wp:wrapNone/>
                <wp:docPr id="1065" name="shape1065"/>
                <wp:cNvGraphicFramePr/>
                <a:graphic>
                  <a:graphicData uri="http://schemas.microsoft.com/office/word/2010/wordprocessingShape">
                    <wps:wsp>
                      <wps:cNvSpPr/>
                      <wps:spPr>
                        <a:xfrm>
                          <a:off x="0" y="0"/>
                          <a:ext cx="749300" cy="12700"/>
                        </a:xfrm>
                        <a:custGeom>
                          <a:avLst/>
                          <a:rect l="l" t="t" r="r" b="b"/>
                          <a:pathLst>
                            <a:path w="749300" h="12700">
                              <a:moveTo>
                                <a:pt x="4444" y="9525"/>
                              </a:moveTo>
                              <a:lnTo>
                                <a:pt x="73723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294pt;mso-wrap-style:square;z-index:10261264;mso-wrap-distance-left:9pt;mso-wrap-distance-top:0pt;mso-wrap-distance-right:9pt;mso-wrap-distance-bottom:0pt" id="shape1065" o:spid="1583715812059" path="m4444,9525l737235,9525"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5168900</wp:posOffset>
                </wp:positionV>
                <wp:extent cx="3886200" cy="12700"/>
                <wp:effectExtent l="0" t="0" r="22225" b="31115"/>
                <wp:wrapNone/>
                <wp:docPr id="1066" name="shape1066"/>
                <wp:cNvGraphicFramePr/>
                <a:graphic>
                  <a:graphicData uri="http://schemas.microsoft.com/office/word/2010/wordprocessingShape">
                    <wps:wsp>
                      <wps:cNvSpPr/>
                      <wps:spPr>
                        <a:xfrm>
                          <a:off x="0" y="0"/>
                          <a:ext cx="3886200" cy="12700"/>
                        </a:xfrm>
                        <a:custGeom>
                          <a:avLst/>
                          <a:rect l="l" t="t" r="r" b="b"/>
                          <a:pathLst>
                            <a:path w="3886200" h="12700">
                              <a:moveTo>
                                <a:pt x="4444" y="2539"/>
                              </a:moveTo>
                              <a:lnTo>
                                <a:pt x="3881120"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886200,12700" style="position:absolute;left:0;top:0;visibility:visible;mso-position-horizontal:absolute;mso-position-horizontal-relative:page;mso-position-vertical:absolute;mso-position-vertical-relative:page;width:306pt;height:1pt;margin-left:66pt;margin-top:407pt;mso-wrap-style:square;z-index:10262288;mso-wrap-distance-left:9pt;mso-wrap-distance-top:0pt;mso-wrap-distance-right:9pt;mso-wrap-distance-bottom:0pt" id="shape1066" o:spid="1583715812060" path="m4444,2539l3881120,2539"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7302500</wp:posOffset>
                </wp:positionV>
                <wp:extent cx="1016000" cy="12700"/>
                <wp:effectExtent l="0" t="0" r="22225" b="31115"/>
                <wp:wrapNone/>
                <wp:docPr id="1067" name="shape1067"/>
                <wp:cNvGraphicFramePr/>
                <a:graphic>
                  <a:graphicData uri="http://schemas.microsoft.com/office/word/2010/wordprocessingShape">
                    <wps:wsp>
                      <wps:cNvSpPr/>
                      <wps:spPr>
                        <a:xfrm>
                          <a:off x="0" y="0"/>
                          <a:ext cx="1016000" cy="12700"/>
                        </a:xfrm>
                        <a:custGeom>
                          <a:avLst/>
                          <a:rect l="l" t="t" r="r" b="b"/>
                          <a:pathLst>
                            <a:path w="1016000" h="12700">
                              <a:moveTo>
                                <a:pt x="4444" y="6984"/>
                              </a:moveTo>
                              <a:lnTo>
                                <a:pt x="1003935" y="698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575pt;mso-wrap-style:square;z-index:10263312;mso-wrap-distance-left:9pt;mso-wrap-distance-top:0pt;mso-wrap-distance-right:9pt;mso-wrap-distance-bottom:0pt" id="shape1067" o:spid="1583715812060" path="m4444,6984l1003935,6984"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8724900</wp:posOffset>
                </wp:positionV>
                <wp:extent cx="1016000" cy="12700"/>
                <wp:effectExtent l="0" t="0" r="22225" b="31115"/>
                <wp:wrapNone/>
                <wp:docPr id="1068" name="shape1068"/>
                <wp:cNvGraphicFramePr/>
                <a:graphic>
                  <a:graphicData uri="http://schemas.microsoft.com/office/word/2010/wordprocessingShape">
                    <wps:wsp>
                      <wps:cNvSpPr/>
                      <wps:spPr>
                        <a:xfrm>
                          <a:off x="0" y="0"/>
                          <a:ext cx="1016000" cy="12700"/>
                        </a:xfrm>
                        <a:custGeom>
                          <a:avLst/>
                          <a:rect l="l" t="t" r="r" b="b"/>
                          <a:pathLst>
                            <a:path w="1016000" h="12700">
                              <a:moveTo>
                                <a:pt x="4444" y="12700"/>
                              </a:moveTo>
                              <a:lnTo>
                                <a:pt x="1003935"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687pt;mso-wrap-style:square;z-index:10264336;mso-wrap-distance-left:9pt;mso-wrap-distance-top:0pt;mso-wrap-distance-right:9pt;mso-wrap-distance-bottom:0pt" id="shape1068" o:spid="1583715812060" path="m4444,12700l1003935,12700"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069" name="image1069" descr=""/>
            <wp:cNvGraphicFramePr>
              <a:graphicFrameLocks noChangeAspect="true"/>
            </wp:cNvGraphicFramePr>
            <a:graphic>
              <a:graphicData uri="http://schemas.openxmlformats.org/drawingml/2006/picture">
                <pic:pic>
                  <pic:nvPicPr>
                    <pic:cNvPr id="1069" name="image1069"/>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jc w:val="both"/>
      </w:pPr>
      <w:r>
        <w:rPr>
          <w:rFonts w:hint="eastAsia" w:ascii="SimSun" w:hAnsi="SimSun" w:eastAsia="SimSun" w:cs="SimSun"/>
          <w:sz w:val="20"/>
        </w:rPr>
        <w:t>但不以治疗疾病为目的，且对人体不产生任何急性，亚急性或者慢性危害的食品。形态上多以片剂、胶囊（软、硬）、水丸、颗粒（粉）剂、口服液，酒剂等。正规保健食品都有对应的批准文号，可在国家市场监督管理总局网站的数据库中进行查询。</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、保健用品</w:t>
      </w:r>
    </w:p>
    <w:p>
      <w:pPr>
        <w:autoSpaceDE w:val="false"/>
        <w:autoSpaceDN w:val="false"/>
        <w:spacing w:line="360" w:lineRule="exact"/>
        <w:ind w:left="60" w:right="0" w:firstLine="420"/>
        <w:jc w:val="both"/>
      </w:pPr>
      <w:r>
        <w:rPr>
          <w:rFonts w:hint="eastAsia" w:ascii="SimSun" w:hAnsi="SimSun" w:eastAsia="SimSun" w:cs="SimSun"/>
          <w:sz w:val="20"/>
        </w:rPr>
        <w:t>我国目前尚无无统一的界定和分类。《陕西省食品药品监督管理局保健用品注册管理办法》将保健用品分为改善微循环保健类、乳房保健类、胃肠功能保健类、皮肤保健类、妇女卫生保健类保健用品、眼部保健类、改善睡眠</w:t>
      </w:r>
      <w:r>
        <w:rPr>
          <w:rFonts w:hint="eastAsia" w:ascii="Times New Roman" w:hAnsi="Times New Roman" w:eastAsia="Times New Roman" w:cs="Times New Roman"/>
          <w:sz w:val="20"/>
        </w:rPr>
        <w:t>-</w:t>
      </w:r>
      <w:r>
        <w:rPr>
          <w:rFonts w:hint="eastAsia" w:ascii="SimSun" w:hAnsi="SimSun" w:eastAsia="SimSun" w:cs="SimSun"/>
          <w:sz w:val="20"/>
        </w:rPr>
        <w:t>醒脑通窍保健类；七大类保健用品，一般包括护垫、清洗液、功能服装、保健袋、喷涂液、保健贴、保健枕、保健器具等形式。</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、健身产品</w:t>
      </w:r>
    </w:p>
    <w:p>
      <w:pPr>
        <w:autoSpaceDE w:val="false"/>
        <w:autoSpaceDN w:val="false"/>
        <w:spacing w:line="360" w:lineRule="exact"/>
        <w:ind w:left="60" w:right="0" w:firstLine="420"/>
        <w:jc w:val="both"/>
      </w:pPr>
      <w:r>
        <w:rPr>
          <w:rFonts w:hint="eastAsia" w:ascii="SimSun" w:hAnsi="SimSun" w:eastAsia="SimSun" w:cs="SimSun"/>
          <w:sz w:val="20"/>
        </w:rPr>
        <w:t>用来满足人们在进行各类健身活动时所需要的各种专门器械和相关产品的总称。常见健身产品包括健身器械、可穿戴式技术产品、虚拟健身系统，运动健身</w:t>
      </w:r>
      <w:r>
        <w:rPr>
          <w:rFonts w:hint="eastAsia" w:ascii="Times New Roman" w:hAnsi="Times New Roman" w:eastAsia="Times New Roman" w:cs="Times New Roman"/>
          <w:sz w:val="20"/>
        </w:rPr>
        <w:t xml:space="preserve"> APP</w:t>
      </w:r>
      <w:r>
        <w:rPr>
          <w:rFonts w:hint="eastAsia" w:ascii="SimSun" w:hAnsi="SimSun" w:eastAsia="SimSun" w:cs="SimSun"/>
          <w:sz w:val="20"/>
        </w:rPr>
        <w:t xml:space="preserve"> 等。包括可穿戴相机、智能手环、心率胸带、智能</w:t>
      </w:r>
      <w:r>
        <w:rPr>
          <w:rFonts w:hint="eastAsia" w:ascii="Times New Roman" w:hAnsi="Times New Roman" w:eastAsia="Times New Roman" w:cs="Times New Roman"/>
          <w:sz w:val="20"/>
        </w:rPr>
        <w:t xml:space="preserve"> APP</w:t>
      </w:r>
      <w:r>
        <w:rPr>
          <w:rFonts w:hint="eastAsia" w:ascii="SimSun" w:hAnsi="SimSun" w:eastAsia="SimSun" w:cs="SimSun"/>
          <w:sz w:val="20"/>
        </w:rPr>
        <w:t>包含了声音和视频指导，可以追踪运动时间，提供实时反馈。</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、医疗器械</w:t>
      </w:r>
    </w:p>
    <w:p>
      <w:pPr>
        <w:autoSpaceDE w:val="false"/>
        <w:autoSpaceDN w:val="false"/>
        <w:spacing w:line="380" w:lineRule="exact"/>
        <w:ind w:left="480"/>
        <w:jc w:val="both"/>
      </w:pPr>
      <w:r>
        <w:rPr>
          <w:rFonts w:hint="eastAsia" w:ascii="SimSun" w:hAnsi="SimSun" w:eastAsia="SimSun" w:cs="SimSun"/>
          <w:sz w:val="20"/>
        </w:rPr>
        <w:t>是指直接或间接作用于人体的仪器、设备、体外诊断试剂及校准物、材料以及其他类似或者相似相关产品。</w:t>
      </w:r>
    </w:p>
    <w:p>
      <w:pPr>
        <w:autoSpaceDE w:val="false"/>
        <w:autoSpaceDN w:val="false"/>
        <w:spacing w:line="360" w:lineRule="exact"/>
        <w:ind w:left="60"/>
        <w:jc w:val="both"/>
      </w:pPr>
      <w:r>
        <w:rPr>
          <w:rFonts w:hint="eastAsia" w:ascii="SimSun" w:hAnsi="SimSun" w:eastAsia="SimSun" w:cs="SimSun"/>
          <w:sz w:val="20"/>
        </w:rPr>
        <w:t>包括所需要的计算机软件。</w:t>
      </w:r>
    </w:p>
    <w:p>
      <w:pPr>
        <w:autoSpaceDE w:val="false"/>
        <w:autoSpaceDN w:val="false"/>
        <w:spacing w:line="380" w:lineRule="exact"/>
        <w:ind w:left="60" w:right="0" w:firstLine="420"/>
        <w:jc w:val="both"/>
      </w:pPr>
      <w:r>
        <w:rPr>
          <w:rFonts w:hint="eastAsia" w:ascii="SimSun" w:hAnsi="SimSun" w:eastAsia="SimSun" w:cs="SimSun"/>
          <w:sz w:val="20"/>
        </w:rPr>
        <w:t>我国的医疗器械分为有源手术器械、无源手术器械、神经和血管手术器械、骨科手术器械、医用成像器械、物理治疗器械、中医器械，医用软件、临床检验器械等</w:t>
      </w:r>
      <w:r>
        <w:rPr>
          <w:rFonts w:hint="eastAsia" w:ascii="Times New Roman" w:hAnsi="Times New Roman" w:eastAsia="Times New Roman" w:cs="Times New Roman"/>
          <w:sz w:val="20"/>
        </w:rPr>
        <w:t xml:space="preserve"> 22</w:t>
      </w:r>
      <w:r>
        <w:rPr>
          <w:rFonts w:hint="eastAsia" w:ascii="SimSun" w:hAnsi="SimSun" w:eastAsia="SimSun" w:cs="SimSun"/>
          <w:sz w:val="20"/>
        </w:rPr>
        <w:t>种。</w:t>
      </w:r>
    </w:p>
    <w:p>
      <w:pPr>
        <w:autoSpaceDE w:val="false"/>
        <w:autoSpaceDN w:val="false"/>
        <w:spacing w:line="380" w:lineRule="exact"/>
        <w:ind w:left="60"/>
        <w:jc w:val="both"/>
      </w:pPr>
      <w:r>
        <w:rPr>
          <w:rFonts w:hint="eastAsia" w:ascii="SimSun" w:hAnsi="SimSun" w:eastAsia="SimSun" w:cs="SimSun"/>
          <w:b/>
          <w:sz w:val="20"/>
        </w:rPr>
        <w:t>（二）健康服务</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、中医药医疗保健服务：《中医药发展战略规划纲要</w:t>
      </w:r>
      <w:r>
        <w:rPr>
          <w:rFonts w:hint="eastAsia" w:ascii="Times New Roman" w:hAnsi="Times New Roman" w:eastAsia="Times New Roman" w:cs="Times New Roman"/>
          <w:color w:val="0000ff"/>
          <w:sz w:val="20"/>
        </w:rPr>
        <w:t xml:space="preserve"> 2015-2030</w:t>
      </w:r>
      <w:r>
        <w:rPr>
          <w:rFonts w:hint="eastAsia" w:ascii="SimSun" w:hAnsi="SimSun" w:eastAsia="SimSun" w:cs="SimSun"/>
          <w:color w:val="0000ff"/>
          <w:sz w:val="20"/>
        </w:rPr>
        <w:t>》</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加快中医养生保健服务体系建设：支持社会力量举办中医养生保健机构，实施中医治未病健康工程，加强中医医院治未病科室建设，为群众提供中医健康咨询评估、干预调理、随访管理等服务。探索融健康文化、健康管理、健康保险于一体的中医健康保障模式。</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提升中医养生保健服务能力：鼓励中医医疗机构、养生保健机构走进机关、学校、企业、社区、乡村和家庭，推广普及中医养生保健知识和易于掌握的理疗、推拿等中医养生保健技巧与方法，加快中医治未病技产业体系的建设。</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）发展中医药养老服务：推动中医药与养老服务发展融合。</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）健康旅游服务：推动中医药健康服务与旅游产业的有机融合。</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、健康养老服务</w:t>
      </w:r>
    </w:p>
    <w:p>
      <w:pPr>
        <w:autoSpaceDE w:val="false"/>
        <w:autoSpaceDN w:val="false"/>
        <w:spacing w:line="360" w:lineRule="exact"/>
        <w:ind w:left="60" w:right="0" w:firstLine="420"/>
        <w:jc w:val="both"/>
      </w:pPr>
      <w:r>
        <w:rPr>
          <w:rFonts w:hint="eastAsia" w:ascii="SimSun" w:hAnsi="SimSun" w:eastAsia="SimSun" w:cs="SimSun"/>
          <w:sz w:val="20"/>
        </w:rPr>
        <w:t>《十三五国家老龄事业发展和养老体系规划建设》提出要健全以居家养老为基础，社区为依托，机构为补充、医养相结合的养老服务体系。因此大力夯实社区居家养老服务是新时期社会养老服务，积极提供社区定期上门寻访独居空巢老人家庭，引导社区日间照料中心等养老服务机构体系建设的重点，为老人提供精准化，个性化，专业化的服务。国家会充分开放养老服务市场，发挥中医药在健康养老产业中的作用，推广智能健康养老产品与服务的应用，促进养老产地的繁荣。</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、健康保险服务</w:t>
      </w:r>
    </w:p>
    <w:p>
      <w:pPr>
        <w:autoSpaceDE w:val="false"/>
        <w:autoSpaceDN w:val="false"/>
        <w:spacing w:line="360" w:lineRule="exact"/>
        <w:ind w:left="60" w:right="0" w:firstLine="420"/>
        <w:jc w:val="both"/>
      </w:pPr>
      <w:r>
        <w:rPr>
          <w:rFonts w:hint="eastAsia" w:ascii="SimSun" w:hAnsi="SimSun" w:eastAsia="SimSun" w:cs="SimSun"/>
          <w:sz w:val="20"/>
        </w:rPr>
        <w:t>健康保险是多层次医疗保障体系的重要组成部分。健康保险服务有利于夯实多层次的医疗保障体系，满足人民群众多样化的健康保障需求，健康保险服务措施有：</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）不断丰富健康保险和健康管理产品服务，开发推广</w:t>
      </w:r>
      <w:r>
        <w:rPr>
          <w:rFonts w:hint="eastAsia" w:ascii="Times New Roman" w:hAnsi="Times New Roman" w:eastAsia="Times New Roman" w:cs="Times New Roman"/>
          <w:sz w:val="20"/>
        </w:rPr>
        <w:t>“</w:t>
      </w:r>
      <w:r>
        <w:rPr>
          <w:rFonts w:hint="eastAsia" w:ascii="SimSun" w:hAnsi="SimSun" w:eastAsia="SimSun" w:cs="SimSun"/>
          <w:sz w:val="20"/>
        </w:rPr>
        <w:t>一个主险加若干附加险</w:t>
      </w:r>
      <w:r>
        <w:rPr>
          <w:rFonts w:hint="eastAsia" w:ascii="Times New Roman" w:hAnsi="Times New Roman" w:eastAsia="Times New Roman" w:cs="Times New Roman"/>
          <w:sz w:val="20"/>
        </w:rPr>
        <w:t>”</w:t>
      </w:r>
      <w:r>
        <w:rPr>
          <w:rFonts w:hint="eastAsia" w:ascii="SimSun" w:hAnsi="SimSun" w:eastAsia="SimSun" w:cs="SimSun"/>
          <w:sz w:val="20"/>
        </w:rPr>
        <w:t>的组合型产品，满足客户的个性化和多样化的需求。</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）建立功能完备的医疗健康数据库，加强对医疗健康数据的深度挖掘和分析，建立和完善实时查询、趋</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070" name="shape1070"/>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070" o:spid="1583715812132"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071" name="shape1071"/>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071" o:spid="1583715812133"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072" name="shape1072"/>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072" o:spid="158371581213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073" name="shape1073"/>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073" o:spid="1583715812134"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8192" behindDoc="0" locked="0" layoutInCell="1" allowOverlap="1">
                <wp:simplePos x="0" y="0"/>
                <wp:positionH relativeFrom="page">
                  <wp:posOffset>838200</wp:posOffset>
                </wp:positionH>
                <wp:positionV relativeFrom="page">
                  <wp:posOffset>2552700</wp:posOffset>
                </wp:positionV>
                <wp:extent cx="1016000" cy="12700"/>
                <wp:effectExtent l="0" t="0" r="22225" b="31115"/>
                <wp:wrapNone/>
                <wp:docPr id="1075" name="shape1075"/>
                <wp:cNvGraphicFramePr/>
                <a:graphic>
                  <a:graphicData uri="http://schemas.microsoft.com/office/word/2010/wordprocessingShape">
                    <wps:wsp>
                      <wps:cNvSpPr/>
                      <wps:spPr>
                        <a:xfrm>
                          <a:off x="0" y="0"/>
                          <a:ext cx="1016000" cy="12700"/>
                        </a:xfrm>
                        <a:custGeom>
                          <a:avLst/>
                          <a:rect l="l" t="t" r="r" b="b"/>
                          <a:pathLst>
                            <a:path w="1016000" h="12700">
                              <a:moveTo>
                                <a:pt x="4444" y="1904"/>
                              </a:moveTo>
                              <a:lnTo>
                                <a:pt x="1003935"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201pt;mso-wrap-style:square;z-index:10258192;mso-wrap-distance-left:9pt;mso-wrap-distance-top:0pt;mso-wrap-distance-right:9pt;mso-wrap-distance-bottom:0pt" id="shape1075" o:spid="1583715812135" path="m4444,1904l1003935,1904" stroked="t" strokecolor="#0000ff" strokeweight="1pt"/>
            </w:pict>
          </mc:Fallback>
        </mc:AlternateContent>
      </w:r>
      <w:r>
        <mc:AlternateContent>
          <mc:Choice Requires="wps">
            <w:drawing>
              <wp:anchor distT="0" distB="0" distL="114300" distR="114300" simplePos="0" relativeHeight="10259216" behindDoc="0" locked="0" layoutInCell="1" allowOverlap="1">
                <wp:simplePos x="0" y="0"/>
                <wp:positionH relativeFrom="page">
                  <wp:posOffset>838200</wp:posOffset>
                </wp:positionH>
                <wp:positionV relativeFrom="page">
                  <wp:posOffset>4927600</wp:posOffset>
                </wp:positionV>
                <wp:extent cx="1016000" cy="12700"/>
                <wp:effectExtent l="0" t="0" r="22225" b="31115"/>
                <wp:wrapNone/>
                <wp:docPr id="1076" name="shape1076"/>
                <wp:cNvGraphicFramePr/>
                <a:graphic>
                  <a:graphicData uri="http://schemas.microsoft.com/office/word/2010/wordprocessingShape">
                    <wps:wsp>
                      <wps:cNvSpPr/>
                      <wps:spPr>
                        <a:xfrm>
                          <a:off x="0" y="0"/>
                          <a:ext cx="1016000" cy="12700"/>
                        </a:xfrm>
                        <a:custGeom>
                          <a:avLst/>
                          <a:rect l="l" t="t" r="r" b="b"/>
                          <a:pathLst>
                            <a:path w="1016000" h="12700">
                              <a:moveTo>
                                <a:pt x="4444" y="4444"/>
                              </a:moveTo>
                              <a:lnTo>
                                <a:pt x="1003935" y="444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388pt;mso-wrap-style:square;z-index:10259216;mso-wrap-distance-left:9pt;mso-wrap-distance-top:0pt;mso-wrap-distance-right:9pt;mso-wrap-distance-bottom:0pt" id="shape1076" o:spid="1583715812135" path="m4444,4444l1003935,4444" stroked="t" strokecolor="#0000ff" strokeweight="1pt"/>
            </w:pict>
          </mc:Fallback>
        </mc:AlternateContent>
      </w:r>
      <w:r>
        <mc:AlternateContent>
          <mc:Choice Requires="wps">
            <w:drawing>
              <wp:anchor distT="0" distB="0" distL="114300" distR="114300" simplePos="0" relativeHeight="10260240" behindDoc="0" locked="0" layoutInCell="1" allowOverlap="1">
                <wp:simplePos x="0" y="0"/>
                <wp:positionH relativeFrom="page">
                  <wp:posOffset>838200</wp:posOffset>
                </wp:positionH>
                <wp:positionV relativeFrom="page">
                  <wp:posOffset>6832600</wp:posOffset>
                </wp:positionV>
                <wp:extent cx="1016000" cy="12700"/>
                <wp:effectExtent l="0" t="0" r="22225" b="31115"/>
                <wp:wrapNone/>
                <wp:docPr id="1077" name="shape1077"/>
                <wp:cNvGraphicFramePr/>
                <a:graphic>
                  <a:graphicData uri="http://schemas.microsoft.com/office/word/2010/wordprocessingShape">
                    <wps:wsp>
                      <wps:cNvSpPr/>
                      <wps:spPr>
                        <a:xfrm>
                          <a:off x="0" y="0"/>
                          <a:ext cx="1016000" cy="12700"/>
                        </a:xfrm>
                        <a:custGeom>
                          <a:avLst/>
                          <a:rect l="l" t="t" r="r" b="b"/>
                          <a:pathLst>
                            <a:path w="1016000" h="12700">
                              <a:moveTo>
                                <a:pt x="4444" y="3175"/>
                              </a:moveTo>
                              <a:lnTo>
                                <a:pt x="1003935"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538pt;mso-wrap-style:square;z-index:10260240;mso-wrap-distance-left:9pt;mso-wrap-distance-top:0pt;mso-wrap-distance-right:9pt;mso-wrap-distance-bottom:0pt" id="shape1077" o:spid="1583715812135" path="m4444,3175l1003935,3175" stroked="t" strokecolor="#0000ff" strokeweight="1pt"/>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7785100</wp:posOffset>
                </wp:positionV>
                <wp:extent cx="1016000" cy="12700"/>
                <wp:effectExtent l="0" t="0" r="22225" b="31115"/>
                <wp:wrapNone/>
                <wp:docPr id="1078" name="shape1078"/>
                <wp:cNvGraphicFramePr/>
                <a:graphic>
                  <a:graphicData uri="http://schemas.microsoft.com/office/word/2010/wordprocessingShape">
                    <wps:wsp>
                      <wps:cNvSpPr/>
                      <wps:spPr>
                        <a:xfrm>
                          <a:off x="0" y="0"/>
                          <a:ext cx="1016000" cy="12700"/>
                        </a:xfrm>
                        <a:custGeom>
                          <a:avLst/>
                          <a:rect l="l" t="t" r="r" b="b"/>
                          <a:pathLst>
                            <a:path w="1016000" h="12700">
                              <a:moveTo>
                                <a:pt x="4444" y="1269"/>
                              </a:moveTo>
                              <a:lnTo>
                                <a:pt x="100393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613pt;mso-wrap-style:square;z-index:10261264;mso-wrap-distance-left:9pt;mso-wrap-distance-top:0pt;mso-wrap-distance-right:9pt;mso-wrap-distance-bottom:0pt" id="shape1078" o:spid="1583715812135" path="m4444,1269l1003935,1269"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9207500</wp:posOffset>
                </wp:positionV>
                <wp:extent cx="1282700" cy="12700"/>
                <wp:effectExtent l="0" t="0" r="22225" b="31115"/>
                <wp:wrapNone/>
                <wp:docPr id="1079" name="shape1079"/>
                <wp:cNvGraphicFramePr/>
                <a:graphic>
                  <a:graphicData uri="http://schemas.microsoft.com/office/word/2010/wordprocessingShape">
                    <wps:wsp>
                      <wps:cNvSpPr/>
                      <wps:spPr>
                        <a:xfrm>
                          <a:off x="0" y="0"/>
                          <a:ext cx="1282700" cy="12700"/>
                        </a:xfrm>
                        <a:custGeom>
                          <a:avLst/>
                          <a:rect l="l" t="t" r="r" b="b"/>
                          <a:pathLst>
                            <a:path w="1282700" h="12700">
                              <a:moveTo>
                                <a:pt x="4444" y="5714"/>
                              </a:moveTo>
                              <a:lnTo>
                                <a:pt x="1270635" y="571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82700,12700" style="position:absolute;left:0;top:0;visibility:visible;mso-position-horizontal:absolute;mso-position-horizontal-relative:page;mso-position-vertical:absolute;mso-position-vertical-relative:page;width:101pt;height:1pt;margin-left:66pt;margin-top:725pt;mso-wrap-style:square;z-index:10262288;mso-wrap-distance-left:9pt;mso-wrap-distance-top:0pt;mso-wrap-distance-right:9pt;mso-wrap-distance-bottom:0pt" id="shape1079" o:spid="1583715812136" path="m4444,5714l1270635,571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080" name="image1080" descr=""/>
            <wp:cNvGraphicFramePr>
              <a:graphicFrameLocks noChangeAspect="true"/>
            </wp:cNvGraphicFramePr>
            <a:graphic>
              <a:graphicData uri="http://schemas.openxmlformats.org/drawingml/2006/picture">
                <pic:pic>
                  <pic:nvPicPr>
                    <pic:cNvPr id="1080" name="image108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jc w:val="both"/>
      </w:pPr>
      <w:r>
        <w:rPr>
          <w:rFonts w:hint="eastAsia" w:ascii="SimSun" w:hAnsi="SimSun" w:eastAsia="SimSun" w:cs="SimSun"/>
          <w:sz w:val="20"/>
        </w:rPr>
        <w:t>势预测、医疗质量评估等管理工具，为风险管控、产品设计、服务优化提供有效的支持，构建专业健康保险公司核心竞争优势。</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）精心做好参保对象就诊信息和医疗费用审核、报销、结算、支付的工作，提供医疗即时结算服务，简化理赔手续，发挥远程医疗和健康服务平台优势，共享医疗资源。</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）保险公司与医疗机构加强合作，做好对新增民营医疗机构和农村医疗机构行为的监督管理。</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）健全城乡医保关系转移接续办法。实现保障权益随参保居民流动转移。</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）依据国家行业标准统一信息系统，建立标准和医疗服务项目，药品疾病名称和编码等标准。</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、健康咨询服务</w:t>
      </w:r>
    </w:p>
    <w:p>
      <w:pPr>
        <w:autoSpaceDE w:val="false"/>
        <w:autoSpaceDN w:val="false"/>
        <w:spacing w:line="360" w:lineRule="exact"/>
        <w:ind w:left="60" w:right="0" w:firstLine="420"/>
        <w:jc w:val="both"/>
      </w:pPr>
      <w:r>
        <w:rPr>
          <w:rFonts w:hint="eastAsia" w:ascii="SimSun" w:hAnsi="SimSun" w:eastAsia="SimSun" w:cs="SimSun"/>
          <w:sz w:val="20"/>
        </w:rPr>
        <w:t>健康咨询服务是健康管理任务的一项基础性工作，是指咨询工作者，为人们解答生活中的各种健康问题，帮助人们避免和消除心理，生理，行为，社会各种非健康因素的影响，促进身心健康的过程。一般分为</w:t>
      </w:r>
      <w:r>
        <w:rPr>
          <w:rFonts w:hint="eastAsia" w:ascii="Times New Roman" w:hAnsi="Times New Roman" w:eastAsia="Times New Roman" w:cs="Times New Roman"/>
          <w:sz w:val="20"/>
        </w:rPr>
        <w:t xml:space="preserve"> 3</w:t>
      </w:r>
      <w:r>
        <w:rPr>
          <w:rFonts w:hint="eastAsia" w:ascii="SimSun" w:hAnsi="SimSun" w:eastAsia="SimSun" w:cs="SimSun"/>
          <w:sz w:val="20"/>
        </w:rPr>
        <w:t>种形式：</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）集体咨询：以单位客户为集中点进行机体健康讲课，集体讲课后，健康管理师及时了解客户的接受能力，进行答疑咨询。</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）一对一指导：对已经处于疾病或亚健康状态的客户进行一对一的单独指导，详细告知对方出现疾病的危险信号。</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）电话咨询：随访建立咨询电话，方便客户随时咨询。对疾病状态的客户进行跟踪随访，了解客户的及时信息，对需要复查和定期复查的客户进行电话提醒，督促客户进行复查。</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、健康体检服务</w:t>
      </w:r>
    </w:p>
    <w:p>
      <w:pPr>
        <w:autoSpaceDE w:val="false"/>
        <w:autoSpaceDN w:val="false"/>
        <w:spacing w:line="360" w:lineRule="exact"/>
        <w:ind w:left="60" w:right="0" w:firstLine="420"/>
        <w:jc w:val="both"/>
      </w:pPr>
      <w:r>
        <w:rPr>
          <w:rFonts w:hint="eastAsia" w:ascii="SimSun" w:hAnsi="SimSun" w:eastAsia="SimSun" w:cs="SimSun"/>
          <w:sz w:val="20"/>
        </w:rPr>
        <w:t>健康体检是通过医学手段和方法，对受检者进行身体检查，了解受检者的健康状况，早期发现疾病的线索和健康隐患的治疗行为。服务模式包括：</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）检前健康咨询服务模式：深入了解受检者需求和基本情况，设计合理的体检项目。</w:t>
      </w:r>
    </w:p>
    <w:p>
      <w:pPr>
        <w:autoSpaceDE w:val="false"/>
        <w:autoSpaceDN w:val="false"/>
        <w:spacing w:line="360" w:lineRule="exact"/>
        <w:ind w:left="60" w:right="4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）检中差异化服务模式：是其面对较强竞争对手在服务、内容、渠道等方面采取的别于对手的突出特征，以用于战胜对手的方式。</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）检后跟踪随访服务模式：实时掌握受检者健康状况，体检异常指标的动态演变情况，危险因素干预的评价效果。是受检者提高健康干预依从性的重要手段，是定期评估健康干预效果和调整干预方案的重要举措。</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、体育健身服务</w:t>
      </w:r>
    </w:p>
    <w:p>
      <w:pPr>
        <w:autoSpaceDE w:val="false"/>
        <w:autoSpaceDN w:val="false"/>
        <w:spacing w:line="380" w:lineRule="exact"/>
        <w:ind w:left="480"/>
        <w:jc w:val="both"/>
      </w:pPr>
      <w:r>
        <w:rPr>
          <w:rFonts w:hint="eastAsia" w:ascii="SimSun" w:hAnsi="SimSun" w:eastAsia="SimSun" w:cs="SimSun"/>
          <w:sz w:val="20"/>
        </w:rPr>
        <w:t>进一步开展全民健身活动，宣传普及科学健身知识，提高人民群众体育锻炼的意识，引导体育健身消费。</w:t>
      </w:r>
    </w:p>
    <w:p>
      <w:pPr>
        <w:autoSpaceDE w:val="false"/>
        <w:autoSpaceDN w:val="false"/>
        <w:spacing w:line="380" w:lineRule="exact"/>
        <w:ind w:left="480"/>
        <w:jc w:val="both"/>
      </w:pPr>
      <w:r>
        <w:rPr>
          <w:rFonts w:hint="eastAsia" w:ascii="SimSun" w:hAnsi="SimSun" w:eastAsia="SimSun" w:cs="SimSun"/>
          <w:sz w:val="20"/>
        </w:rPr>
        <w:t>鼓励发展多种形式的体育健身娱乐部和体育健身组织，以及运动健身培训，健身指导咨询等服务。</w:t>
      </w:r>
    </w:p>
    <w:p>
      <w:pPr>
        <w:autoSpaceDE w:val="false"/>
        <w:autoSpaceDN w:val="false"/>
        <w:spacing w:line="360" w:lineRule="exact"/>
        <w:ind w:left="480"/>
        <w:jc w:val="both"/>
      </w:pPr>
      <w:r>
        <w:rPr>
          <w:rFonts w:hint="eastAsia" w:ascii="SimSun" w:hAnsi="SimSun" w:eastAsia="SimSun" w:cs="SimSun"/>
          <w:sz w:val="20"/>
        </w:rPr>
        <w:t>大力支持青少年儿童体育健身，鼓励发展适合其成长特点的体育健身服务。</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7</w:t>
      </w:r>
      <w:r>
        <w:rPr>
          <w:rFonts w:hint="eastAsia" w:ascii="SimSun" w:hAnsi="SimSun" w:eastAsia="SimSun" w:cs="SimSun"/>
          <w:color w:val="0000ff"/>
          <w:sz w:val="20"/>
        </w:rPr>
        <w:t>、健康旅游服务</w:t>
      </w:r>
    </w:p>
    <w:p>
      <w:pPr>
        <w:autoSpaceDE w:val="false"/>
        <w:autoSpaceDN w:val="false"/>
        <w:spacing w:line="360" w:lineRule="exact"/>
        <w:ind w:left="60" w:right="0" w:firstLine="420"/>
        <w:jc w:val="both"/>
      </w:pPr>
      <w:r>
        <w:rPr>
          <w:rFonts w:hint="eastAsia" w:ascii="SimSun" w:hAnsi="SimSun" w:eastAsia="SimSun" w:cs="SimSun"/>
          <w:sz w:val="20"/>
        </w:rPr>
        <w:t>健康旅游是一种以生态环境为背景，休闲养生活动为主题的专项旅游产品，是利用中医养生，现代医学，心理疏导以及各种有益于身心的艺术，运动，学习等方式开展旅游健身的活动。可以依据旅游者是否处于疾病状态，分为保健，旅游和医疗旅游两类。</w:t>
      </w:r>
    </w:p>
    <w:p>
      <w:pPr>
        <w:autoSpaceDE w:val="false"/>
        <w:autoSpaceDN w:val="false"/>
        <w:spacing w:line="380" w:lineRule="exact"/>
        <w:ind w:left="480"/>
        <w:jc w:val="both"/>
      </w:pPr>
      <w:r>
        <w:rPr>
          <w:rFonts w:hint="eastAsia" w:ascii="SimSun" w:hAnsi="SimSun" w:eastAsia="SimSun" w:cs="SimSun"/>
          <w:sz w:val="20"/>
        </w:rPr>
        <w:t>保健旅游包括：温泉、</w:t>
      </w:r>
      <w:r>
        <w:rPr>
          <w:rFonts w:hint="eastAsia" w:ascii="Times New Roman" w:hAnsi="Times New Roman" w:eastAsia="Times New Roman" w:cs="Times New Roman"/>
          <w:sz w:val="20"/>
        </w:rPr>
        <w:t>SPA</w:t>
      </w:r>
      <w:r>
        <w:rPr>
          <w:rFonts w:hint="eastAsia" w:ascii="SimSun" w:hAnsi="SimSun" w:eastAsia="SimSun" w:cs="SimSun"/>
          <w:sz w:val="20"/>
        </w:rPr>
        <w:t>、中医养生调理、美容美体。</w:t>
      </w:r>
    </w:p>
    <w:p>
      <w:pPr>
        <w:autoSpaceDE w:val="false"/>
        <w:autoSpaceDN w:val="false"/>
        <w:spacing w:line="380" w:lineRule="exact"/>
        <w:ind w:left="480"/>
        <w:jc w:val="both"/>
      </w:pPr>
      <w:r>
        <w:rPr>
          <w:rFonts w:hint="eastAsia" w:ascii="SimSun" w:hAnsi="SimSun" w:eastAsia="SimSun" w:cs="SimSun"/>
          <w:sz w:val="20"/>
        </w:rPr>
        <w:t>医疗旅游指去居住地以外的地方寻求疾病的检查、治疗、康复和的旅游形式。</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8</w:t>
      </w:r>
      <w:r>
        <w:rPr>
          <w:rFonts w:hint="eastAsia" w:ascii="SimSun" w:hAnsi="SimSun" w:eastAsia="SimSun" w:cs="SimSun"/>
          <w:color w:val="0000ff"/>
          <w:sz w:val="20"/>
        </w:rPr>
        <w:t>、就医绿色通道服务</w:t>
      </w:r>
    </w:p>
    <w:p>
      <w:pPr>
        <w:autoSpaceDE w:val="false"/>
        <w:autoSpaceDN w:val="false"/>
        <w:spacing w:line="380" w:lineRule="exact"/>
        <w:ind w:left="60" w:right="0" w:firstLine="420"/>
        <w:jc w:val="both"/>
      </w:pPr>
      <w:r>
        <w:rPr>
          <w:rFonts w:hint="eastAsia" w:ascii="SimSun" w:hAnsi="SimSun" w:eastAsia="SimSun" w:cs="SimSun"/>
          <w:sz w:val="20"/>
        </w:rPr>
        <w:t>是为了方便患者就医，减少就诊等待的时间，更好地享受医疗资源，健康管理机构联合国内外各大医院便捷患者就医设立的就医绿色服务通道，患者可根据自身情况选择专业导医陪诊，特需挂号，特约门诊，手术预约，床位预约，家庭医生，住院管家等不同类型的就医绿色通道服务。</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081" name="shape108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081" o:spid="158371581220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082" name="shape108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082" o:spid="1583715812204"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083" name="shape108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083" o:spid="1583715812205"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084" name="shape108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084" o:spid="158371581220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61264" behindDoc="0" locked="0" layoutInCell="1" allowOverlap="1">
                <wp:simplePos x="0" y="0"/>
                <wp:positionH relativeFrom="page">
                  <wp:posOffset>838200</wp:posOffset>
                </wp:positionH>
                <wp:positionV relativeFrom="page">
                  <wp:posOffset>889000</wp:posOffset>
                </wp:positionV>
                <wp:extent cx="749300" cy="12700"/>
                <wp:effectExtent l="0" t="0" r="22225" b="31115"/>
                <wp:wrapNone/>
                <wp:docPr id="1086" name="shape1086"/>
                <wp:cNvGraphicFramePr/>
                <a:graphic>
                  <a:graphicData uri="http://schemas.microsoft.com/office/word/2010/wordprocessingShape">
                    <wps:wsp>
                      <wps:cNvSpPr/>
                      <wps:spPr>
                        <a:xfrm>
                          <a:off x="0" y="0"/>
                          <a:ext cx="749300" cy="12700"/>
                        </a:xfrm>
                        <a:custGeom>
                          <a:avLst/>
                          <a:rect l="l" t="t" r="r" b="b"/>
                          <a:pathLst>
                            <a:path w="749300" h="12700">
                              <a:moveTo>
                                <a:pt x="4444" y="3175"/>
                              </a:moveTo>
                              <a:lnTo>
                                <a:pt x="737235" y="317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70pt;mso-wrap-style:square;z-index:10261264;mso-wrap-distance-left:9pt;mso-wrap-distance-top:0pt;mso-wrap-distance-right:9pt;mso-wrap-distance-bottom:0pt" id="shape1086" o:spid="1583715812205" path="m4444,3175l737235,3175" stroked="t" strokecolor="#0000ff" strokeweight="1pt"/>
            </w:pict>
          </mc:Fallback>
        </mc:AlternateContent>
      </w:r>
      <w:r>
        <mc:AlternateContent>
          <mc:Choice Requires="wps">
            <w:drawing>
              <wp:anchor distT="0" distB="0" distL="114300" distR="114300" simplePos="0" relativeHeight="10262288" behindDoc="0" locked="0" layoutInCell="1" allowOverlap="1">
                <wp:simplePos x="0" y="0"/>
                <wp:positionH relativeFrom="page">
                  <wp:posOffset>838200</wp:posOffset>
                </wp:positionH>
                <wp:positionV relativeFrom="page">
                  <wp:posOffset>1600200</wp:posOffset>
                </wp:positionV>
                <wp:extent cx="1346200" cy="12700"/>
                <wp:effectExtent l="0" t="0" r="22225" b="31115"/>
                <wp:wrapNone/>
                <wp:docPr id="1087" name="shape1087"/>
                <wp:cNvGraphicFramePr/>
                <a:graphic>
                  <a:graphicData uri="http://schemas.microsoft.com/office/word/2010/wordprocessingShape">
                    <wps:wsp>
                      <wps:cNvSpPr/>
                      <wps:spPr>
                        <a:xfrm>
                          <a:off x="0" y="0"/>
                          <a:ext cx="1346200" cy="12700"/>
                        </a:xfrm>
                        <a:custGeom>
                          <a:avLst/>
                          <a:rect l="l" t="t" r="r" b="b"/>
                          <a:pathLst>
                            <a:path w="1346200" h="12700">
                              <a:moveTo>
                                <a:pt x="4444" y="5079"/>
                              </a:moveTo>
                              <a:lnTo>
                                <a:pt x="133794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46200,12700" style="position:absolute;left:0;top:0;visibility:visible;mso-position-horizontal:absolute;mso-position-horizontal-relative:page;mso-position-vertical:absolute;mso-position-vertical-relative:page;width:106pt;height:1pt;margin-left:66pt;margin-top:126pt;mso-wrap-style:square;z-index:10262288;mso-wrap-distance-left:9pt;mso-wrap-distance-top:0pt;mso-wrap-distance-right:9pt;mso-wrap-distance-bottom:0pt" id="shape1087" o:spid="1583715812206" path="m4444,5079l1337945,5079" stroked="t" strokecolor="#0000ff" strokeweight="1pt"/>
            </w:pict>
          </mc:Fallback>
        </mc:AlternateContent>
      </w:r>
      <w:r>
        <mc:AlternateContent>
          <mc:Choice Requires="wps">
            <w:drawing>
              <wp:anchor distT="0" distB="0" distL="114300" distR="114300" simplePos="0" relativeHeight="10263312" behindDoc="0" locked="0" layoutInCell="1" allowOverlap="1">
                <wp:simplePos x="0" y="0"/>
                <wp:positionH relativeFrom="page">
                  <wp:posOffset>838200</wp:posOffset>
                </wp:positionH>
                <wp:positionV relativeFrom="page">
                  <wp:posOffset>3733800</wp:posOffset>
                </wp:positionV>
                <wp:extent cx="1016000" cy="12700"/>
                <wp:effectExtent l="0" t="0" r="22225" b="31115"/>
                <wp:wrapNone/>
                <wp:docPr id="1088" name="shape1088"/>
                <wp:cNvGraphicFramePr/>
                <a:graphic>
                  <a:graphicData uri="http://schemas.microsoft.com/office/word/2010/wordprocessingShape">
                    <wps:wsp>
                      <wps:cNvSpPr/>
                      <wps:spPr>
                        <a:xfrm>
                          <a:off x="0" y="0"/>
                          <a:ext cx="1016000" cy="12700"/>
                        </a:xfrm>
                        <a:custGeom>
                          <a:avLst/>
                          <a:rect l="l" t="t" r="r" b="b"/>
                          <a:pathLst>
                            <a:path w="1016000" h="12700">
                              <a:moveTo>
                                <a:pt x="4444" y="9525"/>
                              </a:moveTo>
                              <a:lnTo>
                                <a:pt x="1003935" y="9525"/>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294pt;mso-wrap-style:square;z-index:10263312;mso-wrap-distance-left:9pt;mso-wrap-distance-top:0pt;mso-wrap-distance-right:9pt;mso-wrap-distance-bottom:0pt" id="shape1088" o:spid="1583715812206" path="m4444,9525l1003935,9525" stroked="t" strokecolor="#0000ff" strokeweight="1pt"/>
            </w:pict>
          </mc:Fallback>
        </mc:AlternateContent>
      </w:r>
      <w:r>
        <mc:AlternateContent>
          <mc:Choice Requires="wps">
            <w:drawing>
              <wp:anchor distT="0" distB="0" distL="114300" distR="114300" simplePos="0" relativeHeight="10264336" behindDoc="0" locked="0" layoutInCell="1" allowOverlap="1">
                <wp:simplePos x="0" y="0"/>
                <wp:positionH relativeFrom="page">
                  <wp:posOffset>838200</wp:posOffset>
                </wp:positionH>
                <wp:positionV relativeFrom="page">
                  <wp:posOffset>3975100</wp:posOffset>
                </wp:positionV>
                <wp:extent cx="1422400" cy="12700"/>
                <wp:effectExtent l="0" t="0" r="22225" b="31115"/>
                <wp:wrapNone/>
                <wp:docPr id="1089" name="shape1089"/>
                <wp:cNvGraphicFramePr/>
                <a:graphic>
                  <a:graphicData uri="http://schemas.microsoft.com/office/word/2010/wordprocessingShape">
                    <wps:wsp>
                      <wps:cNvSpPr/>
                      <wps:spPr>
                        <a:xfrm>
                          <a:off x="0" y="0"/>
                          <a:ext cx="1422400" cy="12700"/>
                        </a:xfrm>
                        <a:custGeom>
                          <a:avLst/>
                          <a:rect l="l" t="t" r="r" b="b"/>
                          <a:pathLst>
                            <a:path w="1422400" h="12700">
                              <a:moveTo>
                                <a:pt x="4444" y="7619"/>
                              </a:moveTo>
                              <a:lnTo>
                                <a:pt x="1418589"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22400,12700" style="position:absolute;left:0;top:0;visibility:visible;mso-position-horizontal:absolute;mso-position-horizontal-relative:page;mso-position-vertical:absolute;mso-position-vertical-relative:page;width:112pt;height:1pt;margin-left:66pt;margin-top:313pt;mso-wrap-style:square;z-index:10264336;mso-wrap-distance-left:9pt;mso-wrap-distance-top:0pt;mso-wrap-distance-right:9pt;mso-wrap-distance-bottom:0pt" id="shape1089" o:spid="1583715812206" path="m4444,7619l1418589,7619" stroked="t" strokecolor="#0000ff" strokeweight="1pt"/>
            </w:pict>
          </mc:Fallback>
        </mc:AlternateContent>
      </w:r>
      <w:r>
        <mc:AlternateContent>
          <mc:Choice Requires="wps">
            <w:drawing>
              <wp:anchor distT="0" distB="0" distL="114300" distR="114300" simplePos="0" relativeHeight="10265360" behindDoc="0" locked="0" layoutInCell="1" allowOverlap="1">
                <wp:simplePos x="0" y="0"/>
                <wp:positionH relativeFrom="page">
                  <wp:posOffset>838200</wp:posOffset>
                </wp:positionH>
                <wp:positionV relativeFrom="page">
                  <wp:posOffset>4445000</wp:posOffset>
                </wp:positionV>
                <wp:extent cx="1549400" cy="12700"/>
                <wp:effectExtent l="0" t="0" r="22225" b="31115"/>
                <wp:wrapNone/>
                <wp:docPr id="1090" name="shape1090"/>
                <wp:cNvGraphicFramePr/>
                <a:graphic>
                  <a:graphicData uri="http://schemas.microsoft.com/office/word/2010/wordprocessingShape">
                    <wps:wsp>
                      <wps:cNvSpPr/>
                      <wps:spPr>
                        <a:xfrm>
                          <a:off x="0" y="0"/>
                          <a:ext cx="1549400" cy="12700"/>
                        </a:xfrm>
                        <a:custGeom>
                          <a:avLst/>
                          <a:rect l="l" t="t" r="r" b="b"/>
                          <a:pathLst>
                            <a:path w="1549400" h="12700">
                              <a:moveTo>
                                <a:pt x="4444" y="11429"/>
                              </a:moveTo>
                              <a:lnTo>
                                <a:pt x="1537335"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549400,12700" style="position:absolute;left:0;top:0;visibility:visible;mso-position-horizontal:absolute;mso-position-horizontal-relative:page;mso-position-vertical:absolute;mso-position-vertical-relative:page;width:122pt;height:1pt;margin-left:66pt;margin-top:350pt;mso-wrap-style:square;z-index:10265360;mso-wrap-distance-left:9pt;mso-wrap-distance-top:0pt;mso-wrap-distance-right:9pt;mso-wrap-distance-bottom:0pt" id="shape1090" o:spid="1583715812206" path="m4444,11429l1537335,11429" stroked="t" strokecolor="#0000ff" strokeweight="1pt"/>
            </w:pict>
          </mc:Fallback>
        </mc:AlternateContent>
      </w:r>
      <w:r>
        <mc:AlternateContent>
          <mc:Choice Requires="wps">
            <w:drawing>
              <wp:anchor distT="0" distB="0" distL="114300" distR="114300" simplePos="0" relativeHeight="10266384" behindDoc="0" locked="0" layoutInCell="1" allowOverlap="1">
                <wp:simplePos x="0" y="0"/>
                <wp:positionH relativeFrom="page">
                  <wp:posOffset>838200</wp:posOffset>
                </wp:positionH>
                <wp:positionV relativeFrom="page">
                  <wp:posOffset>4686300</wp:posOffset>
                </wp:positionV>
                <wp:extent cx="1143000" cy="12700"/>
                <wp:effectExtent l="0" t="0" r="22225" b="31115"/>
                <wp:wrapNone/>
                <wp:docPr id="1091" name="shape1091"/>
                <wp:cNvGraphicFramePr/>
                <a:graphic>
                  <a:graphicData uri="http://schemas.microsoft.com/office/word/2010/wordprocessingShape">
                    <wps:wsp>
                      <wps:cNvSpPr/>
                      <wps:spPr>
                        <a:xfrm>
                          <a:off x="0" y="0"/>
                          <a:ext cx="1143000" cy="12700"/>
                        </a:xfrm>
                        <a:custGeom>
                          <a:avLst/>
                          <a:rect l="l" t="t" r="r" b="b"/>
                          <a:pathLst>
                            <a:path w="1143000" h="12700">
                              <a:moveTo>
                                <a:pt x="4444" y="9524"/>
                              </a:moveTo>
                              <a:lnTo>
                                <a:pt x="1137920" y="952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369pt;mso-wrap-style:square;z-index:10266384;mso-wrap-distance-left:9pt;mso-wrap-distance-top:0pt;mso-wrap-distance-right:9pt;mso-wrap-distance-bottom:0pt" id="shape1091" o:spid="1583715812207" path="m4444,9524l1137920,9524" stroked="t" strokecolor="#0000ff" strokeweight="1pt"/>
            </w:pict>
          </mc:Fallback>
        </mc:AlternateContent>
      </w:r>
      <w:r>
        <mc:AlternateContent>
          <mc:Choice Requires="wps">
            <w:drawing>
              <wp:anchor distT="0" distB="0" distL="114300" distR="114300" simplePos="0" relativeHeight="10267408" behindDoc="0" locked="0" layoutInCell="1" allowOverlap="1">
                <wp:simplePos x="0" y="0"/>
                <wp:positionH relativeFrom="page">
                  <wp:posOffset>838200</wp:posOffset>
                </wp:positionH>
                <wp:positionV relativeFrom="page">
                  <wp:posOffset>5168900</wp:posOffset>
                </wp:positionV>
                <wp:extent cx="1143000" cy="12700"/>
                <wp:effectExtent l="0" t="0" r="22225" b="31115"/>
                <wp:wrapNone/>
                <wp:docPr id="1092" name="shape1092"/>
                <wp:cNvGraphicFramePr/>
                <a:graphic>
                  <a:graphicData uri="http://schemas.microsoft.com/office/word/2010/wordprocessingShape">
                    <wps:wsp>
                      <wps:cNvSpPr/>
                      <wps:spPr>
                        <a:xfrm>
                          <a:off x="0" y="0"/>
                          <a:ext cx="1143000" cy="12700"/>
                        </a:xfrm>
                        <a:custGeom>
                          <a:avLst/>
                          <a:rect l="l" t="t" r="r" b="b"/>
                          <a:pathLst>
                            <a:path w="1143000" h="12700">
                              <a:moveTo>
                                <a:pt x="4444" y="2539"/>
                              </a:moveTo>
                              <a:lnTo>
                                <a:pt x="1137920"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407pt;mso-wrap-style:square;z-index:10267408;mso-wrap-distance-left:9pt;mso-wrap-distance-top:0pt;mso-wrap-distance-right:9pt;mso-wrap-distance-bottom:0pt" id="shape1092" o:spid="1583715812207" path="m4444,2539l1137920,2539" stroked="t" strokecolor="#0000ff" strokeweight="1pt"/>
            </w:pict>
          </mc:Fallback>
        </mc:AlternateContent>
      </w:r>
      <w:r>
        <mc:AlternateContent>
          <mc:Choice Requires="wps">
            <w:drawing>
              <wp:anchor distT="0" distB="0" distL="114300" distR="114300" simplePos="0" relativeHeight="10268432" behindDoc="0" locked="0" layoutInCell="1" allowOverlap="1">
                <wp:simplePos x="0" y="0"/>
                <wp:positionH relativeFrom="page">
                  <wp:posOffset>838200</wp:posOffset>
                </wp:positionH>
                <wp:positionV relativeFrom="page">
                  <wp:posOffset>5397500</wp:posOffset>
                </wp:positionV>
                <wp:extent cx="1130300" cy="12700"/>
                <wp:effectExtent l="0" t="0" r="22225" b="31115"/>
                <wp:wrapNone/>
                <wp:docPr id="1093" name="shape1093"/>
                <wp:cNvGraphicFramePr/>
                <a:graphic>
                  <a:graphicData uri="http://schemas.microsoft.com/office/word/2010/wordprocessingShape">
                    <wps:wsp>
                      <wps:cNvSpPr/>
                      <wps:spPr>
                        <a:xfrm>
                          <a:off x="0" y="0"/>
                          <a:ext cx="1130300" cy="12700"/>
                        </a:xfrm>
                        <a:custGeom>
                          <a:avLst/>
                          <a:rect l="l" t="t" r="r" b="b"/>
                          <a:pathLst>
                            <a:path w="1130300" h="12700">
                              <a:moveTo>
                                <a:pt x="4444" y="11429"/>
                              </a:moveTo>
                              <a:lnTo>
                                <a:pt x="1120139" y="1142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30300,12700" style="position:absolute;left:0;top:0;visibility:visible;mso-position-horizontal:absolute;mso-position-horizontal-relative:page;mso-position-vertical:absolute;mso-position-vertical-relative:page;width:89pt;height:1pt;margin-left:66pt;margin-top:425pt;mso-wrap-style:square;z-index:10268432;mso-wrap-distance-left:9pt;mso-wrap-distance-top:0pt;mso-wrap-distance-right:9pt;mso-wrap-distance-bottom:0pt" id="shape1093" o:spid="1583715812207" path="m4444,11429l1120139,1142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094" name="image1094" descr=""/>
            <wp:cNvGraphicFramePr>
              <a:graphicFrameLocks noChangeAspect="true"/>
            </wp:cNvGraphicFramePr>
            <a:graphic>
              <a:graphicData uri="http://schemas.openxmlformats.org/drawingml/2006/picture">
                <pic:pic>
                  <pic:nvPicPr>
                    <pic:cNvPr id="1094" name="image1094"/>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color w:val="0000ff"/>
          <w:sz w:val="20"/>
        </w:rPr>
        <w:t>9</w:t>
      </w:r>
      <w:r>
        <w:rPr>
          <w:rFonts w:hint="eastAsia" w:ascii="SimSun" w:hAnsi="SimSun" w:eastAsia="SimSun" w:cs="SimSun"/>
          <w:color w:val="0000ff"/>
          <w:sz w:val="20"/>
        </w:rPr>
        <w:t>、慢病管理</w:t>
      </w:r>
    </w:p>
    <w:p>
      <w:pPr>
        <w:autoSpaceDE w:val="false"/>
        <w:autoSpaceDN w:val="false"/>
        <w:spacing w:line="380" w:lineRule="exact"/>
        <w:ind w:left="60" w:right="0" w:firstLine="420"/>
        <w:jc w:val="both"/>
      </w:pPr>
      <w:r>
        <w:rPr>
          <w:rFonts w:hint="eastAsia" w:ascii="SimSun" w:hAnsi="SimSun" w:eastAsia="SimSun" w:cs="SimSun"/>
          <w:sz w:val="20"/>
        </w:rPr>
        <w:t>指政府，医疗机构，以及参与慢病管理的其他社会主体，向慢病患者、病高危人群提供慢病的预防、诊断、治疗和控制等一系列主动、有效、连续的服务。包括慢病早期筛查、慢病数据监测记录、健康提醒等综合管理。</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10</w:t>
      </w:r>
      <w:r>
        <w:rPr>
          <w:rFonts w:hint="eastAsia" w:ascii="SimSun" w:hAnsi="SimSun" w:eastAsia="SimSun" w:cs="SimSun"/>
          <w:color w:val="0000ff"/>
          <w:sz w:val="20"/>
        </w:rPr>
        <w:t>、母婴健康管理服务</w:t>
      </w:r>
    </w:p>
    <w:p>
      <w:pPr>
        <w:autoSpaceDE w:val="false"/>
        <w:autoSpaceDN w:val="false"/>
        <w:spacing w:line="380" w:lineRule="exact"/>
        <w:ind w:left="60" w:right="0" w:firstLine="420"/>
        <w:jc w:val="both"/>
      </w:pPr>
      <w:r>
        <w:rPr>
          <w:rFonts w:hint="eastAsia" w:ascii="SimSun" w:hAnsi="SimSun" w:eastAsia="SimSun" w:cs="SimSun"/>
          <w:sz w:val="20"/>
        </w:rPr>
        <w:t>适龄婚育人群经济收入增加与观念和消费行为的升级。母婴相关健康管理服务需求与日俱增。母婴健康管理分为孕前，孕中，孕后三个阶段</w:t>
      </w:r>
      <w:r>
        <w:rPr>
          <w:rFonts w:hint="eastAsia" w:ascii="Times New Roman" w:hAnsi="Times New Roman" w:eastAsia="Times New Roman" w:cs="Times New Roman"/>
          <w:sz w:val="20"/>
        </w:rPr>
        <w:t>:</w:t>
      </w:r>
    </w:p>
    <w:p>
      <w:pPr>
        <w:autoSpaceDE w:val="false"/>
        <w:autoSpaceDN w:val="false"/>
        <w:spacing w:line="380" w:lineRule="exact"/>
        <w:ind w:left="480"/>
        <w:jc w:val="both"/>
      </w:pPr>
      <w:r>
        <w:rPr>
          <w:rFonts w:hint="eastAsia" w:ascii="SimSun" w:hAnsi="SimSun" w:eastAsia="SimSun" w:cs="SimSun"/>
          <w:sz w:val="20"/>
        </w:rPr>
        <w:t>孕前主要包括孕前检查及身体调理，辅助生殖技术。</w:t>
      </w:r>
    </w:p>
    <w:p>
      <w:pPr>
        <w:autoSpaceDE w:val="false"/>
        <w:autoSpaceDN w:val="false"/>
        <w:spacing w:line="360" w:lineRule="exact"/>
        <w:ind w:left="480"/>
        <w:jc w:val="both"/>
      </w:pPr>
      <w:r>
        <w:rPr>
          <w:rFonts w:hint="eastAsia" w:ascii="SimSun" w:hAnsi="SimSun" w:eastAsia="SimSun" w:cs="SimSun"/>
          <w:sz w:val="20"/>
        </w:rPr>
        <w:t>孕中包括常见医疗服务和营养保健服务。</w:t>
      </w:r>
    </w:p>
    <w:p>
      <w:pPr>
        <w:autoSpaceDE w:val="false"/>
        <w:autoSpaceDN w:val="false"/>
        <w:spacing w:line="380" w:lineRule="exact"/>
        <w:ind w:left="480"/>
        <w:jc w:val="both"/>
      </w:pPr>
      <w:r>
        <w:rPr>
          <w:rFonts w:hint="eastAsia" w:ascii="SimSun" w:hAnsi="SimSun" w:eastAsia="SimSun" w:cs="SimSun"/>
          <w:sz w:val="20"/>
        </w:rPr>
        <w:t>产后主要是产妇护理以及</w:t>
      </w:r>
      <w:r>
        <w:rPr>
          <w:rFonts w:hint="eastAsia" w:ascii="Times New Roman" w:hAnsi="Times New Roman" w:eastAsia="Times New Roman" w:cs="Times New Roman"/>
          <w:sz w:val="20"/>
        </w:rPr>
        <w:t xml:space="preserve"> 0~3</w:t>
      </w:r>
      <w:r>
        <w:rPr>
          <w:rFonts w:hint="eastAsia" w:ascii="SimSun" w:hAnsi="SimSun" w:eastAsia="SimSun" w:cs="SimSun"/>
          <w:sz w:val="20"/>
        </w:rPr>
        <w:t>岁婴儿的照顾。</w:t>
      </w:r>
    </w:p>
    <w:p>
      <w:pPr>
        <w:autoSpaceDE w:val="false"/>
        <w:autoSpaceDN w:val="false"/>
        <w:spacing w:line="380" w:lineRule="exact"/>
        <w:ind w:left="480"/>
        <w:jc w:val="both"/>
      </w:pPr>
      <w:r>
        <w:rPr>
          <w:rFonts w:hint="eastAsia" w:ascii="SimSun" w:hAnsi="SimSun" w:eastAsia="SimSun" w:cs="SimSun"/>
          <w:sz w:val="20"/>
        </w:rPr>
        <w:t>针对产妇有产后体检，生活护理，专业护理。</w:t>
      </w:r>
    </w:p>
    <w:p>
      <w:pPr>
        <w:autoSpaceDE w:val="false"/>
        <w:autoSpaceDN w:val="false"/>
        <w:spacing w:line="360" w:lineRule="exact"/>
        <w:ind w:left="480"/>
        <w:jc w:val="both"/>
      </w:pPr>
      <w:r>
        <w:rPr>
          <w:rFonts w:hint="eastAsia" w:ascii="SimSun" w:hAnsi="SimSun" w:eastAsia="SimSun" w:cs="SimSun"/>
          <w:sz w:val="20"/>
        </w:rPr>
        <w:t>针对婴儿有专业护理，生长监测，巡房健诊婴儿设施等。</w:t>
      </w:r>
    </w:p>
    <w:p>
      <w:pPr>
        <w:autoSpaceDE w:val="false"/>
        <w:autoSpaceDN w:val="false"/>
        <w:spacing w:line="380" w:lineRule="exact"/>
        <w:ind w:left="60"/>
        <w:jc w:val="both"/>
      </w:pPr>
      <w:r>
        <w:rPr>
          <w:rFonts w:hint="eastAsia" w:ascii="SimSun" w:hAnsi="SimSun" w:eastAsia="SimSun" w:cs="SimSun"/>
          <w:b/>
          <w:sz w:val="20"/>
        </w:rPr>
        <w:t>（三）健康管理仪器设备</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、健康监测设备</w:t>
      </w:r>
      <w:r>
        <w:rPr>
          <w:rFonts w:hint="eastAsia" w:ascii="SimSun" w:hAnsi="SimSun" w:eastAsia="SimSun" w:cs="SimSun"/>
          <w:sz w:val="20"/>
        </w:rPr>
        <w:t>：按监测项目的不同，健康监测设备可分为</w:t>
      </w:r>
    </w:p>
    <w:p>
      <w:pPr>
        <w:autoSpaceDE w:val="false"/>
        <w:autoSpaceDN w:val="false"/>
        <w:spacing w:line="36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1</w:t>
      </w:r>
      <w:r>
        <w:rPr>
          <w:rFonts w:hint="eastAsia" w:ascii="SimSun" w:hAnsi="SimSun" w:eastAsia="SimSun" w:cs="SimSun"/>
          <w:color w:val="0000ff"/>
          <w:sz w:val="20"/>
        </w:rPr>
        <w:t>）一般检查监测设备</w:t>
      </w:r>
      <w:r>
        <w:rPr>
          <w:rFonts w:hint="eastAsia" w:ascii="SimSun" w:hAnsi="SimSun" w:eastAsia="SimSun" w:cs="SimSun"/>
          <w:sz w:val="20"/>
        </w:rPr>
        <w:t>：电子秤、人体脂肪分析仪、</w:t>
      </w:r>
      <w:r>
        <w:rPr>
          <w:rFonts w:hint="eastAsia" w:ascii="Times New Roman" w:hAnsi="Times New Roman" w:eastAsia="Times New Roman" w:cs="Times New Roman"/>
          <w:sz w:val="20"/>
        </w:rPr>
        <w:t>BMI</w:t>
      </w:r>
      <w:r>
        <w:rPr>
          <w:rFonts w:hint="eastAsia" w:ascii="SimSun" w:hAnsi="SimSun" w:eastAsia="SimSun" w:cs="SimSun"/>
          <w:sz w:val="20"/>
        </w:rPr>
        <w:t>人体健康监测仪、计步器、电子体温计、血压计和心率监测仪等。</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）实验室检查监测设备</w:t>
      </w:r>
      <w:r>
        <w:rPr>
          <w:rFonts w:hint="eastAsia" w:ascii="SimSun" w:hAnsi="SimSun" w:eastAsia="SimSun" w:cs="SimSun"/>
          <w:sz w:val="20"/>
        </w:rPr>
        <w:t>：全自动生化分析仪、宫颈癌细胞学检查仪、基因检测仪等。</w:t>
      </w:r>
    </w:p>
    <w:p>
      <w:pPr>
        <w:autoSpaceDE w:val="false"/>
        <w:autoSpaceDN w:val="false"/>
        <w:spacing w:line="380" w:lineRule="exact"/>
        <w:ind w:left="60" w:right="0" w:firstLine="42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）辅助检查设备</w:t>
      </w:r>
      <w:r>
        <w:rPr>
          <w:rFonts w:hint="eastAsia" w:ascii="SimSun" w:hAnsi="SimSun" w:eastAsia="SimSun" w:cs="SimSun"/>
          <w:sz w:val="20"/>
        </w:rPr>
        <w:t>：</w:t>
      </w:r>
      <w:r>
        <w:rPr>
          <w:rFonts w:hint="eastAsia" w:ascii="Times New Roman" w:hAnsi="Times New Roman" w:eastAsia="Times New Roman" w:cs="Times New Roman"/>
          <w:sz w:val="20"/>
        </w:rPr>
        <w:t>X</w:t>
      </w:r>
      <w:r>
        <w:rPr>
          <w:rFonts w:hint="eastAsia" w:ascii="SimSun" w:hAnsi="SimSun" w:eastAsia="SimSun" w:cs="SimSun"/>
          <w:sz w:val="20"/>
        </w:rPr>
        <w:t>成像仪、</w:t>
      </w:r>
      <w:r>
        <w:rPr>
          <w:rFonts w:hint="eastAsia" w:ascii="Times New Roman" w:hAnsi="Times New Roman" w:eastAsia="Times New Roman" w:cs="Times New Roman"/>
          <w:sz w:val="20"/>
        </w:rPr>
        <w:t>CT</w:t>
      </w:r>
      <w:r>
        <w:rPr>
          <w:rFonts w:hint="eastAsia" w:ascii="SimSun" w:hAnsi="SimSun" w:eastAsia="SimSun" w:cs="SimSun"/>
          <w:sz w:val="20"/>
        </w:rPr>
        <w:t>探测仪，超声诊断仪、磁共振成像、心电图仪，脑电图仪、核医学检查等。</w:t>
      </w:r>
    </w:p>
    <w:p>
      <w:pPr>
        <w:autoSpaceDE w:val="false"/>
        <w:autoSpaceDN w:val="false"/>
        <w:spacing w:line="36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）中医检查设备</w:t>
      </w:r>
      <w:r>
        <w:rPr>
          <w:rFonts w:hint="eastAsia" w:ascii="SimSun" w:hAnsi="SimSun" w:eastAsia="SimSun" w:cs="SimSun"/>
          <w:sz w:val="20"/>
        </w:rPr>
        <w:t>：中医体质辨识仪，中医四诊仪，中医经络仪，中医脉象仪。</w:t>
      </w:r>
    </w:p>
    <w:p>
      <w:pPr>
        <w:autoSpaceDE w:val="false"/>
        <w:autoSpaceDN w:val="false"/>
        <w:spacing w:line="380" w:lineRule="exact"/>
        <w:ind w:left="480"/>
        <w:jc w:val="both"/>
      </w:pPr>
      <w:r>
        <w:rPr>
          <w:rFonts w:hint="eastAsia" w:ascii="SimSun" w:hAnsi="SimSun" w:eastAsia="SimSun" w:cs="SimSun"/>
          <w:color w:val="0000ff"/>
          <w:sz w:val="20"/>
        </w:rPr>
        <w:t>（</w:t>
      </w:r>
      <w:r>
        <w:rPr>
          <w:rFonts w:hint="eastAsia" w:ascii="Times New Roman" w:hAnsi="Times New Roman" w:eastAsia="Times New Roman" w:cs="Times New Roman"/>
          <w:color w:val="0000ff"/>
          <w:sz w:val="20"/>
        </w:rPr>
        <w:t>5</w:t>
      </w:r>
      <w:r>
        <w:rPr>
          <w:rFonts w:hint="eastAsia" w:ascii="SimSun" w:hAnsi="SimSun" w:eastAsia="SimSun" w:cs="SimSun"/>
          <w:color w:val="0000ff"/>
          <w:sz w:val="20"/>
        </w:rPr>
        <w:t>）特殊检查设备</w:t>
      </w:r>
      <w:r>
        <w:rPr>
          <w:rFonts w:hint="eastAsia" w:ascii="SimSun" w:hAnsi="SimSun" w:eastAsia="SimSun" w:cs="SimSun"/>
          <w:sz w:val="20"/>
        </w:rPr>
        <w:t>：亚健康测定仪、动脉硬化测定仪、骨密度仪、虹膜仪、胶囊式内镜、红外热成像仪等。</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、健康评估设备</w:t>
      </w:r>
    </w:p>
    <w:p>
      <w:pPr>
        <w:autoSpaceDE w:val="false"/>
        <w:autoSpaceDN w:val="false"/>
        <w:spacing w:line="360" w:lineRule="exact"/>
        <w:ind w:left="60" w:right="0" w:firstLine="420"/>
        <w:jc w:val="both"/>
      </w:pPr>
      <w:r>
        <w:rPr>
          <w:rFonts w:hint="eastAsia" w:ascii="SimSun" w:hAnsi="SimSun" w:eastAsia="SimSun" w:cs="SimSun"/>
          <w:sz w:val="20"/>
        </w:rPr>
        <w:t>营养评估系统、运动评估系统、心理检测系统、智力评估系统、神经康复评定系统、认知功能评定分析系统等。</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、干预设备</w:t>
      </w:r>
    </w:p>
    <w:p>
      <w:pPr>
        <w:autoSpaceDE w:val="false"/>
        <w:autoSpaceDN w:val="false"/>
        <w:spacing w:line="360" w:lineRule="exact"/>
        <w:ind w:left="60" w:right="0" w:firstLine="420"/>
        <w:jc w:val="both"/>
      </w:pPr>
      <w:r>
        <w:rPr>
          <w:rFonts w:hint="eastAsia" w:ascii="SimSun" w:hAnsi="SimSun" w:eastAsia="SimSun" w:cs="SimSun"/>
          <w:sz w:val="20"/>
        </w:rPr>
        <w:t>超声波治疗仪、红外线治疗仪、电疗仪、磁刺激仪、半导体激光治疗仪、微波治疗仪、蜡疗仪、肌肉刺激仪、艾灸治疗仪、电针治疗仪、按摩床、中药熏蒸仪、湿热敷治疗仪、综合康复训练系统、体感音乐治疗系统、情感宣泄系统、心理沙盘等。</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、智慧医疗平台</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）智慧医院系统：医院信息系统，医学影像存档与通讯系统实验室，信息管理系统，传输系统以及医生工作站，远程医疗信息系统，临床决策系统，系统安全系统等。</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）区域卫生系统：社区医疗信息系统，科研机构管理系统。</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）移动医疗平台：</w:t>
      </w:r>
    </w:p>
    <w:p>
      <w:pPr>
        <w:autoSpaceDE w:val="false"/>
        <w:autoSpaceDN w:val="false"/>
        <w:spacing w:line="360" w:lineRule="exact"/>
        <w:ind w:left="480"/>
        <w:jc w:val="both"/>
      </w:pPr>
      <w:r>
        <w:rPr>
          <w:rFonts w:hint="eastAsia" w:ascii="SimSun" w:hAnsi="SimSun" w:eastAsia="SimSun" w:cs="SimSun"/>
          <w:sz w:val="20"/>
        </w:rPr>
        <w:t>服务于医生端的平台，功能主要分为</w:t>
      </w:r>
    </w:p>
    <w:p>
      <w:pPr>
        <w:autoSpaceDE w:val="false"/>
        <w:autoSpaceDN w:val="false"/>
        <w:spacing w:line="380" w:lineRule="exact"/>
        <w:ind w:left="480"/>
        <w:jc w:val="both"/>
      </w:pPr>
      <w:r>
        <w:rPr>
          <w:rFonts w:hint="eastAsia" w:ascii="SimSun" w:hAnsi="SimSun" w:eastAsia="SimSun" w:cs="SimSun"/>
          <w:sz w:val="20"/>
        </w:rPr>
        <w:t>医生服务（丁香园、医脉通），</w:t>
      </w:r>
    </w:p>
    <w:p>
      <w:pPr>
        <w:autoSpaceDE w:val="false"/>
        <w:autoSpaceDN w:val="false"/>
        <w:spacing w:line="380" w:lineRule="exact"/>
        <w:ind w:left="480"/>
        <w:jc w:val="both"/>
      </w:pPr>
      <w:r>
        <w:rPr>
          <w:rFonts w:hint="eastAsia" w:ascii="SimSun" w:hAnsi="SimSun" w:eastAsia="SimSun" w:cs="SimSun"/>
          <w:sz w:val="20"/>
        </w:rPr>
        <w:t>医生咨询（医生站、医口袋），</w:t>
      </w:r>
    </w:p>
    <w:p>
      <w:pPr>
        <w:autoSpaceDE w:val="false"/>
        <w:autoSpaceDN w:val="false"/>
        <w:spacing w:line="360" w:lineRule="exact"/>
        <w:ind w:left="480"/>
        <w:jc w:val="both"/>
      </w:pPr>
      <w:r>
        <w:rPr>
          <w:rFonts w:hint="eastAsia" w:ascii="SimSun" w:hAnsi="SimSun" w:eastAsia="SimSun" w:cs="SimSun"/>
          <w:sz w:val="20"/>
        </w:rPr>
        <w:t>医患交流（春雨医生、好大夫）。</w:t>
      </w:r>
    </w:p>
    <w:p>
      <w:pPr>
        <w:autoSpaceDE w:val="false"/>
        <w:autoSpaceDN w:val="false"/>
        <w:spacing w:line="380" w:lineRule="exact"/>
        <w:ind w:left="480"/>
        <w:jc w:val="both"/>
      </w:pPr>
      <w:r>
        <w:rPr>
          <w:rFonts w:hint="eastAsia" w:ascii="SimSun" w:hAnsi="SimSun" w:eastAsia="SimSun" w:cs="SimSun"/>
          <w:sz w:val="20"/>
        </w:rPr>
        <w:t>服务于患者端的平台：</w:t>
      </w:r>
    </w:p>
    <w:p>
      <w:pPr>
        <w:autoSpaceDE w:val="false"/>
        <w:autoSpaceDN w:val="false"/>
        <w:spacing w:line="380" w:lineRule="exact"/>
        <w:ind w:left="480"/>
        <w:jc w:val="both"/>
      </w:pPr>
      <w:r>
        <w:rPr>
          <w:rFonts w:hint="eastAsia" w:ascii="SimSun" w:hAnsi="SimSun" w:eastAsia="SimSun" w:cs="SimSun"/>
          <w:sz w:val="20"/>
        </w:rPr>
        <w:t>问诊咨询（春雨医生、平安好医生、医生树），</w:t>
      </w:r>
    </w:p>
    <w:p>
      <w:pPr>
        <w:autoSpaceDE w:val="false"/>
        <w:autoSpaceDN w:val="false"/>
        <w:spacing w:line="380" w:lineRule="exact"/>
        <w:ind w:left="480"/>
        <w:jc w:val="both"/>
      </w:pPr>
      <w:r>
        <w:rPr>
          <w:rFonts w:hint="eastAsia" w:ascii="SimSun" w:hAnsi="SimSun" w:eastAsia="SimSun" w:cs="SimSun"/>
          <w:sz w:val="20"/>
        </w:rPr>
        <w:t>预约挂号（微医、就医宝、百度医生等），</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095" name="shape1095"/>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095" o:spid="158371581227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096" name="shape1096"/>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096" o:spid="1583715812274"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097" name="shape1097"/>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097" o:spid="1583715812274"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098" name="shape1098"/>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098" o:spid="158371581227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100" name="image1100" descr=""/>
            <wp:cNvGraphicFramePr>
              <a:graphicFrameLocks noChangeAspect="true"/>
            </wp:cNvGraphicFramePr>
            <a:graphic>
              <a:graphicData uri="http://schemas.openxmlformats.org/drawingml/2006/picture">
                <pic:pic>
                  <pic:nvPicPr>
                    <pic:cNvPr id="1100" name="image1100"/>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疾病管理（糖医生、血糖高管、</w:t>
      </w:r>
      <w:r>
        <w:rPr>
          <w:rFonts w:hint="eastAsia" w:ascii="Times New Roman" w:hAnsi="Times New Roman" w:eastAsia="Times New Roman" w:cs="Times New Roman"/>
          <w:sz w:val="20"/>
        </w:rPr>
        <w:t>365</w:t>
      </w:r>
      <w:r>
        <w:rPr>
          <w:rFonts w:hint="eastAsia" w:ascii="SimSun" w:hAnsi="SimSun" w:eastAsia="SimSun" w:cs="SimSun"/>
          <w:sz w:val="20"/>
        </w:rPr>
        <w:t>血压卫士），</w:t>
      </w:r>
    </w:p>
    <w:p>
      <w:pPr>
        <w:autoSpaceDE w:val="false"/>
        <w:autoSpaceDN w:val="false"/>
        <w:spacing w:line="380" w:lineRule="exact"/>
        <w:ind w:left="480"/>
        <w:jc w:val="both"/>
      </w:pPr>
      <w:r>
        <w:rPr>
          <w:rFonts w:hint="eastAsia" w:ascii="SimSun" w:hAnsi="SimSun" w:eastAsia="SimSun" w:cs="SimSun"/>
          <w:sz w:val="20"/>
        </w:rPr>
        <w:t>购药服务（阿里健康、京东、好医师、健客网上药店等）。</w:t>
      </w:r>
    </w:p>
    <w:p>
      <w:pPr>
        <w:autoSpaceDE w:val="false"/>
        <w:autoSpaceDN w:val="false"/>
        <w:spacing w:line="380" w:lineRule="exact"/>
        <w:ind w:left="60"/>
        <w:jc w:val="both"/>
      </w:pPr>
      <w:r>
        <w:rPr>
          <w:rFonts w:hint="eastAsia" w:ascii="SimSun" w:hAnsi="SimSun" w:eastAsia="SimSun" w:cs="SimSun"/>
          <w:b/>
          <w:sz w:val="20"/>
        </w:rPr>
        <w:t>五、健康管理服务案例</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、企业健康管理服务流程：健康监测</w:t>
      </w:r>
      <w:r>
        <w:rPr>
          <w:rFonts w:hint="eastAsia" w:ascii="Times New Roman" w:hAnsi="Times New Roman" w:eastAsia="Times New Roman" w:cs="Times New Roman"/>
          <w:sz w:val="20"/>
        </w:rPr>
        <w:t>-</w:t>
      </w:r>
      <w:r>
        <w:rPr>
          <w:rFonts w:hint="eastAsia" w:ascii="SimSun" w:hAnsi="SimSun" w:eastAsia="SimSun" w:cs="SimSun"/>
          <w:sz w:val="20"/>
        </w:rPr>
        <w:t>健康评估</w:t>
      </w:r>
      <w:r>
        <w:rPr>
          <w:rFonts w:hint="eastAsia" w:ascii="Times New Roman" w:hAnsi="Times New Roman" w:eastAsia="Times New Roman" w:cs="Times New Roman"/>
          <w:sz w:val="20"/>
        </w:rPr>
        <w:t>-</w:t>
      </w:r>
      <w:r>
        <w:rPr>
          <w:rFonts w:hint="eastAsia" w:ascii="SimSun" w:hAnsi="SimSun" w:eastAsia="SimSun" w:cs="SimSun"/>
          <w:sz w:val="20"/>
        </w:rPr>
        <w:t>健康干预及效果评价的流程实施。</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2</w:t>
      </w:r>
      <w:r>
        <w:rPr>
          <w:rFonts w:hint="eastAsia" w:ascii="SimSun" w:hAnsi="SimSun" w:eastAsia="SimSun" w:cs="SimSun"/>
          <w:sz w:val="20"/>
        </w:rPr>
        <w:t>、企业员工智能健康监测与评估：通过智能硬件，用户获取健康数据，可通过蓝牙自动传输到</w:t>
      </w:r>
      <w:r>
        <w:rPr>
          <w:rFonts w:hint="eastAsia" w:ascii="Times New Roman" w:hAnsi="Times New Roman" w:eastAsia="Times New Roman" w:cs="Times New Roman"/>
          <w:sz w:val="20"/>
        </w:rPr>
        <w:t xml:space="preserve"> APP</w:t>
      </w:r>
      <w:r>
        <w:rPr>
          <w:rFonts w:hint="eastAsia" w:ascii="SimSun" w:hAnsi="SimSun" w:eastAsia="SimSun" w:cs="SimSun"/>
          <w:sz w:val="20"/>
        </w:rPr>
        <w:t>，并生成清晰直观的解读报告。</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3</w:t>
      </w:r>
      <w:r>
        <w:rPr>
          <w:rFonts w:hint="eastAsia" w:ascii="SimSun" w:hAnsi="SimSun" w:eastAsia="SimSun" w:cs="SimSun"/>
          <w:sz w:val="20"/>
        </w:rPr>
        <w:t>、企业员工全方位智能健康干预：第三方挂号平台合作，解决挂号、异地挂号服务；通过</w:t>
      </w:r>
      <w:r>
        <w:rPr>
          <w:rFonts w:hint="eastAsia" w:ascii="Times New Roman" w:hAnsi="Times New Roman" w:eastAsia="Times New Roman" w:cs="Times New Roman"/>
          <w:sz w:val="20"/>
        </w:rPr>
        <w:t xml:space="preserve"> APP</w:t>
      </w:r>
      <w:r>
        <w:rPr>
          <w:rFonts w:hint="eastAsia" w:ascii="SimSun" w:hAnsi="SimSun" w:eastAsia="SimSun" w:cs="SimSun"/>
          <w:sz w:val="20"/>
        </w:rPr>
        <w:t>进行运动管理与健身教练服务、心理咨询服务、家人关系管理服务等。</w:t>
      </w:r>
    </w:p>
    <w:p>
      <w:pPr>
        <w:autoSpaceDE w:val="false"/>
        <w:autoSpaceDN w:val="false"/>
        <w:spacing w:line="380" w:lineRule="exact"/>
        <w:ind w:left="60" w:right="0" w:firstLine="420"/>
        <w:jc w:val="both"/>
      </w:pPr>
      <w:r>
        <w:rPr>
          <w:rFonts w:hint="eastAsia" w:ascii="Times New Roman" w:hAnsi="Times New Roman" w:eastAsia="Times New Roman" w:cs="Times New Roman"/>
          <w:sz w:val="20"/>
        </w:rPr>
        <w:t>4</w:t>
      </w:r>
      <w:r>
        <w:rPr>
          <w:rFonts w:hint="eastAsia" w:ascii="SimSun" w:hAnsi="SimSun" w:eastAsia="SimSun" w:cs="SimSun"/>
          <w:sz w:val="20"/>
        </w:rPr>
        <w:t>、健康保险</w:t>
      </w:r>
      <w:r>
        <w:rPr>
          <w:rFonts w:hint="eastAsia" w:ascii="Times New Roman" w:hAnsi="Times New Roman" w:eastAsia="Times New Roman" w:cs="Times New Roman"/>
          <w:sz w:val="20"/>
        </w:rPr>
        <w:t>+</w:t>
      </w:r>
      <w:r>
        <w:rPr>
          <w:rFonts w:hint="eastAsia" w:ascii="SimSun" w:hAnsi="SimSun" w:eastAsia="SimSun" w:cs="SimSun"/>
          <w:sz w:val="20"/>
        </w:rPr>
        <w:t>健康管理的付费模式探索：用企业为员工购买的健康保险来支付企业员工基本健康管理服务项目的费用。</w:t>
      </w:r>
    </w:p>
    <w:p>
      <w:pPr>
        <w:autoSpaceDE w:val="false"/>
        <w:autoSpaceDN w:val="false"/>
        <w:spacing w:line="360" w:lineRule="exact"/>
        <w:ind w:left="60"/>
        <w:jc w:val="both"/>
      </w:pPr>
      <w:r>
        <w:rPr>
          <w:rFonts w:hint="eastAsia" w:ascii="SimSun" w:hAnsi="SimSun" w:eastAsia="SimSun" w:cs="SimSun"/>
          <w:b/>
          <w:sz w:val="20"/>
        </w:rPr>
        <w:t>重点总结：</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、健康管理服务的三个层次</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、健康管理服务特性（</w:t>
      </w:r>
      <w:r>
        <w:rPr>
          <w:rFonts w:hint="eastAsia" w:ascii="Times New Roman" w:hAnsi="Times New Roman" w:eastAsia="Times New Roman" w:cs="Times New Roman"/>
          <w:sz w:val="20"/>
        </w:rPr>
        <w:t>6</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、健康管理</w:t>
      </w:r>
      <w:r>
        <w:rPr>
          <w:rFonts w:hint="eastAsia" w:ascii="Times New Roman" w:hAnsi="Times New Roman" w:eastAsia="Times New Roman" w:cs="Times New Roman"/>
          <w:sz w:val="20"/>
        </w:rPr>
        <w:t xml:space="preserve"> PDCA</w:t>
      </w:r>
      <w:r>
        <w:rPr>
          <w:rFonts w:hint="eastAsia" w:ascii="SimSun" w:hAnsi="SimSun" w:eastAsia="SimSun" w:cs="SimSun"/>
          <w:sz w:val="20"/>
        </w:rPr>
        <w:t>循环步骤</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、健康管理需求特征（</w:t>
      </w:r>
      <w:r>
        <w:rPr>
          <w:rFonts w:hint="eastAsia" w:ascii="Times New Roman" w:hAnsi="Times New Roman" w:eastAsia="Times New Roman" w:cs="Times New Roman"/>
          <w:sz w:val="20"/>
        </w:rPr>
        <w:t>8</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、健康管理消费行为特征（</w:t>
      </w:r>
      <w:r>
        <w:rPr>
          <w:rFonts w:hint="eastAsia" w:ascii="Times New Roman" w:hAnsi="Times New Roman" w:eastAsia="Times New Roman" w:cs="Times New Roman"/>
          <w:sz w:val="20"/>
        </w:rPr>
        <w:t>5</w:t>
      </w:r>
      <w:r>
        <w:rPr>
          <w:rFonts w:hint="eastAsia" w:ascii="SimSun" w:hAnsi="SimSun" w:eastAsia="SimSun" w:cs="SimSun"/>
          <w:sz w:val="20"/>
        </w:rPr>
        <w:t>）</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、健康管理服务营销过程和营销组合（</w:t>
      </w:r>
      <w:r>
        <w:rPr>
          <w:rFonts w:hint="eastAsia" w:ascii="Times New Roman" w:hAnsi="Times New Roman" w:eastAsia="Times New Roman" w:cs="Times New Roman"/>
          <w:sz w:val="20"/>
        </w:rPr>
        <w:t>6+7</w:t>
      </w:r>
      <w:r>
        <w:rPr>
          <w:rFonts w:hint="eastAsia" w:ascii="SimSun" w:hAnsi="SimSun" w:eastAsia="SimSun" w:cs="SimSun"/>
          <w:sz w:val="20"/>
        </w:rPr>
        <w:t>）</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不属于一般检查监测设备的是（）。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超声</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身高体重仪</w:t>
      </w:r>
    </w:p>
    <w:p>
      <w:pPr>
        <w:autoSpaceDE w:val="false"/>
        <w:autoSpaceDN w:val="false"/>
        <w:spacing w:line="36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计步器</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心率检测仪</w:t>
      </w:r>
    </w:p>
    <w:p>
      <w:pPr>
        <w:autoSpaceDE w:val="false"/>
        <w:autoSpaceDN w:val="false"/>
        <w:spacing w:line="380" w:lineRule="exact"/>
        <w:ind w:left="480"/>
        <w:jc w:val="both"/>
      </w:pPr>
      <w:r>
        <w:rPr>
          <w:rFonts w:hint="eastAsia" w:ascii="Times New Roman" w:hAnsi="Times New Roman" w:eastAsia="Times New Roman" w:cs="Times New Roman"/>
          <w:sz w:val="20"/>
        </w:rPr>
        <w:t>E.BMI</w:t>
      </w:r>
      <w:r>
        <w:rPr>
          <w:rFonts w:hint="eastAsia" w:ascii="SimSun" w:hAnsi="SimSun" w:eastAsia="SimSun" w:cs="SimSun"/>
          <w:sz w:val="20"/>
        </w:rPr>
        <w:t>检测仪</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w:t>
      </w:r>
    </w:p>
    <w:p>
      <w:pPr>
        <w:autoSpaceDE w:val="false"/>
        <w:autoSpaceDN w:val="false"/>
        <w:spacing w:line="36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健康管理服务营销过程分析评价需求的方式为（）。</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通过体检后健康风险评估来细分需求</w:t>
      </w:r>
    </w:p>
    <w:p>
      <w:pPr>
        <w:autoSpaceDE w:val="false"/>
        <w:autoSpaceDN w:val="false"/>
        <w:spacing w:line="36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通过体检前信息问卷来调查个人需求</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通过座谈会方式来讨论健康需求</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通过体检后的健康跟踪来确定需求</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通过互联网搜索健康需求</w:t>
      </w:r>
    </w:p>
    <w:p>
      <w:pPr>
        <w:autoSpaceDE w:val="false"/>
        <w:autoSpaceDN w:val="false"/>
        <w:spacing w:line="36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健康管理服务营销组合一般包括（）。</w:t>
      </w:r>
    </w:p>
    <w:p>
      <w:pPr>
        <w:autoSpaceDE w:val="false"/>
        <w:autoSpaceDN w:val="false"/>
        <w:spacing w:line="36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产品、价格、渠道、促销</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渠道、促销、物理特征、流程、人员</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产品、价格、渠道、促销、有形展示、过程、人员</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价格、渠道、促销、物理特征、流程、人员</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101" name="shape1101"/>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101" o:spid="1583715812341"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102" name="shape1102"/>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102" o:spid="1583715812342"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103" name="shape1103"/>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103" o:spid="1583715812343"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104" name="shape1104"/>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104" o:spid="1583715812343"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6144" behindDoc="0" locked="0" layoutInCell="1" allowOverlap="1">
                <wp:simplePos x="0" y="0"/>
                <wp:positionH relativeFrom="page">
                  <wp:posOffset>838200</wp:posOffset>
                </wp:positionH>
                <wp:positionV relativeFrom="page">
                  <wp:posOffset>7937500</wp:posOffset>
                </wp:positionV>
                <wp:extent cx="1549400" cy="12700"/>
                <wp:effectExtent l="0" t="0" r="22225" b="31115"/>
                <wp:wrapNone/>
                <wp:docPr id="1106" name="shape1106"/>
                <wp:cNvGraphicFramePr/>
                <a:graphic>
                  <a:graphicData uri="http://schemas.microsoft.com/office/word/2010/wordprocessingShape">
                    <wps:wsp>
                      <wps:cNvSpPr/>
                      <wps:spPr>
                        <a:xfrm>
                          <a:off x="0" y="0"/>
                          <a:ext cx="1549400" cy="12700"/>
                        </a:xfrm>
                        <a:custGeom>
                          <a:avLst/>
                          <a:rect l="l" t="t" r="r" b="b"/>
                          <a:pathLst>
                            <a:path w="1549400" h="12700">
                              <a:moveTo>
                                <a:pt x="4444" y="7619"/>
                              </a:moveTo>
                              <a:lnTo>
                                <a:pt x="1537335" y="761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549400,12700" style="position:absolute;left:0;top:0;visibility:visible;mso-position-horizontal:absolute;mso-position-horizontal-relative:page;mso-position-vertical:absolute;mso-position-vertical-relative:page;width:122pt;height:1pt;margin-left:66pt;margin-top:625pt;mso-wrap-style:square;z-index:10256144;mso-wrap-distance-left:9pt;mso-wrap-distance-top:0pt;mso-wrap-distance-right:9pt;mso-wrap-distance-bottom:0pt" id="shape1106" o:spid="1583715812344" path="m4444,7619l1537335,7619" stroked="t" strokecolor="#0000ff" strokeweight="1pt"/>
            </w:pict>
          </mc:Fallback>
        </mc:AlternateContent>
      </w:r>
      <w:r>
        <mc:AlternateContent>
          <mc:Choice Requires="wps">
            <w:drawing>
              <wp:anchor distT="0" distB="0" distL="114300" distR="114300" simplePos="0" relativeHeight="10257168" behindDoc="0" locked="0" layoutInCell="1" allowOverlap="1">
                <wp:simplePos x="0" y="0"/>
                <wp:positionH relativeFrom="page">
                  <wp:posOffset>838200</wp:posOffset>
                </wp:positionH>
                <wp:positionV relativeFrom="page">
                  <wp:posOffset>9131300</wp:posOffset>
                </wp:positionV>
                <wp:extent cx="1143000" cy="12700"/>
                <wp:effectExtent l="0" t="0" r="22225" b="31115"/>
                <wp:wrapNone/>
                <wp:docPr id="1107" name="shape1107"/>
                <wp:cNvGraphicFramePr/>
                <a:graphic>
                  <a:graphicData uri="http://schemas.microsoft.com/office/word/2010/wordprocessingShape">
                    <wps:wsp>
                      <wps:cNvSpPr/>
                      <wps:spPr>
                        <a:xfrm>
                          <a:off x="0" y="0"/>
                          <a:ext cx="1143000" cy="12700"/>
                        </a:xfrm>
                        <a:custGeom>
                          <a:avLst/>
                          <a:rect l="l" t="t" r="r" b="b"/>
                          <a:pathLst>
                            <a:path w="1143000" h="12700">
                              <a:moveTo>
                                <a:pt x="4444" y="2539"/>
                              </a:moveTo>
                              <a:lnTo>
                                <a:pt x="1137920"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0,12700" style="position:absolute;left:0;top:0;visibility:visible;mso-position-horizontal:absolute;mso-position-horizontal-relative:page;mso-position-vertical:absolute;mso-position-vertical-relative:page;width:90pt;height:1pt;margin-left:66pt;margin-top:719pt;mso-wrap-style:square;z-index:10257168;mso-wrap-distance-left:9pt;mso-wrap-distance-top:0pt;mso-wrap-distance-right:9pt;mso-wrap-distance-bottom:0pt" id="shape1107" o:spid="1583715812344" path="m4444,2539l1137920,2539" stroked="t" strokecolor="#0000ff" strokeweight="1pt"/>
            </w:pict>
          </mc:Fallback>
        </mc:AlternateContent>
      </w:r>
      <w:r>
        <mc:AlternateContent>
          <mc:Choice Requires="wps">
            <w:drawing>
              <wp:anchor distT="0" distB="0" distL="114300" distR="114300" simplePos="0" relativeHeight="10258192" behindDoc="1" locked="0" layoutInCell="1" allowOverlap="1">
                <wp:simplePos x="0" y="0"/>
                <wp:positionH relativeFrom="page">
                  <wp:posOffset>838200</wp:posOffset>
                </wp:positionH>
                <wp:positionV relativeFrom="page">
                  <wp:posOffset>9359900</wp:posOffset>
                </wp:positionV>
                <wp:extent cx="5740400" cy="12700"/>
                <wp:effectExtent l="0" t="0" r="22225" b="31115"/>
                <wp:wrapNone/>
                <wp:docPr id="1108" name="shape1108"/>
                <wp:cNvGraphicFramePr/>
                <a:graphic>
                  <a:graphicData uri="http://schemas.microsoft.com/office/word/2010/wordprocessingShape">
                    <wps:wsp>
                      <wps:cNvSpPr/>
                      <wps:spPr>
                        <a:xfrm>
                          <a:off x="0" y="0"/>
                          <a:ext cx="5740400" cy="12700"/>
                        </a:xfrm>
                        <a:custGeom>
                          <a:avLst/>
                          <a:rect l="l" t="t" r="r" b="b"/>
                          <a:pathLst>
                            <a:path w="5740400" h="12700">
                              <a:moveTo>
                                <a:pt x="4444" y="8889"/>
                              </a:moveTo>
                              <a:lnTo>
                                <a:pt x="5737859" y="888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740400,12700" style="position:absolute;left:0;top:0;visibility:visible;mso-position-horizontal:absolute;mso-position-horizontal-relative:page;mso-position-vertical:absolute;mso-position-vertical-relative:page;width:452pt;height:1pt;margin-left:66pt;margin-top:737pt;mso-wrap-style:square;z-index:10258192;mso-wrap-distance-left:9pt;mso-wrap-distance-top:0pt;mso-wrap-distance-right:9pt;mso-wrap-distance-bottom:0pt" id="shape1108" o:spid="1583715812344" path="m4444,8889l5737859,888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109" name="image1109" descr=""/>
            <wp:cNvGraphicFramePr>
              <a:graphicFrameLocks noChangeAspect="true"/>
            </wp:cNvGraphicFramePr>
            <a:graphic>
              <a:graphicData uri="http://schemas.openxmlformats.org/drawingml/2006/picture">
                <pic:pic>
                  <pic:nvPicPr>
                    <pic:cNvPr id="1109" name="image1109"/>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产品、价格、渠道、促销、物理特征</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C</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多选题</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健康管理消费行为的特征是（）。</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盲目型</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躲闪型</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经济型</w:t>
      </w:r>
    </w:p>
    <w:p>
      <w:pPr>
        <w:autoSpaceDE w:val="false"/>
        <w:autoSpaceDN w:val="false"/>
        <w:spacing w:line="36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理智型</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习惯型</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ABCDE</w:t>
      </w:r>
    </w:p>
    <w:p>
      <w:pPr>
        <w:spacing w:line="200" w:lineRule="exact"/>
        <w:rPr>
          <w:rFonts w:hint="eastAsia" w:ascii="宋体" w:hAnsi="宋体" w:eastAsia="宋体" w:cs="宋体"/>
          <w:sz w:val="20"/>
        </w:rPr>
      </w:pPr>
    </w:p>
    <w:p>
      <w:pPr>
        <w:autoSpaceDE w:val="false"/>
        <w:autoSpaceDN w:val="false"/>
        <w:spacing w:line="320" w:lineRule="exact"/>
        <w:ind w:left="60"/>
        <w:jc w:val="both"/>
      </w:pPr>
      <w:r>
        <w:rPr>
          <w:rFonts w:hint="eastAsia" w:ascii="SimHei" w:hAnsi="SimHei" w:eastAsia="SimHei" w:cs="SimHei"/>
          <w:b/>
          <w:sz w:val="28"/>
        </w:rPr>
        <w:t>第十六章 相关法律法规</w:t>
      </w:r>
    </w:p>
    <w:p>
      <w:pPr>
        <w:spacing w:line="200" w:lineRule="exact"/>
        <w:rPr>
          <w:rFonts w:hint="eastAsia" w:ascii="宋体" w:hAnsi="宋体" w:eastAsia="宋体" w:cs="宋体"/>
          <w:sz w:val="20"/>
        </w:rPr>
      </w:pPr>
    </w:p>
    <w:p>
      <w:pPr>
        <w:autoSpaceDE w:val="false"/>
        <w:autoSpaceDN w:val="false"/>
        <w:spacing w:line="280" w:lineRule="exact"/>
        <w:ind w:left="480"/>
        <w:jc w:val="both"/>
      </w:pPr>
      <w:r>
        <w:rPr>
          <w:rFonts w:hint="eastAsia" w:ascii="SimSun" w:hAnsi="SimSun" w:eastAsia="SimSun" w:cs="SimSun"/>
          <w:sz w:val="20"/>
        </w:rPr>
        <w:t>一、劳动合同的订立，履行终止等项目</w:t>
      </w:r>
    </w:p>
    <w:p>
      <w:pPr>
        <w:autoSpaceDE w:val="false"/>
        <w:autoSpaceDN w:val="false"/>
        <w:spacing w:line="360" w:lineRule="exact"/>
        <w:ind w:left="480"/>
        <w:jc w:val="both"/>
      </w:pPr>
      <w:r>
        <w:rPr>
          <w:rFonts w:hint="eastAsia" w:ascii="SimSun" w:hAnsi="SimSun" w:eastAsia="SimSun" w:cs="SimSun"/>
          <w:sz w:val="20"/>
        </w:rPr>
        <w:t>二、消费者经营者的权利和义务</w:t>
      </w:r>
    </w:p>
    <w:p>
      <w:pPr>
        <w:autoSpaceDE w:val="false"/>
        <w:autoSpaceDN w:val="false"/>
        <w:spacing w:line="380" w:lineRule="exact"/>
        <w:ind w:left="480"/>
        <w:jc w:val="both"/>
      </w:pPr>
      <w:r>
        <w:rPr>
          <w:rFonts w:hint="eastAsia" w:ascii="SimSun" w:hAnsi="SimSun" w:eastAsia="SimSun" w:cs="SimSun"/>
          <w:sz w:val="20"/>
        </w:rPr>
        <w:t>三、食品安全标准制定</w:t>
      </w:r>
    </w:p>
    <w:p>
      <w:pPr>
        <w:autoSpaceDE w:val="false"/>
        <w:autoSpaceDN w:val="false"/>
        <w:spacing w:line="380" w:lineRule="exact"/>
        <w:ind w:left="480"/>
        <w:jc w:val="both"/>
      </w:pPr>
      <w:r>
        <w:rPr>
          <w:rFonts w:hint="eastAsia" w:ascii="SimSun" w:hAnsi="SimSun" w:eastAsia="SimSun" w:cs="SimSun"/>
          <w:sz w:val="20"/>
        </w:rPr>
        <w:t>四、《中华人民共和国中医药法》立法亮点</w:t>
      </w:r>
    </w:p>
    <w:p>
      <w:pPr>
        <w:autoSpaceDE w:val="false"/>
        <w:autoSpaceDN w:val="false"/>
        <w:spacing w:line="380" w:lineRule="exact"/>
        <w:ind w:left="480"/>
        <w:jc w:val="both"/>
      </w:pPr>
      <w:r>
        <w:rPr>
          <w:rFonts w:hint="eastAsia" w:ascii="SimSun" w:hAnsi="SimSun" w:eastAsia="SimSun" w:cs="SimSun"/>
          <w:sz w:val="20"/>
        </w:rPr>
        <w:t>法律条文，需要大家记忆，逻辑性不强，以记忆为主。</w:t>
      </w:r>
    </w:p>
    <w:p>
      <w:pPr>
        <w:autoSpaceDE w:val="false"/>
        <w:autoSpaceDN w:val="false"/>
        <w:spacing w:line="360" w:lineRule="exact"/>
        <w:ind w:left="480"/>
        <w:jc w:val="both"/>
      </w:pPr>
      <w:r>
        <w:rPr>
          <w:rFonts w:hint="eastAsia" w:ascii="SimSun" w:hAnsi="SimSun" w:eastAsia="SimSun" w:cs="SimSun"/>
          <w:b/>
          <w:sz w:val="20"/>
        </w:rPr>
        <w:t>第十六章 健康管理法律法规、法规知识</w:t>
      </w:r>
    </w:p>
    <w:p>
      <w:pPr>
        <w:autoSpaceDE w:val="false"/>
        <w:autoSpaceDN w:val="false"/>
        <w:spacing w:line="380" w:lineRule="exact"/>
        <w:ind w:left="480"/>
        <w:jc w:val="both"/>
      </w:pPr>
      <w:r>
        <w:rPr>
          <w:rFonts w:hint="eastAsia" w:ascii="SimSun" w:hAnsi="SimSun" w:eastAsia="SimSun" w:cs="SimSun"/>
          <w:sz w:val="20"/>
        </w:rPr>
        <w:t>第一节 《中华人民共和国劳动合同法》相关知识</w:t>
      </w:r>
    </w:p>
    <w:p>
      <w:pPr>
        <w:autoSpaceDE w:val="false"/>
        <w:autoSpaceDN w:val="false"/>
        <w:spacing w:line="380" w:lineRule="exact"/>
        <w:ind w:left="480"/>
        <w:jc w:val="both"/>
      </w:pPr>
      <w:r>
        <w:rPr>
          <w:rFonts w:hint="eastAsia" w:ascii="SimSun" w:hAnsi="SimSun" w:eastAsia="SimSun" w:cs="SimSun"/>
          <w:sz w:val="20"/>
        </w:rPr>
        <w:t>第二节 《中华人民共和国消费者权益保护法》相关知识</w:t>
      </w:r>
    </w:p>
    <w:p>
      <w:pPr>
        <w:autoSpaceDE w:val="false"/>
        <w:autoSpaceDN w:val="false"/>
        <w:spacing w:line="360" w:lineRule="exact"/>
        <w:ind w:left="480"/>
        <w:jc w:val="both"/>
      </w:pPr>
      <w:r>
        <w:rPr>
          <w:rFonts w:hint="eastAsia" w:ascii="SimSun" w:hAnsi="SimSun" w:eastAsia="SimSun" w:cs="SimSun"/>
          <w:sz w:val="20"/>
        </w:rPr>
        <w:t>第三节 《中华人民共和国执业医师法》相关知识</w:t>
      </w:r>
    </w:p>
    <w:p>
      <w:pPr>
        <w:autoSpaceDE w:val="false"/>
        <w:autoSpaceDN w:val="false"/>
        <w:spacing w:line="380" w:lineRule="exact"/>
        <w:ind w:left="480"/>
        <w:jc w:val="both"/>
      </w:pPr>
      <w:r>
        <w:rPr>
          <w:rFonts w:hint="eastAsia" w:ascii="SimSun" w:hAnsi="SimSun" w:eastAsia="SimSun" w:cs="SimSun"/>
          <w:sz w:val="20"/>
        </w:rPr>
        <w:t>第四节 《中华人民共和国食品安全法》相关知识</w:t>
      </w:r>
    </w:p>
    <w:p>
      <w:pPr>
        <w:autoSpaceDE w:val="false"/>
        <w:autoSpaceDN w:val="false"/>
        <w:spacing w:line="380" w:lineRule="exact"/>
        <w:ind w:left="480"/>
        <w:jc w:val="both"/>
      </w:pPr>
      <w:r>
        <w:rPr>
          <w:rFonts w:hint="eastAsia" w:ascii="SimSun" w:hAnsi="SimSun" w:eastAsia="SimSun" w:cs="SimSun"/>
          <w:sz w:val="20"/>
        </w:rPr>
        <w:t>第五节 《中华人民共和国中医药法》相关知识</w:t>
      </w:r>
    </w:p>
    <w:p>
      <w:pPr>
        <w:autoSpaceDE w:val="false"/>
        <w:autoSpaceDN w:val="false"/>
        <w:spacing w:line="380" w:lineRule="exact"/>
        <w:ind w:left="60"/>
        <w:jc w:val="both"/>
      </w:pPr>
      <w:r>
        <w:rPr>
          <w:rFonts w:hint="eastAsia" w:ascii="SimSun" w:hAnsi="SimSun" w:eastAsia="SimSun" w:cs="SimSun"/>
          <w:b/>
          <w:sz w:val="20"/>
        </w:rPr>
        <w:t>一、《中华人民共和国劳动合同法》</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、立法宗旨</w:t>
      </w:r>
    </w:p>
    <w:p>
      <w:pPr>
        <w:autoSpaceDE w:val="false"/>
        <w:autoSpaceDN w:val="false"/>
        <w:spacing w:line="380" w:lineRule="exact"/>
        <w:ind w:left="60" w:right="0" w:firstLine="420"/>
        <w:jc w:val="both"/>
      </w:pPr>
      <w:r>
        <w:rPr>
          <w:rFonts w:hint="eastAsia" w:ascii="SimSun" w:hAnsi="SimSun" w:eastAsia="SimSun" w:cs="SimSun"/>
          <w:sz w:val="20"/>
        </w:rPr>
        <w:t>完善劳动合同制度，明确劳动合同双方当事人的权利和义务，保护劳动者的合法权益，构建和发展和谐稳定的劳动关系。</w:t>
      </w:r>
    </w:p>
    <w:p>
      <w:pPr>
        <w:autoSpaceDE w:val="false"/>
        <w:autoSpaceDN w:val="false"/>
        <w:spacing w:line="36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、适用范围</w:t>
      </w:r>
    </w:p>
    <w:p>
      <w:pPr>
        <w:autoSpaceDE w:val="false"/>
        <w:autoSpaceDN w:val="false"/>
        <w:spacing w:line="380" w:lineRule="exact"/>
        <w:ind w:left="60" w:right="0" w:firstLine="420"/>
        <w:jc w:val="both"/>
      </w:pPr>
      <w:r>
        <w:rPr>
          <w:rFonts w:hint="eastAsia" w:ascii="SimSun" w:hAnsi="SimSun" w:eastAsia="SimSun" w:cs="SimSun"/>
          <w:sz w:val="20"/>
        </w:rPr>
        <w:t>中华人民共和国境内的企业、个体经济组织、民办非企业单位等组织（以下称用人单位）国家机关事业单位、社会团体与劳动者建立劳动关系，订立、履行、变更、解除或者终止劳动合同。</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、劳动合同的订立和内容</w:t>
      </w:r>
    </w:p>
    <w:p>
      <w:pPr>
        <w:autoSpaceDE w:val="false"/>
        <w:autoSpaceDN w:val="false"/>
        <w:spacing w:line="360" w:lineRule="exact"/>
        <w:ind w:left="480"/>
        <w:jc w:val="both"/>
      </w:pPr>
      <w:r>
        <w:rPr>
          <w:rFonts w:hint="eastAsia" w:ascii="SimSun" w:hAnsi="SimSun" w:eastAsia="SimSun" w:cs="SimSun"/>
          <w:sz w:val="20"/>
        </w:rPr>
        <w:t>用人单位自用工之日起即与劳动者建立劳动关系。</w:t>
      </w:r>
    </w:p>
    <w:p>
      <w:pPr>
        <w:autoSpaceDE w:val="false"/>
        <w:autoSpaceDN w:val="false"/>
        <w:spacing w:line="380" w:lineRule="exact"/>
        <w:ind w:left="480"/>
        <w:jc w:val="both"/>
      </w:pPr>
      <w:r>
        <w:rPr>
          <w:rFonts w:hint="eastAsia" w:ascii="SimSun" w:hAnsi="SimSun" w:eastAsia="SimSun" w:cs="SimSun"/>
          <w:sz w:val="20"/>
        </w:rPr>
        <w:t>建立劳动关系，应当订立书面劳动合同。</w:t>
      </w:r>
    </w:p>
    <w:p>
      <w:pPr>
        <w:autoSpaceDE w:val="false"/>
        <w:autoSpaceDN w:val="false"/>
        <w:spacing w:line="380" w:lineRule="exact"/>
        <w:ind w:left="480"/>
        <w:jc w:val="both"/>
      </w:pPr>
      <w:r>
        <w:rPr>
          <w:rFonts w:hint="eastAsia" w:ascii="SimSun" w:hAnsi="SimSun" w:eastAsia="SimSun" w:cs="SimSun"/>
          <w:sz w:val="20"/>
        </w:rPr>
        <w:t>已建立劳动关系，未同时订立书面劳动合同的，应当自用工之日起一个月内订立书面劳动合同。</w:t>
      </w:r>
    </w:p>
    <w:p>
      <w:pPr>
        <w:autoSpaceDE w:val="false"/>
        <w:autoSpaceDN w:val="false"/>
        <w:spacing w:line="380" w:lineRule="exact"/>
        <w:ind w:left="480"/>
        <w:jc w:val="both"/>
      </w:pPr>
      <w:r>
        <w:rPr>
          <w:rFonts w:hint="eastAsia" w:ascii="SimSun" w:hAnsi="SimSun" w:eastAsia="SimSun" w:cs="SimSun"/>
          <w:sz w:val="20"/>
        </w:rPr>
        <w:t>用人单位与劳动者在用工前订立劳动合同的，劳动关系自用工之日起建立。</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、劳动合同的分类</w:t>
      </w:r>
    </w:p>
    <w:p>
      <w:pPr>
        <w:autoSpaceDE w:val="false"/>
        <w:autoSpaceDN w:val="false"/>
        <w:spacing w:line="380" w:lineRule="exact"/>
        <w:ind w:left="480"/>
        <w:jc w:val="both"/>
      </w:pPr>
      <w:r>
        <w:rPr>
          <w:rFonts w:hint="eastAsia" w:ascii="SimSun" w:hAnsi="SimSun" w:eastAsia="SimSun" w:cs="SimSun"/>
          <w:color w:val="0000ff"/>
          <w:sz w:val="20"/>
        </w:rPr>
        <w:t>劳动合同分为固定期限劳动合同、无固定期限劳动合同和以完成一定工作任务为期限的劳动合同。</w:t>
      </w:r>
    </w:p>
    <w:p>
      <w:pPr>
        <w:autoSpaceDE w:val="false"/>
        <w:autoSpaceDN w:val="false"/>
        <w:spacing w:line="360" w:lineRule="exact"/>
        <w:ind w:left="60" w:right="120" w:firstLine="420"/>
        <w:jc w:val="both"/>
      </w:pPr>
      <w:r>
        <w:rPr>
          <w:rFonts w:hint="eastAsia" w:ascii="SimSun" w:hAnsi="SimSun" w:eastAsia="SimSun" w:cs="SimSun"/>
          <w:sz w:val="20"/>
        </w:rPr>
        <w:t>固定期限劳动合同，是指用人单位与劳动者约定合同终止时间的劳动合同。用人单位与劳动者协商一致，可以订立固定期限劳动合同。</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110" name="shape1110"/>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110" o:spid="1583715812416"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111" name="shape1111"/>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111" o:spid="1583715812417"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112" name="shape1112"/>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112" o:spid="1583715812440"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113" name="shape1113"/>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113" o:spid="1583715812441"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4096" behindDoc="0" locked="0" layoutInCell="1" allowOverlap="1">
                <wp:simplePos x="0" y="0"/>
                <wp:positionH relativeFrom="page">
                  <wp:posOffset>838200</wp:posOffset>
                </wp:positionH>
                <wp:positionV relativeFrom="page">
                  <wp:posOffset>3733800</wp:posOffset>
                </wp:positionV>
                <wp:extent cx="2006600" cy="12700"/>
                <wp:effectExtent l="0" t="0" r="22225" b="31115"/>
                <wp:wrapNone/>
                <wp:docPr id="1116" name="shape1116"/>
                <wp:cNvGraphicFramePr/>
                <a:graphic>
                  <a:graphicData uri="http://schemas.microsoft.com/office/word/2010/wordprocessingShape">
                    <wps:wsp>
                      <wps:cNvSpPr/>
                      <wps:spPr>
                        <a:xfrm>
                          <a:off x="0" y="0"/>
                          <a:ext cx="2006600" cy="12700"/>
                        </a:xfrm>
                        <a:custGeom>
                          <a:avLst/>
                          <a:rect l="l" t="t" r="r" b="b"/>
                          <a:pathLst>
                            <a:path w="2006600" h="12700">
                              <a:moveTo>
                                <a:pt x="4444" y="8254"/>
                              </a:moveTo>
                              <a:lnTo>
                                <a:pt x="2004060" y="825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06600,12700" style="position:absolute;left:0;top:0;visibility:visible;mso-position-horizontal:absolute;mso-position-horizontal-relative:page;mso-position-vertical:absolute;mso-position-vertical-relative:page;width:158pt;height:1pt;margin-left:66pt;margin-top:294pt;mso-wrap-style:square;z-index:10254096;mso-wrap-distance-left:9pt;mso-wrap-distance-top:0pt;mso-wrap-distance-right:9pt;mso-wrap-distance-bottom:0pt" id="shape1116" o:spid="1583715812441" path="m4444,8254l2004060,8254" stroked="t" strokecolor="#0000ff" strokeweight="1pt"/>
            </w:pict>
          </mc:Fallback>
        </mc:AlternateContent>
      </w:r>
      <w:r>
        <mc:AlternateContent>
          <mc:Choice Requires="wps">
            <w:drawing>
              <wp:anchor distT="0" distB="0" distL="114300" distR="114300" simplePos="0" relativeHeight="10256144" behindDoc="0" locked="0" layoutInCell="1" allowOverlap="1">
                <wp:simplePos x="0" y="0"/>
                <wp:positionH relativeFrom="page">
                  <wp:posOffset>838200</wp:posOffset>
                </wp:positionH>
                <wp:positionV relativeFrom="page">
                  <wp:posOffset>8724900</wp:posOffset>
                </wp:positionV>
                <wp:extent cx="1549400" cy="12700"/>
                <wp:effectExtent l="0" t="0" r="22225" b="31115"/>
                <wp:wrapNone/>
                <wp:docPr id="1118" name="shape1118"/>
                <wp:cNvGraphicFramePr/>
                <a:graphic>
                  <a:graphicData uri="http://schemas.microsoft.com/office/word/2010/wordprocessingShape">
                    <wps:wsp>
                      <wps:cNvSpPr/>
                      <wps:spPr>
                        <a:xfrm>
                          <a:off x="0" y="0"/>
                          <a:ext cx="1549400" cy="12700"/>
                        </a:xfrm>
                        <a:custGeom>
                          <a:avLst/>
                          <a:rect l="l" t="t" r="r" b="b"/>
                          <a:pathLst>
                            <a:path w="1549400" h="12700">
                              <a:moveTo>
                                <a:pt x="4444" y="12700"/>
                              </a:moveTo>
                              <a:lnTo>
                                <a:pt x="1537335" y="12700"/>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549400,12700" style="position:absolute;left:0;top:0;visibility:visible;mso-position-horizontal:absolute;mso-position-horizontal-relative:page;mso-position-vertical:absolute;mso-position-vertical-relative:page;width:122pt;height:1pt;margin-left:66pt;margin-top:687pt;mso-wrap-style:square;z-index:10256144;mso-wrap-distance-left:9pt;mso-wrap-distance-top:0pt;mso-wrap-distance-right:9pt;mso-wrap-distance-bottom:0pt" id="shape1118" o:spid="1583715812441" path="m4444,12700l1537335,12700" stroked="t" strokecolor="#0000ff" strokeweight="1pt"/>
            </w:pict>
          </mc:Fallback>
        </mc:AlternateContent>
      </w:r>
      <w:r>
        <mc:AlternateContent>
          <mc:Choice Requires="wps">
            <w:drawing>
              <wp:anchor distT="0" distB="0" distL="114300" distR="114300" simplePos="0" relativeHeight="10257168" behindDoc="0" locked="0" layoutInCell="1" allowOverlap="1">
                <wp:simplePos x="0" y="0"/>
                <wp:positionH relativeFrom="page">
                  <wp:posOffset>838200</wp:posOffset>
                </wp:positionH>
                <wp:positionV relativeFrom="page">
                  <wp:posOffset>3505200</wp:posOffset>
                </wp:positionV>
                <wp:extent cx="876300" cy="12700"/>
                <wp:effectExtent l="0" t="0" r="22225" b="31115"/>
                <wp:wrapNone/>
                <wp:docPr id="1115" name="shape1115"/>
                <wp:cNvGraphicFramePr/>
                <a:graphic>
                  <a:graphicData uri="http://schemas.microsoft.com/office/word/2010/wordprocessingShape">
                    <wps:wsp>
                      <wps:cNvSpPr/>
                      <wps:spPr>
                        <a:xfrm>
                          <a:off x="0" y="0"/>
                          <a:ext cx="876300" cy="12700"/>
                        </a:xfrm>
                        <a:custGeom>
                          <a:avLst/>
                          <a:rect l="l" t="t" r="r" b="b"/>
                          <a:pathLst>
                            <a:path w="876300" h="12700">
                              <a:moveTo>
                                <a:pt x="4444" y="1904"/>
                              </a:moveTo>
                              <a:lnTo>
                                <a:pt x="871220" y="190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76300,12700" style="position:absolute;left:0;top:0;visibility:visible;mso-position-horizontal:absolute;mso-position-horizontal-relative:page;mso-position-vertical:absolute;mso-position-vertical-relative:page;width:69pt;height:1pt;margin-left:66pt;margin-top:276pt;mso-wrap-style:square;z-index:10257168;mso-wrap-distance-left:9pt;mso-wrap-distance-top:0pt;mso-wrap-distance-right:9pt;mso-wrap-distance-bottom:0pt" id="shape1115" o:spid="1583715812442" path="m4444,1904l871220,1904" stroked="t" strokecolor="#0000ff" strokeweight="1pt"/>
            </w:pict>
          </mc:Fallback>
        </mc:AlternateContent>
      </w:r>
      <w:r>
        <mc:AlternateContent>
          <mc:Choice Requires="wps">
            <w:drawing>
              <wp:anchor distT="0" distB="0" distL="114300" distR="114300" simplePos="0" relativeHeight="10258192" behindDoc="0" locked="0" layoutInCell="1" allowOverlap="1">
                <wp:simplePos x="0" y="0"/>
                <wp:positionH relativeFrom="page">
                  <wp:posOffset>838200</wp:posOffset>
                </wp:positionH>
                <wp:positionV relativeFrom="page">
                  <wp:posOffset>5168900</wp:posOffset>
                </wp:positionV>
                <wp:extent cx="2374900" cy="12700"/>
                <wp:effectExtent l="0" t="0" r="22225" b="31115"/>
                <wp:wrapNone/>
                <wp:docPr id="1117" name="shape1117"/>
                <wp:cNvGraphicFramePr/>
                <a:graphic>
                  <a:graphicData uri="http://schemas.microsoft.com/office/word/2010/wordprocessingShape">
                    <wps:wsp>
                      <wps:cNvSpPr/>
                      <wps:spPr>
                        <a:xfrm>
                          <a:off x="0" y="0"/>
                          <a:ext cx="2374900" cy="12700"/>
                        </a:xfrm>
                        <a:custGeom>
                          <a:avLst/>
                          <a:rect l="l" t="t" r="r" b="b"/>
                          <a:pathLst>
                            <a:path w="2374900" h="12700">
                              <a:moveTo>
                                <a:pt x="4444" y="2539"/>
                              </a:moveTo>
                              <a:lnTo>
                                <a:pt x="2371089" y="253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374900,12700" style="position:absolute;left:0;top:0;visibility:visible;mso-position-horizontal:absolute;mso-position-horizontal-relative:page;mso-position-vertical:absolute;mso-position-vertical-relative:page;width:187pt;height:1pt;margin-left:66pt;margin-top:407pt;mso-wrap-style:square;z-index:10258192;mso-wrap-distance-left:9pt;mso-wrap-distance-top:0pt;mso-wrap-distance-right:9pt;mso-wrap-distance-bottom:0pt" id="shape1117" o:spid="1583715812442" path="m4444,2539l2371089,253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119" name="image1119" descr=""/>
            <wp:cNvGraphicFramePr>
              <a:graphicFrameLocks noChangeAspect="true"/>
            </wp:cNvGraphicFramePr>
            <a:graphic>
              <a:graphicData uri="http://schemas.openxmlformats.org/drawingml/2006/picture">
                <pic:pic>
                  <pic:nvPicPr>
                    <pic:cNvPr id="1119" name="image1119"/>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480"/>
        <w:jc w:val="both"/>
      </w:pPr>
      <w:r>
        <w:rPr>
          <w:rFonts w:hint="eastAsia" w:ascii="SimSun" w:hAnsi="SimSun" w:eastAsia="SimSun" w:cs="SimSun"/>
          <w:sz w:val="20"/>
        </w:rPr>
        <w:t>无固定期限劳动合同，是指用人单位与劳动者约定无确定终止时间的劳动合同。</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、劳动合同应当具备以下条款：</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）用人单位的名称、住所和法定代表人或者主要负责人；</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）劳动者的姓名、住址和居民身份证或者其他有效身份证件号码；</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）劳动合同期限；</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）工作内容和工作地点；</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）工作时间和休息休假；</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）劳动报酬；</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7</w:t>
      </w:r>
      <w:r>
        <w:rPr>
          <w:rFonts w:hint="eastAsia" w:ascii="SimSun" w:hAnsi="SimSun" w:eastAsia="SimSun" w:cs="SimSun"/>
          <w:sz w:val="20"/>
        </w:rPr>
        <w:t>）社会保险；</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8</w:t>
      </w:r>
      <w:r>
        <w:rPr>
          <w:rFonts w:hint="eastAsia" w:ascii="SimSun" w:hAnsi="SimSun" w:eastAsia="SimSun" w:cs="SimSun"/>
          <w:sz w:val="20"/>
        </w:rPr>
        <w:t>）劳动保护、劳动条件和职业危害防护；</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9</w:t>
      </w:r>
      <w:r>
        <w:rPr>
          <w:rFonts w:hint="eastAsia" w:ascii="SimSun" w:hAnsi="SimSun" w:eastAsia="SimSun" w:cs="SimSun"/>
          <w:sz w:val="20"/>
        </w:rPr>
        <w:t>）法律、法规规定应当纳入劳动合同的其他事项。</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6</w:t>
      </w:r>
      <w:r>
        <w:rPr>
          <w:rFonts w:hint="eastAsia" w:ascii="SimSun" w:hAnsi="SimSun" w:eastAsia="SimSun" w:cs="SimSun"/>
          <w:color w:val="0000ff"/>
          <w:sz w:val="20"/>
        </w:rPr>
        <w:t>、合同无效：</w:t>
      </w:r>
    </w:p>
    <w:p>
      <w:pPr>
        <w:autoSpaceDE w:val="false"/>
        <w:autoSpaceDN w:val="false"/>
        <w:spacing w:line="380" w:lineRule="exact"/>
        <w:ind w:left="480"/>
        <w:jc w:val="both"/>
      </w:pPr>
      <w:r>
        <w:rPr>
          <w:rFonts w:hint="eastAsia" w:ascii="SimSun" w:hAnsi="SimSun" w:eastAsia="SimSun" w:cs="SimSun"/>
          <w:color w:val="0000ff"/>
          <w:sz w:val="20"/>
        </w:rPr>
        <w:t>下列劳动合同无效或者部分无效：</w:t>
      </w:r>
    </w:p>
    <w:p>
      <w:pPr>
        <w:autoSpaceDE w:val="false"/>
        <w:autoSpaceDN w:val="false"/>
        <w:spacing w:line="360" w:lineRule="exact"/>
        <w:ind w:left="480" w:right="46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）以欺诈、胁迫的手段或者乘人之危，使对方在违背真实意思的情况下订立或者变更劳动合同的；（</w:t>
      </w:r>
      <w:r>
        <w:rPr>
          <w:rFonts w:hint="eastAsia" w:ascii="Times New Roman" w:hAnsi="Times New Roman" w:eastAsia="Times New Roman" w:cs="Times New Roman"/>
          <w:sz w:val="20"/>
        </w:rPr>
        <w:t>2</w:t>
      </w:r>
      <w:r>
        <w:rPr>
          <w:rFonts w:hint="eastAsia" w:ascii="SimSun" w:hAnsi="SimSun" w:eastAsia="SimSun" w:cs="SimSun"/>
          <w:sz w:val="20"/>
        </w:rPr>
        <w:t>）用人单位免除自己的法定责任、排除劳动者权利的；</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）违反法律、行政法规强制性规定的。</w:t>
      </w:r>
    </w:p>
    <w:p>
      <w:pPr>
        <w:autoSpaceDE w:val="false"/>
        <w:autoSpaceDN w:val="false"/>
        <w:spacing w:line="380" w:lineRule="exact"/>
        <w:ind w:left="480"/>
        <w:jc w:val="both"/>
      </w:pPr>
      <w:r>
        <w:rPr>
          <w:rFonts w:hint="eastAsia" w:ascii="SimSun" w:hAnsi="SimSun" w:eastAsia="SimSun" w:cs="SimSun"/>
          <w:sz w:val="20"/>
        </w:rPr>
        <w:t>对劳动合同的无效或者部分无效有争议的，由劳动争议仲裁机构或者人民法院确认。</w:t>
      </w:r>
    </w:p>
    <w:p>
      <w:pPr>
        <w:autoSpaceDE w:val="false"/>
        <w:autoSpaceDN w:val="false"/>
        <w:spacing w:line="380" w:lineRule="exact"/>
        <w:ind w:left="480"/>
        <w:jc w:val="both"/>
      </w:pPr>
      <w:r>
        <w:rPr>
          <w:rFonts w:hint="eastAsia" w:ascii="SimSun" w:hAnsi="SimSun" w:eastAsia="SimSun" w:cs="SimSun"/>
          <w:sz w:val="20"/>
        </w:rPr>
        <w:t>劳动合同被确认无效，劳动者已付出劳动的，用人单位应当向劳动者支付劳动报酬。</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7.</w:t>
      </w:r>
      <w:r>
        <w:rPr>
          <w:rFonts w:hint="eastAsia" w:ascii="SimSun" w:hAnsi="SimSun" w:eastAsia="SimSun" w:cs="SimSun"/>
          <w:color w:val="0000ff"/>
          <w:sz w:val="20"/>
        </w:rPr>
        <w:t>用人单位不得解除劳动合同：（部分）</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）从事接触职业病危害作业的劳动者未进行离岗前职业健康检查，或者疑似职业病患者在诊断或者医学观察期间的；</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）在本单位患职业病或者因工负伤并被确认丧失或者部分丧失劳动能力的；</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）患病或者非因工负伤，在规定的医疗期内；</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）女职工在孕期、产期、哺乳期的；</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）在本单位连续工作满</w:t>
      </w:r>
      <w:r>
        <w:rPr>
          <w:rFonts w:hint="eastAsia" w:ascii="Times New Roman" w:hAnsi="Times New Roman" w:eastAsia="Times New Roman" w:cs="Times New Roman"/>
          <w:sz w:val="20"/>
        </w:rPr>
        <w:t xml:space="preserve"> 15</w:t>
      </w:r>
      <w:r>
        <w:rPr>
          <w:rFonts w:hint="eastAsia" w:ascii="SimSun" w:hAnsi="SimSun" w:eastAsia="SimSun" w:cs="SimSun"/>
          <w:sz w:val="20"/>
        </w:rPr>
        <w:t>年，且距法定退休年龄不足</w:t>
      </w:r>
      <w:r>
        <w:rPr>
          <w:rFonts w:hint="eastAsia" w:ascii="Times New Roman" w:hAnsi="Times New Roman" w:eastAsia="Times New Roman" w:cs="Times New Roman"/>
          <w:sz w:val="20"/>
        </w:rPr>
        <w:t xml:space="preserve"> 5</w:t>
      </w:r>
      <w:r>
        <w:rPr>
          <w:rFonts w:hint="eastAsia" w:ascii="SimSun" w:hAnsi="SimSun" w:eastAsia="SimSun" w:cs="SimSun"/>
          <w:sz w:val="20"/>
        </w:rPr>
        <w:t>年的；</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）法律、行政法规规定的其他情形。</w:t>
      </w:r>
    </w:p>
    <w:p>
      <w:pPr>
        <w:autoSpaceDE w:val="false"/>
        <w:autoSpaceDN w:val="false"/>
        <w:spacing w:line="380" w:lineRule="exact"/>
        <w:ind w:left="60"/>
        <w:jc w:val="both"/>
      </w:pPr>
      <w:r>
        <w:rPr>
          <w:rFonts w:hint="eastAsia" w:ascii="SimSun" w:hAnsi="SimSun" w:eastAsia="SimSun" w:cs="SimSun"/>
          <w:b/>
          <w:sz w:val="20"/>
        </w:rPr>
        <w:t>二、《中华人民共和国消费者权益保护法》</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、立法宗旨</w:t>
      </w:r>
    </w:p>
    <w:p>
      <w:pPr>
        <w:autoSpaceDE w:val="false"/>
        <w:autoSpaceDN w:val="false"/>
        <w:spacing w:line="360" w:lineRule="exact"/>
        <w:ind w:left="480"/>
        <w:jc w:val="both"/>
      </w:pPr>
      <w:r>
        <w:rPr>
          <w:rFonts w:hint="eastAsia" w:ascii="SimSun" w:hAnsi="SimSun" w:eastAsia="SimSun" w:cs="SimSun"/>
          <w:sz w:val="20"/>
        </w:rPr>
        <w:t>保护消费者的合法权益，维护社会经济秩序、促进社会主义市场经济健康发展。</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、适用范围</w:t>
      </w:r>
    </w:p>
    <w:p>
      <w:pPr>
        <w:autoSpaceDE w:val="false"/>
        <w:autoSpaceDN w:val="false"/>
        <w:spacing w:line="380" w:lineRule="exact"/>
        <w:ind w:left="60" w:right="0" w:firstLine="420"/>
        <w:jc w:val="both"/>
      </w:pPr>
      <w:r>
        <w:rPr>
          <w:rFonts w:hint="eastAsia" w:ascii="SimSun" w:hAnsi="SimSun" w:eastAsia="SimSun" w:cs="SimSun"/>
          <w:sz w:val="20"/>
        </w:rPr>
        <w:t>消费者为生活消费需要购买、使用商品或者接受服务，其权益受《中华人民共和国消费者权益保护法》保护。经营者与消费者提供其生产、销售的商品或者提供服务，应当遵守《中华人民共和国消费者权益保护法》。</w:t>
      </w:r>
    </w:p>
    <w:p>
      <w:pPr>
        <w:autoSpaceDE w:val="false"/>
        <w:autoSpaceDN w:val="false"/>
        <w:spacing w:line="360" w:lineRule="exact"/>
        <w:ind w:left="60"/>
        <w:jc w:val="both"/>
      </w:pPr>
      <w:r>
        <w:rPr>
          <w:rFonts w:hint="eastAsia" w:ascii="SimSun" w:hAnsi="SimSun" w:eastAsia="SimSun" w:cs="SimSun"/>
          <w:sz w:val="20"/>
        </w:rPr>
        <w:t>农民购买、使用直接用于农业生产的生产资料，参照《中华人民共和国消费者权益保护法》执行。</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、消费者的权利（部分）</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）消费者在购买、使用商品和接受服务时享有人身、财产安全不受损害的权利。</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）消费者有权要求经营者提供的商品和服务，符合保障人身、财产安全的要求。</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）消费者享有知悉其购买、使用的商品或者接受的服务的真实情况的权利。</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）消费者享有自主选择商品或者服务的权利。</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）消费者在自主选择商品或者服务时，有权进行比较、鉴别和挑选。</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120" name="shape1120"/>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120" o:spid="1583715812510"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121" name="shape1121"/>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121" o:spid="1583715812511"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122" name="shape1122"/>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122" o:spid="1583715812512"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123" name="shape1123"/>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123" o:spid="1583715812512"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4096" behindDoc="0" locked="0" layoutInCell="1" allowOverlap="1">
                <wp:simplePos x="0" y="0"/>
                <wp:positionH relativeFrom="page">
                  <wp:posOffset>838200</wp:posOffset>
                </wp:positionH>
                <wp:positionV relativeFrom="page">
                  <wp:posOffset>1841500</wp:posOffset>
                </wp:positionV>
                <wp:extent cx="1549400" cy="12700"/>
                <wp:effectExtent l="0" t="0" r="22225" b="31115"/>
                <wp:wrapNone/>
                <wp:docPr id="1125" name="shape1125"/>
                <wp:cNvGraphicFramePr/>
                <a:graphic>
                  <a:graphicData uri="http://schemas.microsoft.com/office/word/2010/wordprocessingShape">
                    <wps:wsp>
                      <wps:cNvSpPr/>
                      <wps:spPr>
                        <a:xfrm>
                          <a:off x="0" y="0"/>
                          <a:ext cx="1549400" cy="12700"/>
                        </a:xfrm>
                        <a:custGeom>
                          <a:avLst/>
                          <a:rect l="l" t="t" r="r" b="b"/>
                          <a:pathLst>
                            <a:path w="1549400" h="12700">
                              <a:moveTo>
                                <a:pt x="4444" y="1269"/>
                              </a:moveTo>
                              <a:lnTo>
                                <a:pt x="1537335" y="126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549400,12700" style="position:absolute;left:0;top:0;visibility:visible;mso-position-horizontal:absolute;mso-position-horizontal-relative:page;mso-position-vertical:absolute;mso-position-vertical-relative:page;width:122pt;height:1pt;margin-left:66pt;margin-top:145pt;mso-wrap-style:square;z-index:10254096;mso-wrap-distance-left:9pt;mso-wrap-distance-top:0pt;mso-wrap-distance-right:9pt;mso-wrap-distance-bottom:0pt" id="shape1125" o:spid="1583715812513" path="m4444,1269l1537335,126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126" name="image1126" descr=""/>
            <wp:cNvGraphicFramePr>
              <a:graphicFrameLocks noChangeAspect="true"/>
            </wp:cNvGraphicFramePr>
            <a:graphic>
              <a:graphicData uri="http://schemas.openxmlformats.org/drawingml/2006/picture">
                <pic:pic>
                  <pic:nvPicPr>
                    <pic:cNvPr id="1126" name="image1126"/>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）消费者享有公平交易的权利。消费者因购买、使用商品或者接受服务受到人身、财产损害的，享有依法获得赔偿的权利。</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7</w:t>
      </w:r>
      <w:r>
        <w:rPr>
          <w:rFonts w:hint="eastAsia" w:ascii="SimSun" w:hAnsi="SimSun" w:eastAsia="SimSun" w:cs="SimSun"/>
          <w:sz w:val="20"/>
        </w:rPr>
        <w:t>）消费者在购买、使用商品和接受服务时，享有其人格尊严、民族风俗习惯得到尊重的权利。</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8</w:t>
      </w:r>
      <w:r>
        <w:rPr>
          <w:rFonts w:hint="eastAsia" w:ascii="SimSun" w:hAnsi="SimSun" w:eastAsia="SimSun" w:cs="SimSun"/>
          <w:sz w:val="20"/>
        </w:rPr>
        <w:t>）消费者享有对商品和服务以及保护消费者权益工作进行监督的权利。</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4</w:t>
      </w:r>
      <w:r>
        <w:rPr>
          <w:rFonts w:hint="eastAsia" w:ascii="SimSun" w:hAnsi="SimSun" w:eastAsia="SimSun" w:cs="SimSun"/>
          <w:color w:val="0000ff"/>
          <w:sz w:val="20"/>
        </w:rPr>
        <w:t>、经营者的义务（部分）</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）经营者应当听取消费者对其提供的商品或者服务的意见，接受消费者的监督。</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）经营者应当保证其提供的商品或者服务符合保障人身、财产安全的要求。可能危及人身、财产安全的商品和服务，应当向消费者作出真实的说明</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）经营者发现其提供的商品或者服务存在严重缺陷，可能对人身、财产安全造成危害的，应当立即向有关行政部门报告和告知消费者，并采取防止危害发生的措施。</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）经营者应当向消费者提供有关商品或者服务的真实信息，不得做使人误解的虚假宣传。</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）商店提供商品应当明码标价。经营者应当标明其真实名称和标记。</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）经营者应当保证在正常使用商品或者接受服务的情况下其提供的商品或者服务应当具有的质量、性能、用途和有效期限。（相关产品信息）</w:t>
      </w:r>
    </w:p>
    <w:p>
      <w:pPr>
        <w:autoSpaceDE w:val="false"/>
        <w:autoSpaceDN w:val="false"/>
        <w:spacing w:line="360" w:lineRule="exact"/>
        <w:ind w:left="60" w:right="20" w:firstLine="420"/>
        <w:jc w:val="both"/>
      </w:pPr>
      <w:r>
        <w:rPr>
          <w:rFonts w:hint="eastAsia" w:ascii="SimSun" w:hAnsi="SimSun" w:eastAsia="SimSun" w:cs="SimSun"/>
          <w:sz w:val="20"/>
        </w:rPr>
        <w:t>（</w:t>
      </w:r>
      <w:r>
        <w:rPr>
          <w:rFonts w:hint="eastAsia" w:ascii="Times New Roman" w:hAnsi="Times New Roman" w:eastAsia="Times New Roman" w:cs="Times New Roman"/>
          <w:sz w:val="20"/>
        </w:rPr>
        <w:t>7</w:t>
      </w:r>
      <w:r>
        <w:rPr>
          <w:rFonts w:hint="eastAsia" w:ascii="SimSun" w:hAnsi="SimSun" w:eastAsia="SimSun" w:cs="SimSun"/>
          <w:sz w:val="20"/>
        </w:rPr>
        <w:t>）经营者提供商品或服务，按照国家规定或者与消费者的约定，承担包修、包换、包退或者其他责任的，应当按照国家规定或者约定履行，不得故意拖延或者无理拒绝。（质保和售后）</w:t>
      </w:r>
    </w:p>
    <w:p>
      <w:pPr>
        <w:autoSpaceDE w:val="false"/>
        <w:autoSpaceDN w:val="false"/>
        <w:spacing w:line="38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8</w:t>
      </w:r>
      <w:r>
        <w:rPr>
          <w:rFonts w:hint="eastAsia" w:ascii="SimSun" w:hAnsi="SimSun" w:eastAsia="SimSun" w:cs="SimSun"/>
          <w:sz w:val="20"/>
        </w:rPr>
        <w:t>）经营者不得以格式合同、通知、声明、店堂告示等方式作出对消费者不公平、不合理的规定。（不得排除消费者权益）</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9</w:t>
      </w:r>
      <w:r>
        <w:rPr>
          <w:rFonts w:hint="eastAsia" w:ascii="SimSun" w:hAnsi="SimSun" w:eastAsia="SimSun" w:cs="SimSun"/>
          <w:sz w:val="20"/>
        </w:rPr>
        <w:t>）经营者不得对消费者进行侮辱、诽谤，不得搜查消费者的身体及携带的物品，不得侵犯消费者的人身自由。（尊重和自由）</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、争议的解决</w:t>
      </w:r>
    </w:p>
    <w:p>
      <w:pPr>
        <w:autoSpaceDE w:val="false"/>
        <w:autoSpaceDN w:val="false"/>
        <w:spacing w:line="360" w:lineRule="exact"/>
        <w:ind w:left="480"/>
        <w:jc w:val="both"/>
      </w:pPr>
      <w:r>
        <w:rPr>
          <w:rFonts w:hint="eastAsia" w:ascii="SimSun" w:hAnsi="SimSun" w:eastAsia="SimSun" w:cs="SimSun"/>
          <w:sz w:val="20"/>
        </w:rPr>
        <w:t>消费者和经营者发生消费者权益争议的，可以通过下列途径解决：</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）与经营者协商和解；</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）请求消费者协会调解；</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）向有关行政部门申诉；</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）根据与经营者达成的仲裁协议提请仲裁机构仲裁；</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）向人民法院提起诉讼。</w:t>
      </w:r>
    </w:p>
    <w:p>
      <w:pPr>
        <w:autoSpaceDE w:val="false"/>
        <w:autoSpaceDN w:val="false"/>
        <w:spacing w:line="380" w:lineRule="exact"/>
        <w:ind w:left="60"/>
        <w:jc w:val="both"/>
      </w:pPr>
      <w:r>
        <w:rPr>
          <w:rFonts w:hint="eastAsia" w:ascii="SimSun" w:hAnsi="SimSun" w:eastAsia="SimSun" w:cs="SimSun"/>
          <w:b/>
          <w:sz w:val="20"/>
        </w:rPr>
        <w:t>三、《中华人民共和国职业医师法》</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、立法宗旨</w:t>
      </w:r>
    </w:p>
    <w:p>
      <w:pPr>
        <w:autoSpaceDE w:val="false"/>
        <w:autoSpaceDN w:val="false"/>
        <w:spacing w:line="380" w:lineRule="exact"/>
        <w:ind w:left="480"/>
        <w:jc w:val="both"/>
      </w:pPr>
      <w:r>
        <w:rPr>
          <w:rFonts w:hint="eastAsia" w:ascii="SimSun" w:hAnsi="SimSun" w:eastAsia="SimSun" w:cs="SimSun"/>
          <w:sz w:val="20"/>
        </w:rPr>
        <w:t>加强医师队伍的建设，提高医师的职业道德和业务素质，保障医师的合法权益，保护人民健康。</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、适用范围</w:t>
      </w:r>
    </w:p>
    <w:p>
      <w:pPr>
        <w:autoSpaceDE w:val="false"/>
        <w:autoSpaceDN w:val="false"/>
        <w:spacing w:line="360" w:lineRule="exact"/>
        <w:ind w:left="60" w:right="100" w:firstLine="420"/>
        <w:jc w:val="both"/>
      </w:pPr>
      <w:r>
        <w:rPr>
          <w:rFonts w:hint="eastAsia" w:ascii="SimSun" w:hAnsi="SimSun" w:eastAsia="SimSun" w:cs="SimSun"/>
          <w:sz w:val="20"/>
        </w:rPr>
        <w:t>依法取得执业医师资格或者执业助理医师资格，经注册在医疗、预防、保健机构中执业的专业医务人员，适用于本法。本法所称医师，包括职业医师和职业助理医师。</w:t>
      </w:r>
    </w:p>
    <w:p>
      <w:pPr>
        <w:autoSpaceDE w:val="false"/>
        <w:autoSpaceDN w:val="false"/>
        <w:spacing w:line="380" w:lineRule="exact"/>
        <w:ind w:left="60"/>
        <w:jc w:val="both"/>
      </w:pPr>
      <w:r>
        <w:rPr>
          <w:rFonts w:hint="eastAsia" w:ascii="SimSun" w:hAnsi="SimSun" w:eastAsia="SimSun" w:cs="SimSun"/>
          <w:b/>
          <w:sz w:val="20"/>
        </w:rPr>
        <w:t>（一）医师考试和注册</w:t>
      </w:r>
    </w:p>
    <w:p>
      <w:pPr>
        <w:autoSpaceDE w:val="false"/>
        <w:autoSpaceDN w:val="false"/>
        <w:spacing w:line="380" w:lineRule="exact"/>
        <w:ind w:left="480"/>
        <w:jc w:val="both"/>
      </w:pPr>
      <w:r>
        <w:rPr>
          <w:rFonts w:hint="eastAsia" w:ascii="SimSun" w:hAnsi="SimSun" w:eastAsia="SimSun" w:cs="SimSun"/>
          <w:sz w:val="20"/>
        </w:rPr>
        <w:t>可以参加执业医师资格考试的要求：</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、具有高等学校医学专业本科以上学历，在执业医师指导下，在医疗、预防、保健机构中试用期满一年的。</w:t>
      </w:r>
    </w:p>
    <w:p>
      <w:pPr>
        <w:autoSpaceDE w:val="false"/>
        <w:autoSpaceDN w:val="false"/>
        <w:spacing w:line="380" w:lineRule="exact"/>
        <w:ind w:left="60" w:right="20" w:firstLine="420"/>
        <w:jc w:val="both"/>
      </w:pPr>
      <w:r>
        <w:rPr>
          <w:rFonts w:hint="eastAsia" w:ascii="Times New Roman" w:hAnsi="Times New Roman" w:eastAsia="Times New Roman" w:cs="Times New Roman"/>
          <w:sz w:val="20"/>
        </w:rPr>
        <w:t>2</w:t>
      </w:r>
      <w:r>
        <w:rPr>
          <w:rFonts w:hint="eastAsia" w:ascii="SimSun" w:hAnsi="SimSun" w:eastAsia="SimSun" w:cs="SimSun"/>
          <w:sz w:val="20"/>
        </w:rPr>
        <w:t>、取得执业助理医师执业证书后，具有高等学校医学专科学历，在医疗、预防、保健机构中工作满二年的；具有中等专业学校医学专业学历，在医疗预防保健机构中工作满五年的。</w:t>
      </w:r>
    </w:p>
    <w:p>
      <w:pPr>
        <w:autoSpaceDE w:val="false"/>
        <w:autoSpaceDN w:val="false"/>
        <w:spacing w:line="380" w:lineRule="exact"/>
        <w:ind w:left="480"/>
        <w:jc w:val="both"/>
      </w:pPr>
      <w:r>
        <w:rPr>
          <w:rFonts w:hint="eastAsia" w:ascii="SimSun" w:hAnsi="SimSun" w:eastAsia="SimSun" w:cs="SimSun"/>
          <w:sz w:val="20"/>
        </w:rPr>
        <w:t>国家实行医师执业注册制度，取得医师资格的，可以向所在地县级以上人民政府卫生行政部门申请注册。</w:t>
      </w:r>
    </w:p>
    <w:p>
      <w:pPr>
        <w:sectPr>
          <w:type w:val="nextPage"/>
          <w:pgSz w:w="11900" w:h="16820"/>
          <w:pgMar w:top="0" w:right="76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127" name="shape1127"/>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127" o:spid="158371581258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128" name="shape1128"/>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128" o:spid="1583715812584"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129" name="shape1129"/>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129" o:spid="1583715812585"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130" name="shape1130"/>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130" o:spid="158371581258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5120" behindDoc="0" locked="0" layoutInCell="1" allowOverlap="1">
                <wp:simplePos x="0" y="0"/>
                <wp:positionH relativeFrom="page">
                  <wp:posOffset>838200</wp:posOffset>
                </wp:positionH>
                <wp:positionV relativeFrom="page">
                  <wp:posOffset>4216400</wp:posOffset>
                </wp:positionV>
                <wp:extent cx="3949700" cy="12700"/>
                <wp:effectExtent l="0" t="0" r="22225" b="31115"/>
                <wp:wrapNone/>
                <wp:docPr id="1132" name="shape1132"/>
                <wp:cNvGraphicFramePr/>
                <a:graphic>
                  <a:graphicData uri="http://schemas.microsoft.com/office/word/2010/wordprocessingShape">
                    <wps:wsp>
                      <wps:cNvSpPr/>
                      <wps:spPr>
                        <a:xfrm>
                          <a:off x="0" y="0"/>
                          <a:ext cx="3949700" cy="12700"/>
                        </a:xfrm>
                        <a:custGeom>
                          <a:avLst/>
                          <a:rect l="l" t="t" r="r" b="b"/>
                          <a:pathLst>
                            <a:path w="3949700" h="12700">
                              <a:moveTo>
                                <a:pt x="4444" y="3809"/>
                              </a:moveTo>
                              <a:lnTo>
                                <a:pt x="3937634" y="380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949700,12700" style="position:absolute;left:0;top:0;visibility:visible;mso-position-horizontal:absolute;mso-position-horizontal-relative:page;mso-position-vertical:absolute;mso-position-vertical-relative:page;width:311pt;height:1pt;margin-left:66pt;margin-top:332pt;mso-wrap-style:square;z-index:10255120;mso-wrap-distance-left:9pt;mso-wrap-distance-top:0pt;mso-wrap-distance-right:9pt;mso-wrap-distance-bottom:0pt" id="shape1132" o:spid="1583715812586" path="m4444,3809l3937634,3809" stroked="t" strokecolor="#0000ff" strokeweight="1pt"/>
            </w:pict>
          </mc:Fallback>
        </mc:AlternateContent>
      </w:r>
      <w:r>
        <mc:AlternateContent>
          <mc:Choice Requires="wps">
            <w:drawing>
              <wp:anchor distT="0" distB="0" distL="114300" distR="114300" simplePos="0" relativeHeight="10256144" behindDoc="0" locked="0" layoutInCell="1" allowOverlap="1">
                <wp:simplePos x="0" y="0"/>
                <wp:positionH relativeFrom="page">
                  <wp:posOffset>838200</wp:posOffset>
                </wp:positionH>
                <wp:positionV relativeFrom="page">
                  <wp:posOffset>6108700</wp:posOffset>
                </wp:positionV>
                <wp:extent cx="1016000" cy="12700"/>
                <wp:effectExtent l="0" t="0" r="22225" b="31115"/>
                <wp:wrapNone/>
                <wp:docPr id="1133" name="shape1133"/>
                <wp:cNvGraphicFramePr/>
                <a:graphic>
                  <a:graphicData uri="http://schemas.microsoft.com/office/word/2010/wordprocessingShape">
                    <wps:wsp>
                      <wps:cNvSpPr/>
                      <wps:spPr>
                        <a:xfrm>
                          <a:off x="0" y="0"/>
                          <a:ext cx="1016000" cy="12700"/>
                        </a:xfrm>
                        <a:custGeom>
                          <a:avLst/>
                          <a:rect l="l" t="t" r="r" b="b"/>
                          <a:pathLst>
                            <a:path w="1016000" h="12700">
                              <a:moveTo>
                                <a:pt x="4444" y="12064"/>
                              </a:moveTo>
                              <a:lnTo>
                                <a:pt x="1003935" y="12064"/>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12700" style="position:absolute;left:0;top:0;visibility:visible;mso-position-horizontal:absolute;mso-position-horizontal-relative:page;mso-position-vertical:absolute;mso-position-vertical-relative:page;width:80pt;height:1pt;margin-left:66pt;margin-top:481pt;mso-wrap-style:square;z-index:10256144;mso-wrap-distance-left:9pt;mso-wrap-distance-top:0pt;mso-wrap-distance-right:9pt;mso-wrap-distance-bottom:0pt" id="shape1133" o:spid="1583715812586" path="m4444,12064l1003935,12064"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134" name="image1134" descr=""/>
            <wp:cNvGraphicFramePr>
              <a:graphicFrameLocks noChangeAspect="true"/>
            </wp:cNvGraphicFramePr>
            <a:graphic>
              <a:graphicData uri="http://schemas.openxmlformats.org/drawingml/2006/picture">
                <pic:pic>
                  <pic:nvPicPr>
                    <pic:cNvPr id="1134" name="image1134"/>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40" w:lineRule="exact"/>
        <w:ind w:left="60" w:right="0" w:firstLine="420"/>
        <w:jc w:val="both"/>
      </w:pPr>
      <w:r>
        <w:rPr>
          <w:rFonts w:hint="eastAsia" w:ascii="SimSun" w:hAnsi="SimSun" w:eastAsia="SimSun" w:cs="SimSun"/>
          <w:sz w:val="20"/>
        </w:rPr>
        <w:t>医师经注册后可以在医疗、预防、保健机构中按照注册的执业地点，执业类别、执业范围执业，从事相应的医疗、预防、保健业务。</w:t>
      </w:r>
    </w:p>
    <w:p>
      <w:pPr>
        <w:autoSpaceDE w:val="false"/>
        <w:autoSpaceDN w:val="false"/>
        <w:spacing w:line="380" w:lineRule="exact"/>
        <w:ind w:left="60"/>
        <w:jc w:val="both"/>
      </w:pPr>
      <w:r>
        <w:rPr>
          <w:rFonts w:hint="eastAsia" w:ascii="SimSun" w:hAnsi="SimSun" w:eastAsia="SimSun" w:cs="SimSun"/>
          <w:b/>
          <w:sz w:val="20"/>
        </w:rPr>
        <w:t>（二）医师在执业活动中享有的权利：</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1</w:t>
      </w:r>
      <w:r>
        <w:rPr>
          <w:rFonts w:hint="eastAsia" w:ascii="SimSun" w:hAnsi="SimSun" w:eastAsia="SimSun" w:cs="SimSun"/>
          <w:sz w:val="20"/>
        </w:rPr>
        <w:t>、在注册的执业范围内，进行医学诊查，疾病调查，医学处置，出具医学证明文件，选择合理的医疗、预防、保健方案。</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、按照国务院卫生行政部门标准，获得与本人执业活动相当的医疗设备基本条件。</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、从事医学研究，学术交流，参加专业学术团体。</w:t>
      </w:r>
    </w:p>
    <w:p>
      <w:pPr>
        <w:autoSpaceDE w:val="false"/>
        <w:autoSpaceDN w:val="false"/>
        <w:spacing w:line="36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、参加专业培训，接受继续医学教育。</w:t>
      </w:r>
    </w:p>
    <w:p>
      <w:pPr>
        <w:autoSpaceDE w:val="false"/>
        <w:autoSpaceDN w:val="false"/>
        <w:spacing w:line="38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、在执业活动中人格尊严、人身安全不受侵犯。</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、获得工资报酬津贴，享受国家规定的福利待遇。</w:t>
      </w:r>
    </w:p>
    <w:p>
      <w:pPr>
        <w:autoSpaceDE w:val="false"/>
        <w:autoSpaceDN w:val="false"/>
        <w:spacing w:line="360" w:lineRule="exact"/>
        <w:ind w:left="60" w:right="0" w:firstLine="420"/>
        <w:jc w:val="both"/>
      </w:pPr>
      <w:r>
        <w:rPr>
          <w:rFonts w:hint="eastAsia" w:ascii="Times New Roman" w:hAnsi="Times New Roman" w:eastAsia="Times New Roman" w:cs="Times New Roman"/>
          <w:sz w:val="20"/>
        </w:rPr>
        <w:t>7</w:t>
      </w:r>
      <w:r>
        <w:rPr>
          <w:rFonts w:hint="eastAsia" w:ascii="SimSun" w:hAnsi="SimSun" w:eastAsia="SimSun" w:cs="SimSun"/>
          <w:sz w:val="20"/>
        </w:rPr>
        <w:t>、对所在机构的医疗、预防、保健工作和卫生行政部门的工作提出意见和建议，依法参与所在机构的民主管理。</w:t>
      </w:r>
    </w:p>
    <w:p>
      <w:pPr>
        <w:autoSpaceDE w:val="false"/>
        <w:autoSpaceDN w:val="false"/>
        <w:spacing w:line="380" w:lineRule="exact"/>
        <w:ind w:left="60"/>
        <w:jc w:val="both"/>
      </w:pPr>
      <w:r>
        <w:rPr>
          <w:rFonts w:hint="eastAsia" w:ascii="SimSun" w:hAnsi="SimSun" w:eastAsia="SimSun" w:cs="SimSun"/>
          <w:b/>
          <w:sz w:val="20"/>
        </w:rPr>
        <w:t>四、《中华人民共和国食品安全法》</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、立法宗旨：保证食品安全，保障公众身体健康和生命安全。</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、适用范围：在中华人民共和国境内从事下列活动，应当遵守本法</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）食品生产和加工（以下称食品生产），食品流通和餐饮服务（以下称食品经营）；</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）食品添加剂的生产经营；</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）用于食品的包装材料、容器、洗涤剂、消毒剂和用于食品生产经营的工具、设备（以下称食品相关产品）的生产经营；</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）食品生产经营者使用食品添加剂、食品相关产品；</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）食品的储存和运输；</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）对食品、食品添加剂和食品相关产品的安全管理。</w:t>
      </w:r>
    </w:p>
    <w:p>
      <w:pPr>
        <w:autoSpaceDE w:val="false"/>
        <w:autoSpaceDN w:val="false"/>
        <w:spacing w:line="380" w:lineRule="exact"/>
        <w:ind w:left="480"/>
        <w:jc w:val="both"/>
      </w:pPr>
      <w:r>
        <w:rPr>
          <w:rFonts w:hint="eastAsia" w:ascii="Times New Roman" w:hAnsi="Times New Roman" w:eastAsia="Times New Roman" w:cs="Times New Roman"/>
          <w:color w:val="0000ff"/>
          <w:sz w:val="20"/>
        </w:rPr>
        <w:t>3</w:t>
      </w:r>
      <w:r>
        <w:rPr>
          <w:rFonts w:hint="eastAsia" w:ascii="SimSun" w:hAnsi="SimSun" w:eastAsia="SimSun" w:cs="SimSun"/>
          <w:color w:val="0000ff"/>
          <w:sz w:val="20"/>
        </w:rPr>
        <w:t>、食品安全标准</w:t>
      </w:r>
    </w:p>
    <w:p>
      <w:pPr>
        <w:autoSpaceDE w:val="false"/>
        <w:autoSpaceDN w:val="false"/>
        <w:spacing w:line="380" w:lineRule="exact"/>
        <w:ind w:left="480"/>
        <w:jc w:val="both"/>
      </w:pPr>
      <w:r>
        <w:rPr>
          <w:rFonts w:hint="eastAsia" w:ascii="SimSun" w:hAnsi="SimSun" w:eastAsia="SimSun" w:cs="SimSun"/>
          <w:sz w:val="20"/>
        </w:rPr>
        <w:t>食品安全标准是强制执行的标准。食品安全标准应当包括下列内容：</w:t>
      </w:r>
    </w:p>
    <w:p>
      <w:pPr>
        <w:autoSpaceDE w:val="false"/>
        <w:autoSpaceDN w:val="false"/>
        <w:spacing w:line="360" w:lineRule="exact"/>
        <w:ind w:left="60" w:right="0" w:firstLine="42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）食品、食品相关产品中的致病性微生物、农药残留兽药残留、重金属污染物质以及其他危害人体健康物质的限量规定；</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）食品添加剂的品种、使用范围、用量；</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）专供婴幼儿和其他特定人群的主辅食品的营养成分要求</w:t>
      </w:r>
      <w:r>
        <w:rPr>
          <w:rFonts w:hint="eastAsia" w:ascii="Times New Roman" w:hAnsi="Times New Roman" w:eastAsia="Times New Roman" w:cs="Times New Roman"/>
          <w:sz w:val="20"/>
        </w:rPr>
        <w:t>;</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）对与食品安全、营养有关的标签、标志、说明书的要求</w:t>
      </w:r>
      <w:r>
        <w:rPr>
          <w:rFonts w:hint="eastAsia" w:ascii="Times New Roman" w:hAnsi="Times New Roman" w:eastAsia="Times New Roman" w:cs="Times New Roman"/>
          <w:sz w:val="20"/>
        </w:rPr>
        <w:t>:</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）食品生产经营过程中的卫生要求；</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6</w:t>
      </w:r>
      <w:r>
        <w:rPr>
          <w:rFonts w:hint="eastAsia" w:ascii="SimSun" w:hAnsi="SimSun" w:eastAsia="SimSun" w:cs="SimSun"/>
          <w:sz w:val="20"/>
        </w:rPr>
        <w:t>）与食品安全有关的质量要求；</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7</w:t>
      </w:r>
      <w:r>
        <w:rPr>
          <w:rFonts w:hint="eastAsia" w:ascii="SimSun" w:hAnsi="SimSun" w:eastAsia="SimSun" w:cs="SimSun"/>
          <w:sz w:val="20"/>
        </w:rPr>
        <w:t>）食品检验方法与规程；</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8</w:t>
      </w:r>
      <w:r>
        <w:rPr>
          <w:rFonts w:hint="eastAsia" w:ascii="SimSun" w:hAnsi="SimSun" w:eastAsia="SimSun" w:cs="SimSun"/>
          <w:sz w:val="20"/>
        </w:rPr>
        <w:t>）其他需要制定为食品安全标准的内容</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、《中华人民共各国食品安全法》</w:t>
      </w:r>
      <w:r>
        <w:rPr>
          <w:rFonts w:hint="eastAsia" w:ascii="Times New Roman" w:hAnsi="Times New Roman" w:eastAsia="Times New Roman" w:cs="Times New Roman"/>
          <w:sz w:val="20"/>
        </w:rPr>
        <w:t>2015</w:t>
      </w:r>
      <w:r>
        <w:rPr>
          <w:rFonts w:hint="eastAsia" w:ascii="SimSun" w:hAnsi="SimSun" w:eastAsia="SimSun" w:cs="SimSun"/>
          <w:sz w:val="20"/>
        </w:rPr>
        <w:t>年修订内容</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）禁止剧毒高毒农药用于果蔬茶叶。</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）保健食品标签不得涉防病治疗功能。</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）婴幼儿配方食品生产全程质量监控。</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）网购食品纳入监管范围。</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）生产经营转基因食品应按规定标示。</w:t>
      </w:r>
    </w:p>
    <w:p>
      <w:pPr>
        <w:sectPr>
          <w:type w:val="nextPage"/>
          <w:pgSz w:w="11900" w:h="16820"/>
          <w:pgMar w:top="0" w:right="7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640"/>
          <w:tab w:val="left" w:pos="7520"/>
        </w:tabs>
        <w:autoSpaceDE w:val="false"/>
        <w:autoSpaceDN w:val="false"/>
        <w:spacing w:line="320" w:lineRule="exact"/>
        <w:ind w:left="6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135" name="shape1135"/>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135" o:spid="1583715812655"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136" name="shape1136"/>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136" o:spid="1583715812656"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137" name="shape1137"/>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137" o:spid="1583715812657"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138" name="shape1138"/>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138" o:spid="1583715812657"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mc:AlternateContent>
          <mc:Choice Requires="wps">
            <w:drawing>
              <wp:anchor distT="0" distB="0" distL="114300" distR="114300" simplePos="0" relativeHeight="10254096" behindDoc="0" locked="0" layoutInCell="1" allowOverlap="1">
                <wp:simplePos x="0" y="0"/>
                <wp:positionH relativeFrom="page">
                  <wp:posOffset>838200</wp:posOffset>
                </wp:positionH>
                <wp:positionV relativeFrom="page">
                  <wp:posOffset>1600200</wp:posOffset>
                </wp:positionV>
                <wp:extent cx="749300" cy="12700"/>
                <wp:effectExtent l="0" t="0" r="22225" b="31115"/>
                <wp:wrapNone/>
                <wp:docPr id="1140" name="shape1140"/>
                <wp:cNvGraphicFramePr/>
                <a:graphic>
                  <a:graphicData uri="http://schemas.microsoft.com/office/word/2010/wordprocessingShape">
                    <wps:wsp>
                      <wps:cNvSpPr/>
                      <wps:spPr>
                        <a:xfrm>
                          <a:off x="0" y="0"/>
                          <a:ext cx="749300" cy="12700"/>
                        </a:xfrm>
                        <a:custGeom>
                          <a:avLst/>
                          <a:rect l="l" t="t" r="r" b="b"/>
                          <a:pathLst>
                            <a:path w="749300" h="12700">
                              <a:moveTo>
                                <a:pt x="4444" y="5079"/>
                              </a:moveTo>
                              <a:lnTo>
                                <a:pt x="737235" y="5079"/>
                              </a:lnTo>
                            </a:path>
                          </a:pathLst>
                        </a:custGeom>
                        <a:ln>
                          <a:solidFill>
                            <a:srgbClr val="0000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12700" style="position:absolute;left:0;top:0;visibility:visible;mso-position-horizontal:absolute;mso-position-horizontal-relative:page;mso-position-vertical:absolute;mso-position-vertical-relative:page;width:59pt;height:1pt;margin-left:66pt;margin-top:126pt;mso-wrap-style:square;z-index:10254096;mso-wrap-distance-left:9pt;mso-wrap-distance-top:0pt;mso-wrap-distance-right:9pt;mso-wrap-distance-bottom:0pt" id="shape1140" o:spid="1583715812657" path="m4444,5079l737235,5079" stroked="t" strokecolor="#0000ff" strokeweight="1pt"/>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141" name="image1141" descr=""/>
            <wp:cNvGraphicFramePr>
              <a:graphicFrameLocks noChangeAspect="true"/>
            </wp:cNvGraphicFramePr>
            <a:graphic>
              <a:graphicData uri="http://schemas.openxmlformats.org/drawingml/2006/picture">
                <pic:pic>
                  <pic:nvPicPr>
                    <pic:cNvPr id="1141" name="image1141"/>
                    <pic:cNvPicPr/>
                  </pic:nvPicPr>
                  <pic:blipFill>
                    <a:blip r:embed="rId3"/>
                    <a:stretch>
                      <a:fillRect/>
                    </a:stretch>
                  </pic:blipFill>
                  <pic:spPr>
                    <a:xfrm>
                      <a:off x="0" y="0"/>
                      <a:ext cx="1816100" cy="5334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b/>
          <w:sz w:val="20"/>
        </w:rPr>
        <w:t>五、《中华人民共和国中医药法》相关知识</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、立法宗旨</w:t>
      </w:r>
    </w:p>
    <w:p>
      <w:pPr>
        <w:autoSpaceDE w:val="false"/>
        <w:autoSpaceDN w:val="false"/>
        <w:spacing w:line="380" w:lineRule="exact"/>
        <w:ind w:left="480"/>
        <w:jc w:val="both"/>
      </w:pPr>
      <w:r>
        <w:rPr>
          <w:rFonts w:hint="eastAsia" w:ascii="SimSun" w:hAnsi="SimSun" w:eastAsia="SimSun" w:cs="SimSun"/>
          <w:sz w:val="20"/>
        </w:rPr>
        <w:t>继承和弘扬中医药，保障和促进中医药事业发展，保护人民健康。</w:t>
      </w:r>
    </w:p>
    <w:p>
      <w:pPr>
        <w:autoSpaceDE w:val="false"/>
        <w:autoSpaceDN w:val="false"/>
        <w:spacing w:line="360" w:lineRule="exact"/>
        <w:ind w:left="480"/>
        <w:jc w:val="both"/>
      </w:pPr>
      <w:r>
        <w:rPr>
          <w:rFonts w:hint="eastAsia" w:ascii="Times New Roman" w:hAnsi="Times New Roman" w:eastAsia="Times New Roman" w:cs="Times New Roman"/>
          <w:color w:val="0000ff"/>
          <w:sz w:val="20"/>
        </w:rPr>
        <w:t>2</w:t>
      </w:r>
      <w:r>
        <w:rPr>
          <w:rFonts w:hint="eastAsia" w:ascii="SimSun" w:hAnsi="SimSun" w:eastAsia="SimSun" w:cs="SimSun"/>
          <w:color w:val="0000ff"/>
          <w:sz w:val="20"/>
        </w:rPr>
        <w:t>、立法亮点</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1</w:t>
      </w:r>
      <w:r>
        <w:rPr>
          <w:rFonts w:hint="eastAsia" w:ascii="SimSun" w:hAnsi="SimSun" w:eastAsia="SimSun" w:cs="SimSun"/>
          <w:sz w:val="20"/>
        </w:rPr>
        <w:t>）明确了中医药事业的重要地位和发展方针</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2</w:t>
      </w:r>
      <w:r>
        <w:rPr>
          <w:rFonts w:hint="eastAsia" w:ascii="SimSun" w:hAnsi="SimSun" w:eastAsia="SimSun" w:cs="SimSun"/>
          <w:sz w:val="20"/>
        </w:rPr>
        <w:t>）建立符合中医药特点的管理制度</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3</w:t>
      </w:r>
      <w:r>
        <w:rPr>
          <w:rFonts w:hint="eastAsia" w:ascii="SimSun" w:hAnsi="SimSun" w:eastAsia="SimSun" w:cs="SimSun"/>
          <w:sz w:val="20"/>
        </w:rPr>
        <w:t>）加大对中医药事业的扶持力度</w:t>
      </w:r>
    </w:p>
    <w:p>
      <w:pPr>
        <w:autoSpaceDE w:val="false"/>
        <w:autoSpaceDN w:val="false"/>
        <w:spacing w:line="36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4</w:t>
      </w:r>
      <w:r>
        <w:rPr>
          <w:rFonts w:hint="eastAsia" w:ascii="SimSun" w:hAnsi="SimSun" w:eastAsia="SimSun" w:cs="SimSun"/>
          <w:sz w:val="20"/>
        </w:rPr>
        <w:t>）坚持扶贫与规范并重，加强对中医药的监管</w:t>
      </w:r>
    </w:p>
    <w:p>
      <w:pPr>
        <w:autoSpaceDE w:val="false"/>
        <w:autoSpaceDN w:val="false"/>
        <w:spacing w:line="380" w:lineRule="exact"/>
        <w:ind w:left="480"/>
        <w:jc w:val="both"/>
      </w:pPr>
      <w:r>
        <w:rPr>
          <w:rFonts w:hint="eastAsia" w:ascii="SimSun" w:hAnsi="SimSun" w:eastAsia="SimSun" w:cs="SimSun"/>
          <w:sz w:val="20"/>
        </w:rPr>
        <w:t>（</w:t>
      </w:r>
      <w:r>
        <w:rPr>
          <w:rFonts w:hint="eastAsia" w:ascii="Times New Roman" w:hAnsi="Times New Roman" w:eastAsia="Times New Roman" w:cs="Times New Roman"/>
          <w:sz w:val="20"/>
        </w:rPr>
        <w:t>5</w:t>
      </w:r>
      <w:r>
        <w:rPr>
          <w:rFonts w:hint="eastAsia" w:ascii="SimSun" w:hAnsi="SimSun" w:eastAsia="SimSun" w:cs="SimSun"/>
          <w:sz w:val="20"/>
        </w:rPr>
        <w:t>）加大对中医药违法行为的处罚力度</w:t>
      </w:r>
    </w:p>
    <w:p>
      <w:pPr>
        <w:autoSpaceDE w:val="false"/>
        <w:autoSpaceDN w:val="false"/>
        <w:spacing w:line="380" w:lineRule="exact"/>
        <w:ind w:left="60"/>
        <w:jc w:val="both"/>
      </w:pPr>
      <w:r>
        <w:rPr>
          <w:rFonts w:hint="eastAsia" w:ascii="SimSun" w:hAnsi="SimSun" w:eastAsia="SimSun" w:cs="SimSun"/>
          <w:b/>
          <w:sz w:val="20"/>
        </w:rPr>
        <w:t>重点总结：</w:t>
      </w:r>
    </w:p>
    <w:p>
      <w:pPr>
        <w:autoSpaceDE w:val="false"/>
        <w:autoSpaceDN w:val="false"/>
        <w:spacing w:line="36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、劳动合同的订立和内容</w:t>
      </w:r>
    </w:p>
    <w:p>
      <w:pPr>
        <w:autoSpaceDE w:val="false"/>
        <w:autoSpaceDN w:val="false"/>
        <w:spacing w:line="38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、劳动合同的种类</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、劳动合同无效或者部分无效</w:t>
      </w:r>
    </w:p>
    <w:p>
      <w:pPr>
        <w:autoSpaceDE w:val="false"/>
        <w:autoSpaceDN w:val="false"/>
        <w:spacing w:line="380" w:lineRule="exact"/>
        <w:ind w:left="480"/>
        <w:jc w:val="both"/>
      </w:pPr>
      <w:r>
        <w:rPr>
          <w:rFonts w:hint="eastAsia" w:ascii="Times New Roman" w:hAnsi="Times New Roman" w:eastAsia="Times New Roman" w:cs="Times New Roman"/>
          <w:sz w:val="20"/>
        </w:rPr>
        <w:t>4</w:t>
      </w:r>
      <w:r>
        <w:rPr>
          <w:rFonts w:hint="eastAsia" w:ascii="SimSun" w:hAnsi="SimSun" w:eastAsia="SimSun" w:cs="SimSun"/>
          <w:sz w:val="20"/>
        </w:rPr>
        <w:t>、消费者权利（部分）</w:t>
      </w:r>
    </w:p>
    <w:p>
      <w:pPr>
        <w:autoSpaceDE w:val="false"/>
        <w:autoSpaceDN w:val="false"/>
        <w:spacing w:line="360" w:lineRule="exact"/>
        <w:ind w:left="480"/>
        <w:jc w:val="both"/>
      </w:pPr>
      <w:r>
        <w:rPr>
          <w:rFonts w:hint="eastAsia" w:ascii="Times New Roman" w:hAnsi="Times New Roman" w:eastAsia="Times New Roman" w:cs="Times New Roman"/>
          <w:sz w:val="20"/>
        </w:rPr>
        <w:t>5</w:t>
      </w:r>
      <w:r>
        <w:rPr>
          <w:rFonts w:hint="eastAsia" w:ascii="SimSun" w:hAnsi="SimSun" w:eastAsia="SimSun" w:cs="SimSun"/>
          <w:sz w:val="20"/>
        </w:rPr>
        <w:t>、食品安全法适用范围</w:t>
      </w:r>
    </w:p>
    <w:p>
      <w:pPr>
        <w:autoSpaceDE w:val="false"/>
        <w:autoSpaceDN w:val="false"/>
        <w:spacing w:line="380" w:lineRule="exact"/>
        <w:ind w:left="480"/>
        <w:jc w:val="both"/>
      </w:pPr>
      <w:r>
        <w:rPr>
          <w:rFonts w:hint="eastAsia" w:ascii="Times New Roman" w:hAnsi="Times New Roman" w:eastAsia="Times New Roman" w:cs="Times New Roman"/>
          <w:sz w:val="20"/>
        </w:rPr>
        <w:t>6</w:t>
      </w:r>
      <w:r>
        <w:rPr>
          <w:rFonts w:hint="eastAsia" w:ascii="SimSun" w:hAnsi="SimSun" w:eastAsia="SimSun" w:cs="SimSun"/>
          <w:sz w:val="20"/>
        </w:rPr>
        <w:t>、食品安全标准</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1.</w:t>
      </w:r>
      <w:r>
        <w:rPr>
          <w:rFonts w:hint="eastAsia" w:ascii="SimSun" w:hAnsi="SimSun" w:eastAsia="SimSun" w:cs="SimSun"/>
          <w:sz w:val="20"/>
        </w:rPr>
        <w:t>消费者的权利不包括（）。</w:t>
      </w:r>
    </w:p>
    <w:p>
      <w:pPr>
        <w:autoSpaceDE w:val="false"/>
        <w:autoSpaceDN w:val="false"/>
        <w:spacing w:line="36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自主选择服务时有权利进行比较、鉴别</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自主决定购买或者不购买</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自主选择服务经营者</w:t>
      </w:r>
    </w:p>
    <w:p>
      <w:pPr>
        <w:autoSpaceDE w:val="false"/>
        <w:autoSpaceDN w:val="false"/>
        <w:spacing w:line="36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自主选择商品或服务</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自主接受群众的监督</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E</w:t>
      </w:r>
    </w:p>
    <w:p>
      <w:pPr>
        <w:autoSpaceDE w:val="false"/>
        <w:autoSpaceDN w:val="false"/>
        <w:spacing w:line="38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多选题</w:t>
      </w:r>
    </w:p>
    <w:p>
      <w:pPr>
        <w:autoSpaceDE w:val="false"/>
        <w:autoSpaceDN w:val="false"/>
        <w:spacing w:line="360" w:lineRule="exact"/>
        <w:ind w:left="480"/>
        <w:jc w:val="both"/>
      </w:pPr>
      <w:r>
        <w:rPr>
          <w:rFonts w:hint="eastAsia" w:ascii="Times New Roman" w:hAnsi="Times New Roman" w:eastAsia="Times New Roman" w:cs="Times New Roman"/>
          <w:sz w:val="20"/>
        </w:rPr>
        <w:t>2.</w:t>
      </w:r>
      <w:r>
        <w:rPr>
          <w:rFonts w:hint="eastAsia" w:ascii="SimSun" w:hAnsi="SimSun" w:eastAsia="SimSun" w:cs="SimSun"/>
          <w:sz w:val="20"/>
        </w:rPr>
        <w:t>食品安全标准的内容包括（）。</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专供婴幼儿和其他特定人群的主辅食品的营养成分</w:t>
      </w:r>
    </w:p>
    <w:p>
      <w:pPr>
        <w:autoSpaceDE w:val="false"/>
        <w:autoSpaceDN w:val="false"/>
        <w:spacing w:line="38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食品检验方法与规程</w:t>
      </w:r>
    </w:p>
    <w:p>
      <w:pPr>
        <w:autoSpaceDE w:val="false"/>
        <w:autoSpaceDN w:val="false"/>
        <w:spacing w:line="36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与食品安全有关的质量要求</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食品、食品相关产品中的微生物限量规定</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食品添加剂的品种、使用范围、用量</w:t>
      </w:r>
    </w:p>
    <w:p>
      <w:pPr>
        <w:autoSpaceDE w:val="false"/>
        <w:autoSpaceDN w:val="false"/>
        <w:spacing w:line="380" w:lineRule="exact"/>
        <w:ind w:left="480"/>
        <w:jc w:val="both"/>
      </w:pPr>
      <w:r>
        <w:rPr>
          <w:rFonts w:hint="eastAsia" w:ascii="SimSun" w:hAnsi="SimSun" w:eastAsia="SimSun" w:cs="SimSun"/>
          <w:sz w:val="20"/>
        </w:rPr>
        <w:t>答案：</w:t>
      </w:r>
      <w:r>
        <w:rPr>
          <w:rFonts w:hint="eastAsia" w:ascii="Times New Roman" w:hAnsi="Times New Roman" w:eastAsia="Times New Roman" w:cs="Times New Roman"/>
          <w:sz w:val="20"/>
        </w:rPr>
        <w:t>ABCDE</w:t>
      </w:r>
    </w:p>
    <w:p>
      <w:pPr>
        <w:autoSpaceDE w:val="false"/>
        <w:autoSpaceDN w:val="false"/>
        <w:spacing w:line="360" w:lineRule="exact"/>
        <w:ind w:left="48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480"/>
        <w:jc w:val="both"/>
      </w:pPr>
      <w:r>
        <w:rPr>
          <w:rFonts w:hint="eastAsia" w:ascii="Times New Roman" w:hAnsi="Times New Roman" w:eastAsia="Times New Roman" w:cs="Times New Roman"/>
          <w:sz w:val="20"/>
        </w:rPr>
        <w:t>3.</w:t>
      </w:r>
      <w:r>
        <w:rPr>
          <w:rFonts w:hint="eastAsia" w:ascii="SimSun" w:hAnsi="SimSun" w:eastAsia="SimSun" w:cs="SimSun"/>
          <w:sz w:val="20"/>
        </w:rPr>
        <w:t>劳动合同的分类不包括（）。</w:t>
      </w:r>
    </w:p>
    <w:p>
      <w:pPr>
        <w:autoSpaceDE w:val="false"/>
        <w:autoSpaceDN w:val="false"/>
        <w:spacing w:line="380" w:lineRule="exact"/>
        <w:ind w:left="480"/>
        <w:jc w:val="both"/>
      </w:pPr>
      <w:r>
        <w:rPr>
          <w:rFonts w:hint="eastAsia" w:ascii="Times New Roman" w:hAnsi="Times New Roman" w:eastAsia="Times New Roman" w:cs="Times New Roman"/>
          <w:sz w:val="20"/>
        </w:rPr>
        <w:t>A.</w:t>
      </w:r>
      <w:r>
        <w:rPr>
          <w:rFonts w:hint="eastAsia" w:ascii="SimSun" w:hAnsi="SimSun" w:eastAsia="SimSun" w:cs="SimSun"/>
          <w:sz w:val="20"/>
        </w:rPr>
        <w:t xml:space="preserve"> 无固定期限合同</w:t>
      </w:r>
    </w:p>
    <w:p>
      <w:pPr>
        <w:autoSpaceDE w:val="false"/>
        <w:autoSpaceDN w:val="false"/>
        <w:spacing w:line="360" w:lineRule="exact"/>
        <w:ind w:left="480"/>
        <w:jc w:val="both"/>
      </w:pPr>
      <w:r>
        <w:rPr>
          <w:rFonts w:hint="eastAsia" w:ascii="Times New Roman" w:hAnsi="Times New Roman" w:eastAsia="Times New Roman" w:cs="Times New Roman"/>
          <w:sz w:val="20"/>
        </w:rPr>
        <w:t>B.</w:t>
      </w:r>
      <w:r>
        <w:rPr>
          <w:rFonts w:hint="eastAsia" w:ascii="SimSun" w:hAnsi="SimSun" w:eastAsia="SimSun" w:cs="SimSun"/>
          <w:sz w:val="20"/>
        </w:rPr>
        <w:t xml:space="preserve"> 无确定终止时间的合同</w:t>
      </w:r>
    </w:p>
    <w:p>
      <w:pPr>
        <w:autoSpaceDE w:val="false"/>
        <w:autoSpaceDN w:val="false"/>
        <w:spacing w:line="380" w:lineRule="exact"/>
        <w:ind w:left="480"/>
        <w:jc w:val="both"/>
      </w:pPr>
      <w:r>
        <w:rPr>
          <w:rFonts w:hint="eastAsia" w:ascii="Times New Roman" w:hAnsi="Times New Roman" w:eastAsia="Times New Roman" w:cs="Times New Roman"/>
          <w:sz w:val="20"/>
        </w:rPr>
        <w:t>C.</w:t>
      </w:r>
      <w:r>
        <w:rPr>
          <w:rFonts w:hint="eastAsia" w:ascii="SimSun" w:hAnsi="SimSun" w:eastAsia="SimSun" w:cs="SimSun"/>
          <w:sz w:val="20"/>
        </w:rPr>
        <w:t xml:space="preserve"> 长期合同</w:t>
      </w:r>
    </w:p>
    <w:p>
      <w:pPr>
        <w:autoSpaceDE w:val="false"/>
        <w:autoSpaceDN w:val="false"/>
        <w:spacing w:line="380" w:lineRule="exact"/>
        <w:ind w:left="480"/>
        <w:jc w:val="both"/>
      </w:pPr>
      <w:r>
        <w:rPr>
          <w:rFonts w:hint="eastAsia" w:ascii="Times New Roman" w:hAnsi="Times New Roman" w:eastAsia="Times New Roman" w:cs="Times New Roman"/>
          <w:sz w:val="20"/>
        </w:rPr>
        <w:t>D.</w:t>
      </w:r>
      <w:r>
        <w:rPr>
          <w:rFonts w:hint="eastAsia" w:ascii="SimSun" w:hAnsi="SimSun" w:eastAsia="SimSun" w:cs="SimSun"/>
          <w:sz w:val="20"/>
        </w:rPr>
        <w:t xml:space="preserve"> 固定期限合同</w:t>
      </w:r>
    </w:p>
    <w:p>
      <w:pPr>
        <w:autoSpaceDE w:val="false"/>
        <w:autoSpaceDN w:val="false"/>
        <w:spacing w:line="380" w:lineRule="exact"/>
        <w:ind w:left="480"/>
        <w:jc w:val="both"/>
      </w:pPr>
      <w:r>
        <w:rPr>
          <w:rFonts w:hint="eastAsia" w:ascii="Times New Roman" w:hAnsi="Times New Roman" w:eastAsia="Times New Roman" w:cs="Times New Roman"/>
          <w:sz w:val="20"/>
        </w:rPr>
        <w:t>E.</w:t>
      </w:r>
      <w:r>
        <w:rPr>
          <w:rFonts w:hint="eastAsia" w:ascii="SimSun" w:hAnsi="SimSun" w:eastAsia="SimSun" w:cs="SimSun"/>
          <w:sz w:val="20"/>
        </w:rPr>
        <w:t xml:space="preserve"> 完成一定工作任务为期限的合同</w:t>
      </w:r>
    </w:p>
    <w:p>
      <w:pPr>
        <w:sectPr>
          <w:type w:val="nextPage"/>
          <w:pgSz w:w="11900" w:h="16820"/>
          <w:pgMar w:top="0" w:right="940" w:bottom="0" w:left="84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220"/>
          <w:tab w:val="left" w:pos="7100"/>
        </w:tabs>
        <w:autoSpaceDE w:val="false"/>
        <w:autoSpaceDN w:val="false"/>
        <w:spacing w:line="320" w:lineRule="exact"/>
        <w:ind w:left="0"/>
        <w:jc w:val="both"/>
      </w:pPr>
      <w:r>
        <w:rPr>
          <w:u w:val="single" w:color="000000"/>
        </w:rPr>
        <w:tab/>
      </w:r>
      <w:r>
        <w:rPr>
          <w:color w:val="ffffff"/>
          <w:u w:val="single" w:color="000000"/>
        </w:rPr>
        <w:t xml:space="preserve"> </w:t>
      </w:r>
      <w:r>
        <w:rPr>
          <w:rFonts w:hint="eastAsia" w:ascii="SimSun" w:hAnsi="SimSun" w:eastAsia="SimSun" w:cs="SimSun"/>
          <w:sz w:val="18"/>
          <w:u w:val="single" w:color="000000"/>
        </w:rPr>
        <w:t>点亮职业人生</w:t>
      </w:r>
      <w:r>
        <w:rPr>
          <w:u w:val="single" w:color="000000"/>
        </w:rPr>
        <w:tab/>
      </w:r>
      <w:r>
        <w:rPr>
          <w:color w:val="ffffff"/>
          <w:u w:val="single" w:color="000000"/>
        </w:rPr>
        <w:t xml:space="preserve"> </w:t>
      </w:r>
      <w:r>
        <w:rPr>
          <w:rFonts w:hint="eastAsia" w:ascii="SimSun" w:hAnsi="SimSun" w:eastAsia="SimSun" w:cs="SimSun"/>
          <w:sz w:val="18"/>
          <w:u w:val="single" w:color="000000"/>
        </w:rPr>
        <w:t>官方网址：</w:t>
      </w:r>
      <w:r>
        <w:rPr>
          <w:rFonts w:hint="eastAsia" w:ascii="Calibri" w:hAnsi="Calibri" w:eastAsia="Calibri" w:cs="Calibri"/>
          <w:sz w:val="18"/>
          <w:u w:val="single" w:color="000000"/>
        </w:rPr>
        <w:t>www.youlu.co</w:t>
      </w:r>
      <w:r>
        <w:rPr>
          <w:rFonts w:hint="eastAsia" w:ascii="Calibri" w:hAnsi="Calibri" w:eastAsia="Calibri" w:cs="Calibri"/>
          <w:sz w:val="18"/>
        </w:rPr>
        <w:t>m</w:t>
      </w:r>
      <w:r>
        <mc:AlternateContent>
          <mc:Choice Requires="wps">
            <w:drawing>
              <wp:anchor distT="0" distB="0" distL="114300" distR="114300" simplePos="0" relativeHeight="11024" behindDoc="1" locked="0" layoutInCell="1" allowOverlap="1">
                <wp:simplePos x="0" y="0"/>
                <wp:positionH relativeFrom="page">
                  <wp:posOffset>1397000</wp:posOffset>
                </wp:positionH>
                <wp:positionV relativeFrom="page">
                  <wp:posOffset>6007100</wp:posOffset>
                </wp:positionV>
                <wp:extent cx="1790700" cy="1752600"/>
                <wp:effectExtent l="0" t="0" r="22225" b="31115"/>
                <wp:wrapNone/>
                <wp:docPr id="1142" name="shape1142"/>
                <wp:cNvGraphicFramePr/>
                <a:graphic>
                  <a:graphicData uri="http://schemas.microsoft.com/office/word/2010/wordprocessingShape">
                    <wps:wsp>
                      <wps:cNvSpPr/>
                      <wps:spPr>
                        <a:xfrm>
                          <a:off x="0" y="0"/>
                          <a:ext cx="1790700" cy="1752600"/>
                        </a:xfrm>
                        <a:custGeom>
                          <a:avLst/>
                          <a:rect l="l" t="t" r="r" b="b"/>
                          <a:pathLst>
                            <a:path w="1790700" h="1752600">
                              <a:moveTo>
                                <a:pt x="366267" y="778509"/>
                              </a:moveTo>
                              <a:lnTo>
                                <a:pt x="584200" y="560577"/>
                              </a:lnTo>
                              <a:lnTo>
                                <a:pt x="550672" y="525526"/>
                              </a:lnTo>
                              <a:lnTo>
                                <a:pt x="517144" y="488950"/>
                              </a:lnTo>
                              <a:lnTo>
                                <a:pt x="480567" y="452373"/>
                              </a:lnTo>
                              <a:lnTo>
                                <a:pt x="443992" y="412749"/>
                              </a:lnTo>
                              <a:lnTo>
                                <a:pt x="404367" y="373125"/>
                              </a:lnTo>
                              <a:lnTo>
                                <a:pt x="363220" y="331977"/>
                              </a:lnTo>
                              <a:lnTo>
                                <a:pt x="320548" y="289305"/>
                              </a:lnTo>
                              <a:lnTo>
                                <a:pt x="277876" y="245109"/>
                              </a:lnTo>
                              <a:lnTo>
                                <a:pt x="357123" y="165861"/>
                              </a:lnTo>
                              <a:lnTo>
                                <a:pt x="399795" y="208533"/>
                              </a:lnTo>
                              <a:lnTo>
                                <a:pt x="442467" y="249681"/>
                              </a:lnTo>
                              <a:lnTo>
                                <a:pt x="483616" y="290829"/>
                              </a:lnTo>
                              <a:lnTo>
                                <a:pt x="521716" y="330453"/>
                              </a:lnTo>
                              <a:lnTo>
                                <a:pt x="559816" y="370077"/>
                              </a:lnTo>
                              <a:lnTo>
                                <a:pt x="596392" y="408177"/>
                              </a:lnTo>
                              <a:lnTo>
                                <a:pt x="631444" y="444753"/>
                              </a:lnTo>
                              <a:lnTo>
                                <a:pt x="664972" y="481329"/>
                              </a:lnTo>
                              <a:lnTo>
                                <a:pt x="1065783" y="78993"/>
                              </a:lnTo>
                              <a:lnTo>
                                <a:pt x="1151127" y="164337"/>
                              </a:lnTo>
                              <a:lnTo>
                                <a:pt x="875283" y="440181"/>
                              </a:lnTo>
                              <a:lnTo>
                                <a:pt x="1423923" y="990345"/>
                              </a:lnTo>
                              <a:lnTo>
                                <a:pt x="1431544" y="997965"/>
                              </a:lnTo>
                              <a:lnTo>
                                <a:pt x="1440688" y="1004061"/>
                              </a:lnTo>
                              <a:lnTo>
                                <a:pt x="1448307" y="1010157"/>
                              </a:lnTo>
                              <a:lnTo>
                                <a:pt x="1455927" y="1014729"/>
                              </a:lnTo>
                              <a:lnTo>
                                <a:pt x="1463548" y="1019301"/>
                              </a:lnTo>
                              <a:lnTo>
                                <a:pt x="1472692" y="1022350"/>
                              </a:lnTo>
                              <a:lnTo>
                                <a:pt x="1480311" y="1023873"/>
                              </a:lnTo>
                              <a:lnTo>
                                <a:pt x="1487932" y="1023873"/>
                              </a:lnTo>
                              <a:lnTo>
                                <a:pt x="1495551" y="1023873"/>
                              </a:lnTo>
                              <a:lnTo>
                                <a:pt x="1503172" y="1023873"/>
                              </a:lnTo>
                              <a:lnTo>
                                <a:pt x="1510792" y="1020826"/>
                              </a:lnTo>
                              <a:lnTo>
                                <a:pt x="1518411" y="1017777"/>
                              </a:lnTo>
                              <a:lnTo>
                                <a:pt x="1526032" y="1014729"/>
                              </a:lnTo>
                              <a:lnTo>
                                <a:pt x="1533651" y="1010157"/>
                              </a:lnTo>
                              <a:lnTo>
                                <a:pt x="1541272" y="1004061"/>
                              </a:lnTo>
                              <a:lnTo>
                                <a:pt x="1547367" y="996441"/>
                              </a:lnTo>
                              <a:lnTo>
                                <a:pt x="1612900" y="930909"/>
                              </a:lnTo>
                              <a:lnTo>
                                <a:pt x="1622044" y="923289"/>
                              </a:lnTo>
                              <a:lnTo>
                                <a:pt x="1628139" y="914145"/>
                              </a:lnTo>
                              <a:lnTo>
                                <a:pt x="1634235" y="905001"/>
                              </a:lnTo>
                              <a:lnTo>
                                <a:pt x="1638807" y="897381"/>
                              </a:lnTo>
                              <a:lnTo>
                                <a:pt x="1641855" y="888238"/>
                              </a:lnTo>
                              <a:lnTo>
                                <a:pt x="1643379" y="879093"/>
                              </a:lnTo>
                              <a:lnTo>
                                <a:pt x="1644904" y="869950"/>
                              </a:lnTo>
                              <a:lnTo>
                                <a:pt x="1644904" y="859281"/>
                              </a:lnTo>
                              <a:lnTo>
                                <a:pt x="1644904" y="850138"/>
                              </a:lnTo>
                              <a:lnTo>
                                <a:pt x="1641855" y="840993"/>
                              </a:lnTo>
                              <a:lnTo>
                                <a:pt x="1638807" y="830326"/>
                              </a:lnTo>
                              <a:lnTo>
                                <a:pt x="1635760" y="819657"/>
                              </a:lnTo>
                              <a:lnTo>
                                <a:pt x="1629664" y="810513"/>
                              </a:lnTo>
                              <a:lnTo>
                                <a:pt x="1623567" y="799845"/>
                              </a:lnTo>
                              <a:lnTo>
                                <a:pt x="1615948" y="789177"/>
                              </a:lnTo>
                              <a:lnTo>
                                <a:pt x="1608327" y="778509"/>
                              </a:lnTo>
                              <a:lnTo>
                                <a:pt x="1591564" y="758697"/>
                              </a:lnTo>
                              <a:lnTo>
                                <a:pt x="1574800" y="737361"/>
                              </a:lnTo>
                              <a:lnTo>
                                <a:pt x="1556511" y="716026"/>
                              </a:lnTo>
                              <a:lnTo>
                                <a:pt x="1536700" y="691641"/>
                              </a:lnTo>
                              <a:lnTo>
                                <a:pt x="1515364" y="667257"/>
                              </a:lnTo>
                              <a:lnTo>
                                <a:pt x="1490979" y="641350"/>
                              </a:lnTo>
                              <a:lnTo>
                                <a:pt x="1440688" y="584961"/>
                              </a:lnTo>
                              <a:lnTo>
                                <a:pt x="1500123" y="562101"/>
                              </a:lnTo>
                              <a:lnTo>
                                <a:pt x="1561083" y="539241"/>
                              </a:lnTo>
                              <a:lnTo>
                                <a:pt x="1605279" y="592581"/>
                              </a:lnTo>
                              <a:lnTo>
                                <a:pt x="1646427" y="642873"/>
                              </a:lnTo>
                              <a:lnTo>
                                <a:pt x="1684527" y="691641"/>
                              </a:lnTo>
                              <a:lnTo>
                                <a:pt x="1719579" y="737361"/>
                              </a:lnTo>
                              <a:lnTo>
                                <a:pt x="1727200" y="748029"/>
                              </a:lnTo>
                              <a:lnTo>
                                <a:pt x="1734820" y="758697"/>
                              </a:lnTo>
                              <a:lnTo>
                                <a:pt x="1740916" y="769365"/>
                              </a:lnTo>
                              <a:lnTo>
                                <a:pt x="1747011" y="778509"/>
                              </a:lnTo>
                              <a:lnTo>
                                <a:pt x="1753107" y="789177"/>
                              </a:lnTo>
                              <a:lnTo>
                                <a:pt x="1757679" y="798321"/>
                              </a:lnTo>
                              <a:lnTo>
                                <a:pt x="1762251" y="808989"/>
                              </a:lnTo>
                              <a:lnTo>
                                <a:pt x="1766823" y="818133"/>
                              </a:lnTo>
                              <a:lnTo>
                                <a:pt x="1769872" y="827277"/>
                              </a:lnTo>
                              <a:lnTo>
                                <a:pt x="1772920" y="836421"/>
                              </a:lnTo>
                              <a:lnTo>
                                <a:pt x="1775967" y="844041"/>
                              </a:lnTo>
                              <a:lnTo>
                                <a:pt x="1777492" y="853185"/>
                              </a:lnTo>
                              <a:lnTo>
                                <a:pt x="1779016" y="862329"/>
                              </a:lnTo>
                              <a:lnTo>
                                <a:pt x="1780539" y="869950"/>
                              </a:lnTo>
                              <a:lnTo>
                                <a:pt x="1780539" y="877569"/>
                              </a:lnTo>
                              <a:lnTo>
                                <a:pt x="1780539" y="885189"/>
                              </a:lnTo>
                              <a:lnTo>
                                <a:pt x="1779016" y="892809"/>
                              </a:lnTo>
                              <a:lnTo>
                                <a:pt x="1779016" y="900429"/>
                              </a:lnTo>
                              <a:lnTo>
                                <a:pt x="1777492" y="908050"/>
                              </a:lnTo>
                              <a:lnTo>
                                <a:pt x="1775967" y="915669"/>
                              </a:lnTo>
                              <a:lnTo>
                                <a:pt x="1772920" y="923289"/>
                              </a:lnTo>
                              <a:lnTo>
                                <a:pt x="1769872" y="930909"/>
                              </a:lnTo>
                              <a:lnTo>
                                <a:pt x="1765300" y="938529"/>
                              </a:lnTo>
                              <a:lnTo>
                                <a:pt x="1762251" y="947673"/>
                              </a:lnTo>
                              <a:lnTo>
                                <a:pt x="1756155" y="955293"/>
                              </a:lnTo>
                              <a:lnTo>
                                <a:pt x="1751583" y="962913"/>
                              </a:lnTo>
                              <a:lnTo>
                                <a:pt x="1745488" y="972057"/>
                              </a:lnTo>
                              <a:lnTo>
                                <a:pt x="1739392" y="979677"/>
                              </a:lnTo>
                              <a:lnTo>
                                <a:pt x="1731772" y="988821"/>
                              </a:lnTo>
                              <a:lnTo>
                                <a:pt x="1724151" y="996441"/>
                              </a:lnTo>
                              <a:lnTo>
                                <a:pt x="1716532" y="1005585"/>
                              </a:lnTo>
                              <a:lnTo>
                                <a:pt x="1707388" y="1013205"/>
                              </a:lnTo>
                              <a:lnTo>
                                <a:pt x="1625092" y="1095501"/>
                              </a:lnTo>
                              <a:lnTo>
                                <a:pt x="1617472" y="1104645"/>
                              </a:lnTo>
                              <a:lnTo>
                                <a:pt x="1608327" y="1112265"/>
                              </a:lnTo>
                              <a:lnTo>
                                <a:pt x="1599183" y="1119885"/>
                              </a:lnTo>
                              <a:lnTo>
                                <a:pt x="1591564" y="1125981"/>
                              </a:lnTo>
                              <a:lnTo>
                                <a:pt x="1582420" y="1132077"/>
                              </a:lnTo>
                              <a:lnTo>
                                <a:pt x="1574800" y="1138173"/>
                              </a:lnTo>
                              <a:lnTo>
                                <a:pt x="1565655" y="1142745"/>
                              </a:lnTo>
                              <a:lnTo>
                                <a:pt x="1558035" y="1147317"/>
                              </a:lnTo>
                              <a:lnTo>
                                <a:pt x="1548892" y="1151889"/>
                              </a:lnTo>
                              <a:lnTo>
                                <a:pt x="1541272" y="1154938"/>
                              </a:lnTo>
                              <a:lnTo>
                                <a:pt x="1533651" y="1157985"/>
                              </a:lnTo>
                              <a:lnTo>
                                <a:pt x="1526032" y="1159509"/>
                              </a:lnTo>
                              <a:lnTo>
                                <a:pt x="1516888" y="1161033"/>
                              </a:lnTo>
                              <a:lnTo>
                                <a:pt x="1509267" y="1161033"/>
                              </a:lnTo>
                              <a:lnTo>
                                <a:pt x="1501648" y="1162557"/>
                              </a:lnTo>
                              <a:lnTo>
                                <a:pt x="1494027" y="1161033"/>
                              </a:lnTo>
                              <a:lnTo>
                                <a:pt x="1486407" y="1161033"/>
                              </a:lnTo>
                              <a:lnTo>
                                <a:pt x="1478788" y="1159509"/>
                              </a:lnTo>
                              <a:lnTo>
                                <a:pt x="1471167" y="1157985"/>
                              </a:lnTo>
                              <a:lnTo>
                                <a:pt x="1463548" y="1156461"/>
                              </a:lnTo>
                              <a:lnTo>
                                <a:pt x="1454404" y="1153413"/>
                              </a:lnTo>
                              <a:lnTo>
                                <a:pt x="1446783" y="1148841"/>
                              </a:lnTo>
                              <a:lnTo>
                                <a:pt x="1437639" y="1144269"/>
                              </a:lnTo>
                              <a:lnTo>
                                <a:pt x="1428495" y="1139697"/>
                              </a:lnTo>
                              <a:lnTo>
                                <a:pt x="1419351" y="1133601"/>
                              </a:lnTo>
                              <a:lnTo>
                                <a:pt x="1410207" y="1127505"/>
                              </a:lnTo>
                              <a:lnTo>
                                <a:pt x="1401064" y="1121409"/>
                              </a:lnTo>
                              <a:lnTo>
                                <a:pt x="1391920" y="1113789"/>
                              </a:lnTo>
                              <a:lnTo>
                                <a:pt x="1381251" y="1106169"/>
                              </a:lnTo>
                              <a:lnTo>
                                <a:pt x="1372107" y="1097026"/>
                              </a:lnTo>
                              <a:lnTo>
                                <a:pt x="1361439" y="1087881"/>
                              </a:lnTo>
                              <a:lnTo>
                                <a:pt x="1352295" y="1077213"/>
                              </a:lnTo>
                              <a:lnTo>
                                <a:pt x="794511" y="520953"/>
                              </a:lnTo>
                              <a:lnTo>
                                <a:pt x="745744" y="569721"/>
                              </a:lnTo>
                              <a:lnTo>
                                <a:pt x="771651" y="598677"/>
                              </a:lnTo>
                              <a:lnTo>
                                <a:pt x="797560" y="626109"/>
                              </a:lnTo>
                              <a:lnTo>
                                <a:pt x="823467" y="655065"/>
                              </a:lnTo>
                              <a:lnTo>
                                <a:pt x="847851" y="684021"/>
                              </a:lnTo>
                              <a:lnTo>
                                <a:pt x="870711" y="714501"/>
                              </a:lnTo>
                              <a:lnTo>
                                <a:pt x="893572" y="743457"/>
                              </a:lnTo>
                              <a:lnTo>
                                <a:pt x="916432" y="772413"/>
                              </a:lnTo>
                              <a:lnTo>
                                <a:pt x="937767" y="802893"/>
                              </a:lnTo>
                              <a:lnTo>
                                <a:pt x="957579" y="833373"/>
                              </a:lnTo>
                              <a:lnTo>
                                <a:pt x="977392" y="863853"/>
                              </a:lnTo>
                              <a:lnTo>
                                <a:pt x="995679" y="894333"/>
                              </a:lnTo>
                              <a:lnTo>
                                <a:pt x="1013967" y="924813"/>
                              </a:lnTo>
                              <a:lnTo>
                                <a:pt x="1032255" y="955293"/>
                              </a:lnTo>
                              <a:lnTo>
                                <a:pt x="1047495" y="987297"/>
                              </a:lnTo>
                              <a:lnTo>
                                <a:pt x="1064260" y="1017777"/>
                              </a:lnTo>
                              <a:lnTo>
                                <a:pt x="1079500" y="1049781"/>
                              </a:lnTo>
                              <a:lnTo>
                                <a:pt x="1093216" y="1081785"/>
                              </a:lnTo>
                              <a:lnTo>
                                <a:pt x="1106932" y="1113789"/>
                              </a:lnTo>
                              <a:lnTo>
                                <a:pt x="1119123" y="1145793"/>
                              </a:lnTo>
                              <a:lnTo>
                                <a:pt x="1131316" y="1179321"/>
                              </a:lnTo>
                              <a:lnTo>
                                <a:pt x="1141983" y="1211326"/>
                              </a:lnTo>
                              <a:lnTo>
                                <a:pt x="1152651" y="1244853"/>
                              </a:lnTo>
                              <a:lnTo>
                                <a:pt x="1161795" y="1276857"/>
                              </a:lnTo>
                              <a:lnTo>
                                <a:pt x="1170939" y="1310385"/>
                              </a:lnTo>
                              <a:lnTo>
                                <a:pt x="1178560" y="1343913"/>
                              </a:lnTo>
                              <a:lnTo>
                                <a:pt x="1186179" y="1377441"/>
                              </a:lnTo>
                              <a:lnTo>
                                <a:pt x="1192276" y="1412493"/>
                              </a:lnTo>
                              <a:lnTo>
                                <a:pt x="1198372" y="1446021"/>
                              </a:lnTo>
                              <a:lnTo>
                                <a:pt x="1202944" y="1481073"/>
                              </a:lnTo>
                              <a:lnTo>
                                <a:pt x="1207516" y="1514601"/>
                              </a:lnTo>
                              <a:lnTo>
                                <a:pt x="1210564" y="1549653"/>
                              </a:lnTo>
                              <a:lnTo>
                                <a:pt x="1213611" y="1584705"/>
                              </a:lnTo>
                              <a:lnTo>
                                <a:pt x="1180083" y="1580133"/>
                              </a:lnTo>
                              <a:lnTo>
                                <a:pt x="1145032" y="1575561"/>
                              </a:lnTo>
                              <a:lnTo>
                                <a:pt x="1111504" y="1572513"/>
                              </a:lnTo>
                              <a:lnTo>
                                <a:pt x="1076451" y="1569465"/>
                              </a:lnTo>
                              <a:lnTo>
                                <a:pt x="1074927" y="1537461"/>
                              </a:lnTo>
                              <a:lnTo>
                                <a:pt x="1071879" y="1505457"/>
                              </a:lnTo>
                              <a:lnTo>
                                <a:pt x="1068832" y="1473453"/>
                              </a:lnTo>
                              <a:lnTo>
                                <a:pt x="1065783" y="1442973"/>
                              </a:lnTo>
                              <a:lnTo>
                                <a:pt x="1061211" y="1412493"/>
                              </a:lnTo>
                              <a:lnTo>
                                <a:pt x="1055116" y="1380489"/>
                              </a:lnTo>
                              <a:lnTo>
                                <a:pt x="1049020" y="1350009"/>
                              </a:lnTo>
                              <a:lnTo>
                                <a:pt x="1042923" y="1319529"/>
                              </a:lnTo>
                              <a:lnTo>
                                <a:pt x="1035304" y="1289050"/>
                              </a:lnTo>
                              <a:lnTo>
                                <a:pt x="1026160" y="1260093"/>
                              </a:lnTo>
                              <a:lnTo>
                                <a:pt x="1018539" y="1229613"/>
                              </a:lnTo>
                              <a:lnTo>
                                <a:pt x="1007872" y="1200657"/>
                              </a:lnTo>
                              <a:lnTo>
                                <a:pt x="997204" y="1170177"/>
                              </a:lnTo>
                              <a:lnTo>
                                <a:pt x="986535" y="1141221"/>
                              </a:lnTo>
                              <a:lnTo>
                                <a:pt x="974344" y="1112265"/>
                              </a:lnTo>
                              <a:lnTo>
                                <a:pt x="962151" y="1083309"/>
                              </a:lnTo>
                              <a:lnTo>
                                <a:pt x="949960" y="1054353"/>
                              </a:lnTo>
                              <a:lnTo>
                                <a:pt x="934720" y="1026921"/>
                              </a:lnTo>
                              <a:lnTo>
                                <a:pt x="921004" y="997965"/>
                              </a:lnTo>
                              <a:lnTo>
                                <a:pt x="905764" y="970533"/>
                              </a:lnTo>
                              <a:lnTo>
                                <a:pt x="889000" y="943101"/>
                              </a:lnTo>
                              <a:lnTo>
                                <a:pt x="872235" y="915669"/>
                              </a:lnTo>
                              <a:lnTo>
                                <a:pt x="855472" y="888238"/>
                              </a:lnTo>
                              <a:lnTo>
                                <a:pt x="837183" y="860805"/>
                              </a:lnTo>
                              <a:lnTo>
                                <a:pt x="817372" y="833373"/>
                              </a:lnTo>
                              <a:lnTo>
                                <a:pt x="797560" y="805941"/>
                              </a:lnTo>
                              <a:lnTo>
                                <a:pt x="777748" y="780033"/>
                              </a:lnTo>
                              <a:lnTo>
                                <a:pt x="756411" y="754126"/>
                              </a:lnTo>
                              <a:lnTo>
                                <a:pt x="735076" y="726693"/>
                              </a:lnTo>
                              <a:lnTo>
                                <a:pt x="712216" y="700785"/>
                              </a:lnTo>
                              <a:lnTo>
                                <a:pt x="689355" y="676401"/>
                              </a:lnTo>
                              <a:lnTo>
                                <a:pt x="664972" y="650493"/>
                              </a:lnTo>
                              <a:lnTo>
                                <a:pt x="451611" y="863853"/>
                              </a:lnTo>
                              <a:lnTo>
                                <a:pt x="366267" y="778509"/>
                              </a:lnTo>
                              <a:close/>
                              <a:moveTo>
                                <a:pt x="326644" y="1295145"/>
                              </a:moveTo>
                              <a:lnTo>
                                <a:pt x="315976" y="1244853"/>
                              </a:lnTo>
                              <a:lnTo>
                                <a:pt x="302260" y="1194561"/>
                              </a:lnTo>
                              <a:lnTo>
                                <a:pt x="288544" y="1145793"/>
                              </a:lnTo>
                              <a:lnTo>
                                <a:pt x="273304" y="1095501"/>
                              </a:lnTo>
                              <a:lnTo>
                                <a:pt x="258064" y="1045209"/>
                              </a:lnTo>
                              <a:lnTo>
                                <a:pt x="241300" y="996441"/>
                              </a:lnTo>
                              <a:lnTo>
                                <a:pt x="223011" y="946150"/>
                              </a:lnTo>
                              <a:lnTo>
                                <a:pt x="203200" y="897381"/>
                              </a:lnTo>
                              <a:lnTo>
                                <a:pt x="183388" y="848613"/>
                              </a:lnTo>
                              <a:lnTo>
                                <a:pt x="162052" y="798321"/>
                              </a:lnTo>
                              <a:lnTo>
                                <a:pt x="139191" y="749553"/>
                              </a:lnTo>
                              <a:lnTo>
                                <a:pt x="116332" y="700785"/>
                              </a:lnTo>
                              <a:lnTo>
                                <a:pt x="90424" y="652017"/>
                              </a:lnTo>
                              <a:lnTo>
                                <a:pt x="64516" y="603250"/>
                              </a:lnTo>
                              <a:lnTo>
                                <a:pt x="38608" y="554481"/>
                              </a:lnTo>
                              <a:lnTo>
                                <a:pt x="9652" y="505713"/>
                              </a:lnTo>
                              <a:lnTo>
                                <a:pt x="122427" y="456945"/>
                              </a:lnTo>
                              <a:lnTo>
                                <a:pt x="149860" y="510285"/>
                              </a:lnTo>
                              <a:lnTo>
                                <a:pt x="175767" y="562101"/>
                              </a:lnTo>
                              <a:lnTo>
                                <a:pt x="201675" y="613917"/>
                              </a:lnTo>
                              <a:lnTo>
                                <a:pt x="226060" y="665733"/>
                              </a:lnTo>
                              <a:lnTo>
                                <a:pt x="248920" y="716026"/>
                              </a:lnTo>
                              <a:lnTo>
                                <a:pt x="271779" y="766317"/>
                              </a:lnTo>
                              <a:lnTo>
                                <a:pt x="293116" y="816609"/>
                              </a:lnTo>
                              <a:lnTo>
                                <a:pt x="312927" y="865377"/>
                              </a:lnTo>
                              <a:lnTo>
                                <a:pt x="1125220" y="1676145"/>
                              </a:lnTo>
                              <a:lnTo>
                                <a:pt x="1049020" y="1752345"/>
                              </a:lnTo>
                              <a:lnTo>
                                <a:pt x="398272" y="1101597"/>
                              </a:lnTo>
                              <a:lnTo>
                                <a:pt x="408939" y="1135126"/>
                              </a:lnTo>
                              <a:lnTo>
                                <a:pt x="418083" y="1170177"/>
                              </a:lnTo>
                              <a:lnTo>
                                <a:pt x="427227" y="1203705"/>
                              </a:lnTo>
                              <a:lnTo>
                                <a:pt x="436372" y="1237233"/>
                              </a:lnTo>
                              <a:lnTo>
                                <a:pt x="443992" y="1269238"/>
                              </a:lnTo>
                              <a:lnTo>
                                <a:pt x="451611" y="1302765"/>
                              </a:lnTo>
                              <a:lnTo>
                                <a:pt x="457707" y="1334769"/>
                              </a:lnTo>
                              <a:lnTo>
                                <a:pt x="463804" y="1368297"/>
                              </a:lnTo>
                              <a:lnTo>
                                <a:pt x="396748" y="1331721"/>
                              </a:lnTo>
                              <a:lnTo>
                                <a:pt x="326644" y="1295145"/>
                              </a:lnTo>
                              <a:close/>
                              <a:moveTo>
                                <a:pt x="515620" y="39369"/>
                              </a:moveTo>
                              <a:lnTo>
                                <a:pt x="561339" y="33273"/>
                              </a:lnTo>
                              <a:lnTo>
                                <a:pt x="605535" y="27177"/>
                              </a:lnTo>
                              <a:lnTo>
                                <a:pt x="648207" y="21081"/>
                              </a:lnTo>
                              <a:lnTo>
                                <a:pt x="690879" y="18033"/>
                              </a:lnTo>
                              <a:lnTo>
                                <a:pt x="730504" y="13461"/>
                              </a:lnTo>
                              <a:lnTo>
                                <a:pt x="768604" y="11937"/>
                              </a:lnTo>
                              <a:lnTo>
                                <a:pt x="805179" y="8889"/>
                              </a:lnTo>
                              <a:lnTo>
                                <a:pt x="841755" y="8889"/>
                              </a:lnTo>
                              <a:lnTo>
                                <a:pt x="846327" y="40893"/>
                              </a:lnTo>
                              <a:lnTo>
                                <a:pt x="852423" y="72897"/>
                              </a:lnTo>
                              <a:lnTo>
                                <a:pt x="858520" y="104901"/>
                              </a:lnTo>
                              <a:lnTo>
                                <a:pt x="866139" y="136905"/>
                              </a:lnTo>
                              <a:lnTo>
                                <a:pt x="823467" y="136905"/>
                              </a:lnTo>
                              <a:lnTo>
                                <a:pt x="782320" y="136905"/>
                              </a:lnTo>
                              <a:lnTo>
                                <a:pt x="741172" y="136905"/>
                              </a:lnTo>
                              <a:lnTo>
                                <a:pt x="700023" y="138429"/>
                              </a:lnTo>
                              <a:lnTo>
                                <a:pt x="658876" y="139953"/>
                              </a:lnTo>
                              <a:lnTo>
                                <a:pt x="617727" y="141477"/>
                              </a:lnTo>
                              <a:lnTo>
                                <a:pt x="576579" y="144525"/>
                              </a:lnTo>
                              <a:lnTo>
                                <a:pt x="536955" y="147573"/>
                              </a:lnTo>
                              <a:lnTo>
                                <a:pt x="515620" y="3936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90700,1752600" style="position:absolute;left:0;top:0;visibility:visible;mso-position-horizontal:absolute;mso-position-horizontal-relative:page;mso-position-vertical:absolute;mso-position-vertical-relative:page;width:141pt;height:138pt;margin-left:110pt;margin-top:473pt;mso-wrap-style:square;z-index:11024;mso-wrap-distance-left:9pt;mso-wrap-distance-top:0pt;mso-wrap-distance-right:9pt;mso-wrap-distance-bottom:0pt" id="shape1142" o:spid="1583715812733" path="m366267,778509l584200,560577l550672,525526l517144,488950l480567,452373l443992,412749l404367,373125l363220,331977l320548,289305l277876,245109l357123,165861l399795,208533l442467,249681l483616,290829l521716,330453l559816,370077l596392,408177l631444,444753l664972,481329l1065783,78993l1151127,164337l875283,440181l1423923,990345l1431544,997965l1440688,1004061l1448307,1010157l1455927,1014729l1463548,1019301l1472692,1022350l1480311,1023873l1487932,1023873l1495551,1023873l1503172,1023873l1510792,1020826l1518411,1017777l1526032,1014729l1533651,1010157l1541272,1004061l1547367,996441l1612900,930909l1622044,923289l1628139,914145l1634235,905001l1638807,897381l1641855,888238l1643379,879093l1644904,869950l1644904,859281l1644904,850138l1641855,840993l1638807,830326l1635760,819657l1629664,810513l1623567,799845l1615948,789177l1608327,778509l1591564,758697l1574800,737361l1556511,716026l1536700,691641l1515364,667257l1490979,641350l1440688,584961l1500123,562101l1561083,539241l1605279,592581l1646427,642873l1684527,691641l1719579,737361l1727200,748029l1734820,758697l1740916,769365l1747011,778509l1753107,789177l1757679,798321l1762251,808989l1766823,818133l1769872,827277l1772920,836421l1775967,844041l1777492,853185l1779016,862329l1780539,869950l1780539,877569l1780539,885189l1779016,892809l1779016,900429l1777492,908050l1775967,915669l1772920,923289l1769872,930909l1765300,938529l1762251,947673l1756155,955293l1751583,962913l1745488,972057l1739392,979677l1731772,988821l1724151,996441l1716532,1005585l1707388,1013205l1625092,1095501l1617472,1104645l1608327,1112265l1599183,1119885l1591564,1125981l1582420,1132077l1574800,1138173l1565655,1142745l1558035,1147317l1548892,1151889l1541272,1154938l1533651,1157985l1526032,1159509l1516888,1161033l1509267,1161033l1501648,1162557l1494027,1161033l1486407,1161033l1478788,1159509l1471167,1157985l1463548,1156461l1454404,1153413l1446783,1148841l1437639,1144269l1428495,1139697l1419351,1133601l1410207,1127505l1401064,1121409l1391920,1113789l1381251,1106169l1372107,1097026l1361439,1087881l1352295,1077213l794511,520953l745744,569721l771651,598677l797560,626109l823467,655065l847851,684021l870711,714501l893572,743457l916432,772413l937767,802893l957579,833373l977392,863853l995679,894333l1013967,924813l1032255,955293l1047495,987297l1064260,1017777l1079500,1049781l1093216,1081785l1106932,1113789l1119123,1145793l1131316,1179321l1141983,1211326l1152651,1244853l1161795,1276857l1170939,1310385l1178560,1343913l1186179,1377441l1192276,1412493l1198372,1446021l1202944,1481073l1207516,1514601l1210564,1549653l1213611,1584705l1180083,1580133l1145032,1575561l1111504,1572513l1076451,1569465l1074927,1537461l1071879,1505457l1068832,1473453l1065783,1442973l1061211,1412493l1055116,1380489l1049020,1350009l1042923,1319529l1035304,1289050l1026160,1260093l1018539,1229613l1007872,1200657l997204,1170177l986535,1141221l974344,1112265l962151,1083309l949960,1054353l934720,1026921l921004,997965l905764,970533l889000,943101l872235,915669l855472,888238l837183,860805l817372,833373l797560,805941l777748,780033l756411,754126l735076,726693l712216,700785l689355,676401l664972,650493l451611,863853l366267,778509em326644,1295145l315976,1244853l302260,1194561l288544,1145793l273304,1095501l258064,1045209l241300,996441l223011,946150l203200,897381l183388,848613l162052,798321l139191,749553l116332,700785l90424,652017l64516,603250l38608,554481l9652,505713l122427,456945l149860,510285l175767,562101l201675,613917l226060,665733l248920,716026l271779,766317l293116,816609l312927,865377l1125220,1676145l1049020,1752345l398272,1101597l408939,1135126l418083,1170177l427227,1203705l436372,1237233l443992,1269238l451611,1302765l457707,1334769l463804,1368297l396748,1331721l326644,1295145em515620,39369l561339,33273l605535,27177l648207,21081l690879,18033l730504,13461l768604,11937l805179,8889l841755,8889l846327,40893l852423,72897l858520,104901l866139,136905l823467,136905l782320,136905l741172,136905l700023,138429l658876,139953l617727,141477l576579,144525l536955,147573l515620,39369" stroked="f" filled="t" fillcolor="#c0c0c0"/>
            </w:pict>
          </mc:Fallback>
        </mc:AlternateContent>
      </w:r>
      <w:r>
        <mc:AlternateContent>
          <mc:Choice Requires="wps">
            <w:drawing>
              <wp:anchor distT="0" distB="0" distL="114300" distR="114300" simplePos="0" relativeHeight="13072" behindDoc="1" locked="0" layoutInCell="1" allowOverlap="1">
                <wp:simplePos x="0" y="0"/>
                <wp:positionH relativeFrom="page">
                  <wp:posOffset>2311400</wp:posOffset>
                </wp:positionH>
                <wp:positionV relativeFrom="page">
                  <wp:posOffset>4902200</wp:posOffset>
                </wp:positionV>
                <wp:extent cx="1955800" cy="1892300"/>
                <wp:effectExtent l="0" t="0" r="22225" b="31115"/>
                <wp:wrapNone/>
                <wp:docPr id="1143" name="shape1143"/>
                <wp:cNvGraphicFramePr/>
                <a:graphic>
                  <a:graphicData uri="http://schemas.microsoft.com/office/word/2010/wordprocessingShape">
                    <wps:wsp>
                      <wps:cNvSpPr/>
                      <wps:spPr>
                        <a:xfrm>
                          <a:off x="0" y="0"/>
                          <a:ext cx="1955800" cy="1892300"/>
                        </a:xfrm>
                        <a:custGeom>
                          <a:avLst/>
                          <a:rect l="l" t="t" r="r" b="b"/>
                          <a:pathLst>
                            <a:path w="1955800" h="1892300">
                              <a:moveTo>
                                <a:pt x="485139" y="1295145"/>
                              </a:moveTo>
                              <a:lnTo>
                                <a:pt x="550672" y="1229613"/>
                              </a:lnTo>
                              <a:lnTo>
                                <a:pt x="983488" y="1662429"/>
                              </a:lnTo>
                              <a:lnTo>
                                <a:pt x="1053591" y="1563369"/>
                              </a:lnTo>
                              <a:lnTo>
                                <a:pt x="517144" y="1028445"/>
                              </a:lnTo>
                              <a:lnTo>
                                <a:pt x="437895" y="1107693"/>
                              </a:lnTo>
                              <a:lnTo>
                                <a:pt x="475995" y="1145793"/>
                              </a:lnTo>
                              <a:lnTo>
                                <a:pt x="402844" y="1218945"/>
                              </a:lnTo>
                              <a:lnTo>
                                <a:pt x="8127" y="824229"/>
                              </a:lnTo>
                              <a:lnTo>
                                <a:pt x="337311" y="496569"/>
                              </a:lnTo>
                              <a:lnTo>
                                <a:pt x="693927" y="853185"/>
                              </a:lnTo>
                              <a:lnTo>
                                <a:pt x="587248" y="958341"/>
                              </a:lnTo>
                              <a:lnTo>
                                <a:pt x="786892" y="1157985"/>
                              </a:lnTo>
                              <a:lnTo>
                                <a:pt x="890523" y="1054353"/>
                              </a:lnTo>
                              <a:lnTo>
                                <a:pt x="969771" y="1132077"/>
                              </a:lnTo>
                              <a:lnTo>
                                <a:pt x="866139" y="1237233"/>
                              </a:lnTo>
                              <a:lnTo>
                                <a:pt x="1109979" y="1481073"/>
                              </a:lnTo>
                              <a:lnTo>
                                <a:pt x="1161796" y="1406397"/>
                              </a:lnTo>
                              <a:lnTo>
                                <a:pt x="1213611" y="1327149"/>
                              </a:lnTo>
                              <a:lnTo>
                                <a:pt x="1233423" y="1348485"/>
                              </a:lnTo>
                              <a:lnTo>
                                <a:pt x="1253235" y="1369821"/>
                              </a:lnTo>
                              <a:lnTo>
                                <a:pt x="1274571" y="1392681"/>
                              </a:lnTo>
                              <a:lnTo>
                                <a:pt x="1297432" y="1414017"/>
                              </a:lnTo>
                              <a:lnTo>
                                <a:pt x="1141984" y="1648713"/>
                              </a:lnTo>
                              <a:lnTo>
                                <a:pt x="988059" y="1880361"/>
                              </a:lnTo>
                              <a:lnTo>
                                <a:pt x="876807" y="1808733"/>
                              </a:lnTo>
                              <a:lnTo>
                                <a:pt x="928623" y="1738629"/>
                              </a:lnTo>
                              <a:lnTo>
                                <a:pt x="485139" y="1295145"/>
                              </a:lnTo>
                              <a:close/>
                              <a:moveTo>
                                <a:pt x="629920" y="770889"/>
                              </a:moveTo>
                              <a:lnTo>
                                <a:pt x="623823" y="738885"/>
                              </a:lnTo>
                              <a:lnTo>
                                <a:pt x="617727" y="705357"/>
                              </a:lnTo>
                              <a:lnTo>
                                <a:pt x="610107" y="673353"/>
                              </a:lnTo>
                              <a:lnTo>
                                <a:pt x="602488" y="639825"/>
                              </a:lnTo>
                              <a:lnTo>
                                <a:pt x="593344" y="607821"/>
                              </a:lnTo>
                              <a:lnTo>
                                <a:pt x="584200" y="574293"/>
                              </a:lnTo>
                              <a:lnTo>
                                <a:pt x="573532" y="540765"/>
                              </a:lnTo>
                              <a:lnTo>
                                <a:pt x="562864" y="507237"/>
                              </a:lnTo>
                              <a:lnTo>
                                <a:pt x="550672" y="472185"/>
                              </a:lnTo>
                              <a:lnTo>
                                <a:pt x="538479" y="438657"/>
                              </a:lnTo>
                              <a:lnTo>
                                <a:pt x="526288" y="403605"/>
                              </a:lnTo>
                              <a:lnTo>
                                <a:pt x="512572" y="368553"/>
                              </a:lnTo>
                              <a:lnTo>
                                <a:pt x="498855" y="333501"/>
                              </a:lnTo>
                              <a:lnTo>
                                <a:pt x="483616" y="298449"/>
                              </a:lnTo>
                              <a:lnTo>
                                <a:pt x="468376" y="263397"/>
                              </a:lnTo>
                              <a:lnTo>
                                <a:pt x="451611" y="226821"/>
                              </a:lnTo>
                              <a:lnTo>
                                <a:pt x="558292" y="184149"/>
                              </a:lnTo>
                              <a:lnTo>
                                <a:pt x="588772" y="257301"/>
                              </a:lnTo>
                              <a:lnTo>
                                <a:pt x="604011" y="293877"/>
                              </a:lnTo>
                              <a:lnTo>
                                <a:pt x="617727" y="328929"/>
                              </a:lnTo>
                              <a:lnTo>
                                <a:pt x="934720" y="11937"/>
                              </a:lnTo>
                              <a:lnTo>
                                <a:pt x="1010920" y="89661"/>
                              </a:lnTo>
                              <a:lnTo>
                                <a:pt x="1021588" y="115569"/>
                              </a:lnTo>
                              <a:lnTo>
                                <a:pt x="1030732" y="141477"/>
                              </a:lnTo>
                              <a:lnTo>
                                <a:pt x="1038352" y="168909"/>
                              </a:lnTo>
                              <a:lnTo>
                                <a:pt x="1045971" y="194817"/>
                              </a:lnTo>
                              <a:lnTo>
                                <a:pt x="1053591" y="222249"/>
                              </a:lnTo>
                              <a:lnTo>
                                <a:pt x="1061211" y="249681"/>
                              </a:lnTo>
                              <a:lnTo>
                                <a:pt x="1067308" y="277113"/>
                              </a:lnTo>
                              <a:lnTo>
                                <a:pt x="1073403" y="304545"/>
                              </a:lnTo>
                              <a:lnTo>
                                <a:pt x="1079500" y="331977"/>
                              </a:lnTo>
                              <a:lnTo>
                                <a:pt x="1084071" y="359409"/>
                              </a:lnTo>
                              <a:lnTo>
                                <a:pt x="1088644" y="388365"/>
                              </a:lnTo>
                              <a:lnTo>
                                <a:pt x="1093215" y="415797"/>
                              </a:lnTo>
                              <a:lnTo>
                                <a:pt x="1096264" y="444753"/>
                              </a:lnTo>
                              <a:lnTo>
                                <a:pt x="1099311" y="472185"/>
                              </a:lnTo>
                              <a:lnTo>
                                <a:pt x="1102359" y="501141"/>
                              </a:lnTo>
                              <a:lnTo>
                                <a:pt x="1103884" y="530097"/>
                              </a:lnTo>
                              <a:lnTo>
                                <a:pt x="1126744" y="527049"/>
                              </a:lnTo>
                              <a:lnTo>
                                <a:pt x="1148079" y="524001"/>
                              </a:lnTo>
                              <a:lnTo>
                                <a:pt x="1170940" y="519429"/>
                              </a:lnTo>
                              <a:lnTo>
                                <a:pt x="1193800" y="514857"/>
                              </a:lnTo>
                              <a:lnTo>
                                <a:pt x="1216659" y="510285"/>
                              </a:lnTo>
                              <a:lnTo>
                                <a:pt x="1239520" y="504189"/>
                              </a:lnTo>
                              <a:lnTo>
                                <a:pt x="1260855" y="496569"/>
                              </a:lnTo>
                              <a:lnTo>
                                <a:pt x="1283715" y="488949"/>
                              </a:lnTo>
                              <a:lnTo>
                                <a:pt x="1306576" y="481329"/>
                              </a:lnTo>
                              <a:lnTo>
                                <a:pt x="1329435" y="472185"/>
                              </a:lnTo>
                              <a:lnTo>
                                <a:pt x="1352296" y="463041"/>
                              </a:lnTo>
                              <a:lnTo>
                                <a:pt x="1375155" y="452373"/>
                              </a:lnTo>
                              <a:lnTo>
                                <a:pt x="1398015" y="441705"/>
                              </a:lnTo>
                              <a:lnTo>
                                <a:pt x="1420876" y="429513"/>
                              </a:lnTo>
                              <a:lnTo>
                                <a:pt x="1443735" y="417321"/>
                              </a:lnTo>
                              <a:lnTo>
                                <a:pt x="1466596" y="405129"/>
                              </a:lnTo>
                              <a:lnTo>
                                <a:pt x="1483359" y="440181"/>
                              </a:lnTo>
                              <a:lnTo>
                                <a:pt x="1498600" y="473709"/>
                              </a:lnTo>
                              <a:lnTo>
                                <a:pt x="1515364" y="504189"/>
                              </a:lnTo>
                              <a:lnTo>
                                <a:pt x="1530603" y="534669"/>
                              </a:lnTo>
                              <a:lnTo>
                                <a:pt x="1503171" y="546861"/>
                              </a:lnTo>
                              <a:lnTo>
                                <a:pt x="1475740" y="557529"/>
                              </a:lnTo>
                              <a:lnTo>
                                <a:pt x="1448308" y="568197"/>
                              </a:lnTo>
                              <a:lnTo>
                                <a:pt x="1420876" y="577341"/>
                              </a:lnTo>
                              <a:lnTo>
                                <a:pt x="1394967" y="586485"/>
                              </a:lnTo>
                              <a:lnTo>
                                <a:pt x="1367535" y="595629"/>
                              </a:lnTo>
                              <a:lnTo>
                                <a:pt x="1340103" y="603249"/>
                              </a:lnTo>
                              <a:lnTo>
                                <a:pt x="1314196" y="609345"/>
                              </a:lnTo>
                              <a:lnTo>
                                <a:pt x="1286764" y="616965"/>
                              </a:lnTo>
                              <a:lnTo>
                                <a:pt x="1260855" y="623061"/>
                              </a:lnTo>
                              <a:lnTo>
                                <a:pt x="1234947" y="627633"/>
                              </a:lnTo>
                              <a:lnTo>
                                <a:pt x="1209040" y="632205"/>
                              </a:lnTo>
                              <a:lnTo>
                                <a:pt x="1181608" y="636777"/>
                              </a:lnTo>
                              <a:lnTo>
                                <a:pt x="1155700" y="639825"/>
                              </a:lnTo>
                              <a:lnTo>
                                <a:pt x="1129791" y="642873"/>
                              </a:lnTo>
                              <a:lnTo>
                                <a:pt x="1105408" y="645921"/>
                              </a:lnTo>
                              <a:lnTo>
                                <a:pt x="1103884" y="671829"/>
                              </a:lnTo>
                              <a:lnTo>
                                <a:pt x="1100835" y="697737"/>
                              </a:lnTo>
                              <a:lnTo>
                                <a:pt x="1097788" y="723645"/>
                              </a:lnTo>
                              <a:lnTo>
                                <a:pt x="1094740" y="751077"/>
                              </a:lnTo>
                              <a:lnTo>
                                <a:pt x="1091691" y="778509"/>
                              </a:lnTo>
                              <a:lnTo>
                                <a:pt x="1087120" y="804417"/>
                              </a:lnTo>
                              <a:lnTo>
                                <a:pt x="1082547" y="831849"/>
                              </a:lnTo>
                              <a:lnTo>
                                <a:pt x="1076452" y="859281"/>
                              </a:lnTo>
                              <a:lnTo>
                                <a:pt x="1071879" y="888237"/>
                              </a:lnTo>
                              <a:lnTo>
                                <a:pt x="1064259" y="915669"/>
                              </a:lnTo>
                              <a:lnTo>
                                <a:pt x="1058164" y="943101"/>
                              </a:lnTo>
                              <a:lnTo>
                                <a:pt x="1050544" y="972057"/>
                              </a:lnTo>
                              <a:lnTo>
                                <a:pt x="1042923" y="1001013"/>
                              </a:lnTo>
                              <a:lnTo>
                                <a:pt x="1033779" y="1028445"/>
                              </a:lnTo>
                              <a:lnTo>
                                <a:pt x="1024635" y="1057401"/>
                              </a:lnTo>
                              <a:lnTo>
                                <a:pt x="1015491" y="1086357"/>
                              </a:lnTo>
                              <a:lnTo>
                                <a:pt x="995679" y="1080261"/>
                              </a:lnTo>
                              <a:lnTo>
                                <a:pt x="968247" y="1069593"/>
                              </a:lnTo>
                              <a:lnTo>
                                <a:pt x="893572" y="1045209"/>
                              </a:lnTo>
                              <a:lnTo>
                                <a:pt x="904239" y="1022349"/>
                              </a:lnTo>
                              <a:lnTo>
                                <a:pt x="913383" y="997965"/>
                              </a:lnTo>
                              <a:lnTo>
                                <a:pt x="921004" y="973581"/>
                              </a:lnTo>
                              <a:lnTo>
                                <a:pt x="930148" y="949197"/>
                              </a:lnTo>
                              <a:lnTo>
                                <a:pt x="937767" y="923289"/>
                              </a:lnTo>
                              <a:lnTo>
                                <a:pt x="943864" y="898905"/>
                              </a:lnTo>
                              <a:lnTo>
                                <a:pt x="951484" y="874521"/>
                              </a:lnTo>
                              <a:lnTo>
                                <a:pt x="957579" y="848613"/>
                              </a:lnTo>
                              <a:lnTo>
                                <a:pt x="962152" y="824229"/>
                              </a:lnTo>
                              <a:lnTo>
                                <a:pt x="968247" y="799845"/>
                              </a:lnTo>
                              <a:lnTo>
                                <a:pt x="972820" y="773937"/>
                              </a:lnTo>
                              <a:lnTo>
                                <a:pt x="975867" y="748029"/>
                              </a:lnTo>
                              <a:lnTo>
                                <a:pt x="980440" y="723645"/>
                              </a:lnTo>
                              <a:lnTo>
                                <a:pt x="983488" y="697737"/>
                              </a:lnTo>
                              <a:lnTo>
                                <a:pt x="986535" y="671829"/>
                              </a:lnTo>
                              <a:lnTo>
                                <a:pt x="988059" y="645921"/>
                              </a:lnTo>
                              <a:lnTo>
                                <a:pt x="954532" y="642873"/>
                              </a:lnTo>
                              <a:lnTo>
                                <a:pt x="921004" y="638301"/>
                              </a:lnTo>
                              <a:lnTo>
                                <a:pt x="885951" y="632205"/>
                              </a:lnTo>
                              <a:lnTo>
                                <a:pt x="850900" y="624585"/>
                              </a:lnTo>
                              <a:lnTo>
                                <a:pt x="814323" y="615441"/>
                              </a:lnTo>
                              <a:lnTo>
                                <a:pt x="777748" y="604773"/>
                              </a:lnTo>
                              <a:lnTo>
                                <a:pt x="739648" y="592581"/>
                              </a:lnTo>
                              <a:lnTo>
                                <a:pt x="701548" y="578865"/>
                              </a:lnTo>
                              <a:lnTo>
                                <a:pt x="715264" y="633729"/>
                              </a:lnTo>
                              <a:lnTo>
                                <a:pt x="728979" y="688593"/>
                              </a:lnTo>
                              <a:lnTo>
                                <a:pt x="735076" y="714501"/>
                              </a:lnTo>
                              <a:lnTo>
                                <a:pt x="739648" y="740409"/>
                              </a:lnTo>
                              <a:lnTo>
                                <a:pt x="745744" y="764793"/>
                              </a:lnTo>
                              <a:lnTo>
                                <a:pt x="748792" y="789177"/>
                              </a:lnTo>
                              <a:lnTo>
                                <a:pt x="718311" y="783081"/>
                              </a:lnTo>
                              <a:lnTo>
                                <a:pt x="689355" y="778509"/>
                              </a:lnTo>
                              <a:lnTo>
                                <a:pt x="658876" y="773937"/>
                              </a:lnTo>
                              <a:lnTo>
                                <a:pt x="629920" y="770889"/>
                              </a:lnTo>
                              <a:close/>
                              <a:moveTo>
                                <a:pt x="1053591" y="1042161"/>
                              </a:moveTo>
                              <a:lnTo>
                                <a:pt x="1489455" y="606297"/>
                              </a:lnTo>
                              <a:lnTo>
                                <a:pt x="1943608" y="1061973"/>
                              </a:lnTo>
                              <a:lnTo>
                                <a:pt x="1868932" y="1136649"/>
                              </a:lnTo>
                              <a:lnTo>
                                <a:pt x="1812544" y="1080261"/>
                              </a:lnTo>
                              <a:lnTo>
                                <a:pt x="1527555" y="1365249"/>
                              </a:lnTo>
                              <a:lnTo>
                                <a:pt x="1583944" y="1421637"/>
                              </a:lnTo>
                              <a:lnTo>
                                <a:pt x="1507744" y="1497837"/>
                              </a:lnTo>
                              <a:lnTo>
                                <a:pt x="1053591" y="1042161"/>
                              </a:lnTo>
                              <a:close/>
                              <a:moveTo>
                                <a:pt x="1495552" y="763269"/>
                              </a:moveTo>
                              <a:lnTo>
                                <a:pt x="1210564" y="1048257"/>
                              </a:lnTo>
                              <a:lnTo>
                                <a:pt x="1445259" y="1282953"/>
                              </a:lnTo>
                              <a:lnTo>
                                <a:pt x="1730247" y="997965"/>
                              </a:lnTo>
                              <a:lnTo>
                                <a:pt x="1495552" y="763269"/>
                              </a:lnTo>
                              <a:close/>
                              <a:moveTo>
                                <a:pt x="543051" y="845565"/>
                              </a:moveTo>
                              <a:lnTo>
                                <a:pt x="343407" y="645921"/>
                              </a:lnTo>
                              <a:lnTo>
                                <a:pt x="159004" y="830325"/>
                              </a:lnTo>
                              <a:lnTo>
                                <a:pt x="358648" y="1029969"/>
                              </a:lnTo>
                              <a:lnTo>
                                <a:pt x="543051" y="845565"/>
                              </a:lnTo>
                              <a:close/>
                              <a:moveTo>
                                <a:pt x="927100" y="176529"/>
                              </a:moveTo>
                              <a:lnTo>
                                <a:pt x="658876" y="444753"/>
                              </a:lnTo>
                              <a:lnTo>
                                <a:pt x="663448" y="463041"/>
                              </a:lnTo>
                              <a:lnTo>
                                <a:pt x="684783" y="470661"/>
                              </a:lnTo>
                              <a:lnTo>
                                <a:pt x="706120" y="478281"/>
                              </a:lnTo>
                              <a:lnTo>
                                <a:pt x="727455" y="485901"/>
                              </a:lnTo>
                              <a:lnTo>
                                <a:pt x="747267" y="491997"/>
                              </a:lnTo>
                              <a:lnTo>
                                <a:pt x="768604" y="499617"/>
                              </a:lnTo>
                              <a:lnTo>
                                <a:pt x="789939" y="504189"/>
                              </a:lnTo>
                              <a:lnTo>
                                <a:pt x="809751" y="510285"/>
                              </a:lnTo>
                              <a:lnTo>
                                <a:pt x="831088" y="514857"/>
                              </a:lnTo>
                              <a:lnTo>
                                <a:pt x="850900" y="519429"/>
                              </a:lnTo>
                              <a:lnTo>
                                <a:pt x="870711" y="522477"/>
                              </a:lnTo>
                              <a:lnTo>
                                <a:pt x="892048" y="527049"/>
                              </a:lnTo>
                              <a:lnTo>
                                <a:pt x="911860" y="530097"/>
                              </a:lnTo>
                              <a:lnTo>
                                <a:pt x="931672" y="531621"/>
                              </a:lnTo>
                              <a:lnTo>
                                <a:pt x="951484" y="533145"/>
                              </a:lnTo>
                              <a:lnTo>
                                <a:pt x="971296" y="534669"/>
                              </a:lnTo>
                              <a:lnTo>
                                <a:pt x="991108" y="536193"/>
                              </a:lnTo>
                              <a:lnTo>
                                <a:pt x="989584" y="513333"/>
                              </a:lnTo>
                              <a:lnTo>
                                <a:pt x="988059" y="488949"/>
                              </a:lnTo>
                              <a:lnTo>
                                <a:pt x="986535" y="466089"/>
                              </a:lnTo>
                              <a:lnTo>
                                <a:pt x="985011" y="443229"/>
                              </a:lnTo>
                              <a:lnTo>
                                <a:pt x="981964" y="420369"/>
                              </a:lnTo>
                              <a:lnTo>
                                <a:pt x="978915" y="399033"/>
                              </a:lnTo>
                              <a:lnTo>
                                <a:pt x="975867" y="376173"/>
                              </a:lnTo>
                              <a:lnTo>
                                <a:pt x="972820" y="353313"/>
                              </a:lnTo>
                              <a:lnTo>
                                <a:pt x="968247" y="330453"/>
                              </a:lnTo>
                              <a:lnTo>
                                <a:pt x="963676" y="309117"/>
                              </a:lnTo>
                              <a:lnTo>
                                <a:pt x="959103" y="286257"/>
                              </a:lnTo>
                              <a:lnTo>
                                <a:pt x="953008" y="263397"/>
                              </a:lnTo>
                              <a:lnTo>
                                <a:pt x="946911" y="242061"/>
                              </a:lnTo>
                              <a:lnTo>
                                <a:pt x="940815" y="220725"/>
                              </a:lnTo>
                              <a:lnTo>
                                <a:pt x="933195" y="197865"/>
                              </a:lnTo>
                              <a:lnTo>
                                <a:pt x="927100" y="176529"/>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55800,1892300" style="position:absolute;left:0;top:0;visibility:visible;mso-position-horizontal:absolute;mso-position-horizontal-relative:page;mso-position-vertical:absolute;mso-position-vertical-relative:page;width:154pt;height:149pt;margin-left:182pt;margin-top:386pt;mso-wrap-style:square;z-index:13072;mso-wrap-distance-left:9pt;mso-wrap-distance-top:0pt;mso-wrap-distance-right:9pt;mso-wrap-distance-bottom:0pt" id="shape1143" o:spid="1583715812734" path="m485139,1295145l550672,1229613l983488,1662429l1053591,1563369l517144,1028445l437895,1107693l475995,1145793l402844,1218945l8127,824229l337311,496569l693927,853185l587248,958341l786892,1157985l890523,1054353l969771,1132077l866139,1237233l1109979,1481073l1161796,1406397l1213611,1327149l1233423,1348485l1253235,1369821l1274571,1392681l1297432,1414017l1141984,1648713l988059,1880361l876807,1808733l928623,1738629l485139,1295145em629920,770889l623823,738885l617727,705357l610107,673353l602488,639825l593344,607821l584200,574293l573532,540765l562864,507237l550672,472185l538479,438657l526288,403605l512572,368553l498855,333501l483616,298449l468376,263397l451611,226821l558292,184149l588772,257301l604011,293877l617727,328929l934720,11937l1010920,89661l1021588,115569l1030732,141477l1038352,168909l1045971,194817l1053591,222249l1061211,249681l1067308,277113l1073403,304545l1079500,331977l1084071,359409l1088644,388365l1093215,415797l1096264,444753l1099311,472185l1102359,501141l1103884,530097l1126744,527049l1148079,524001l1170940,519429l1193800,514857l1216659,510285l1239520,504189l1260855,496569l1283715,488949l1306576,481329l1329435,472185l1352296,463041l1375155,452373l1398015,441705l1420876,429513l1443735,417321l1466596,405129l1483359,440181l1498600,473709l1515364,504189l1530603,534669l1503171,546861l1475740,557529l1448308,568197l1420876,577341l1394967,586485l1367535,595629l1340103,603249l1314196,609345l1286764,616965l1260855,623061l1234947,627633l1209040,632205l1181608,636777l1155700,639825l1129791,642873l1105408,645921l1103884,671829l1100835,697737l1097788,723645l1094740,751077l1091691,778509l1087120,804417l1082547,831849l1076452,859281l1071879,888237l1064259,915669l1058164,943101l1050544,972057l1042923,1001013l1033779,1028445l1024635,1057401l1015491,1086357l995679,1080261l968247,1069593l893572,1045209l904239,1022349l913383,997965l921004,973581l930148,949197l937767,923289l943864,898905l951484,874521l957579,848613l962152,824229l968247,799845l972820,773937l975867,748029l980440,723645l983488,697737l986535,671829l988059,645921l954532,642873l921004,638301l885951,632205l850900,624585l814323,615441l777748,604773l739648,592581l701548,578865l715264,633729l728979,688593l735076,714501l739648,740409l745744,764793l748792,789177l718311,783081l689355,778509l658876,773937l629920,770889em1053591,1042161l1489455,606297l1943608,1061973l1868932,1136649l1812544,1080261l1527555,1365249l1583944,1421637l1507744,1497837l1053591,1042161em1495552,763269l1210564,1048257l1445259,1282953l1730247,997965l1495552,763269em543051,845565l343407,645921l159004,830325l358648,1029969l543051,845565em927100,176529l658876,444753l663448,463041l684783,470661l706120,478281l727455,485901l747267,491997l768604,499617l789939,504189l809751,510285l831088,514857l850900,519429l870711,522477l892048,527049l911860,530097l931672,531621l951484,533145l971296,534669l991108,536193l989584,513333l988059,488949l986535,466089l985011,443229l981964,420369l978915,399033l975867,376173l972820,353313l968247,330453l963676,309117l959103,286257l953008,263397l946911,242061l940815,220725l933195,197865l927100,176529" stroked="f" filled="t" fillcolor="#c0c0c0"/>
            </w:pict>
          </mc:Fallback>
        </mc:AlternateContent>
      </w:r>
      <w:r>
        <mc:AlternateContent>
          <mc:Choice Requires="wps">
            <w:drawing>
              <wp:anchor distT="0" distB="0" distL="114300" distR="114300" simplePos="0" relativeHeight="15120" behindDoc="1" locked="0" layoutInCell="1" allowOverlap="1">
                <wp:simplePos x="0" y="0"/>
                <wp:positionH relativeFrom="page">
                  <wp:posOffset>3441700</wp:posOffset>
                </wp:positionH>
                <wp:positionV relativeFrom="page">
                  <wp:posOffset>3937000</wp:posOffset>
                </wp:positionV>
                <wp:extent cx="1879600" cy="1816100"/>
                <wp:effectExtent l="0" t="0" r="22225" b="31115"/>
                <wp:wrapNone/>
                <wp:docPr id="1144" name="shape1144"/>
                <wp:cNvGraphicFramePr/>
                <a:graphic>
                  <a:graphicData uri="http://schemas.microsoft.com/office/word/2010/wordprocessingShape">
                    <wps:wsp>
                      <wps:cNvSpPr/>
                      <wps:spPr>
                        <a:xfrm>
                          <a:off x="0" y="0"/>
                          <a:ext cx="1879600" cy="1816100"/>
                        </a:xfrm>
                        <a:custGeom>
                          <a:avLst/>
                          <a:rect l="l" t="t" r="r" b="b"/>
                          <a:pathLst>
                            <a:path w="1879600" h="1816100">
                              <a:moveTo>
                                <a:pt x="830071" y="885697"/>
                              </a:moveTo>
                              <a:lnTo>
                                <a:pt x="813308" y="841501"/>
                              </a:lnTo>
                              <a:lnTo>
                                <a:pt x="795020" y="795781"/>
                              </a:lnTo>
                              <a:lnTo>
                                <a:pt x="776732" y="750061"/>
                              </a:lnTo>
                              <a:lnTo>
                                <a:pt x="756920" y="704341"/>
                              </a:lnTo>
                              <a:lnTo>
                                <a:pt x="735584" y="658621"/>
                              </a:lnTo>
                              <a:lnTo>
                                <a:pt x="714247" y="612901"/>
                              </a:lnTo>
                              <a:lnTo>
                                <a:pt x="691388" y="565657"/>
                              </a:lnTo>
                              <a:lnTo>
                                <a:pt x="668528" y="518413"/>
                              </a:lnTo>
                              <a:lnTo>
                                <a:pt x="642620" y="471169"/>
                              </a:lnTo>
                              <a:lnTo>
                                <a:pt x="616711" y="423925"/>
                              </a:lnTo>
                              <a:lnTo>
                                <a:pt x="590803" y="375157"/>
                              </a:lnTo>
                              <a:lnTo>
                                <a:pt x="561847" y="327913"/>
                              </a:lnTo>
                              <a:lnTo>
                                <a:pt x="532891" y="279145"/>
                              </a:lnTo>
                              <a:lnTo>
                                <a:pt x="502411" y="230378"/>
                              </a:lnTo>
                              <a:lnTo>
                                <a:pt x="471932" y="180085"/>
                              </a:lnTo>
                              <a:lnTo>
                                <a:pt x="439928" y="131317"/>
                              </a:lnTo>
                              <a:lnTo>
                                <a:pt x="532891" y="79502"/>
                              </a:lnTo>
                              <a:lnTo>
                                <a:pt x="570991" y="137413"/>
                              </a:lnTo>
                              <a:lnTo>
                                <a:pt x="607567" y="196850"/>
                              </a:lnTo>
                              <a:lnTo>
                                <a:pt x="644144" y="256285"/>
                              </a:lnTo>
                              <a:lnTo>
                                <a:pt x="677671" y="315721"/>
                              </a:lnTo>
                              <a:lnTo>
                                <a:pt x="990091" y="3302"/>
                              </a:lnTo>
                              <a:lnTo>
                                <a:pt x="1075435" y="88645"/>
                              </a:lnTo>
                              <a:lnTo>
                                <a:pt x="977900" y="186181"/>
                              </a:lnTo>
                              <a:lnTo>
                                <a:pt x="996188" y="205993"/>
                              </a:lnTo>
                              <a:lnTo>
                                <a:pt x="1012952" y="225805"/>
                              </a:lnTo>
                              <a:lnTo>
                                <a:pt x="1031240" y="245617"/>
                              </a:lnTo>
                              <a:lnTo>
                                <a:pt x="1048003" y="263905"/>
                              </a:lnTo>
                              <a:lnTo>
                                <a:pt x="1064767" y="283717"/>
                              </a:lnTo>
                              <a:lnTo>
                                <a:pt x="1081532" y="303529"/>
                              </a:lnTo>
                              <a:lnTo>
                                <a:pt x="1096771" y="323341"/>
                              </a:lnTo>
                              <a:lnTo>
                                <a:pt x="1112011" y="343153"/>
                              </a:lnTo>
                              <a:lnTo>
                                <a:pt x="1127252" y="362965"/>
                              </a:lnTo>
                              <a:lnTo>
                                <a:pt x="1142491" y="382777"/>
                              </a:lnTo>
                              <a:lnTo>
                                <a:pt x="1156208" y="402589"/>
                              </a:lnTo>
                              <a:lnTo>
                                <a:pt x="1169923" y="422401"/>
                              </a:lnTo>
                              <a:lnTo>
                                <a:pt x="1183640" y="442213"/>
                              </a:lnTo>
                              <a:lnTo>
                                <a:pt x="1197355" y="462025"/>
                              </a:lnTo>
                              <a:lnTo>
                                <a:pt x="1209547" y="481837"/>
                              </a:lnTo>
                              <a:lnTo>
                                <a:pt x="1223264" y="501649"/>
                              </a:lnTo>
                              <a:lnTo>
                                <a:pt x="1235455" y="522985"/>
                              </a:lnTo>
                              <a:lnTo>
                                <a:pt x="1246123" y="542797"/>
                              </a:lnTo>
                              <a:lnTo>
                                <a:pt x="1258315" y="562609"/>
                              </a:lnTo>
                              <a:lnTo>
                                <a:pt x="1268984" y="583945"/>
                              </a:lnTo>
                              <a:lnTo>
                                <a:pt x="1279652" y="603757"/>
                              </a:lnTo>
                              <a:lnTo>
                                <a:pt x="1288796" y="623569"/>
                              </a:lnTo>
                              <a:lnTo>
                                <a:pt x="1299464" y="644905"/>
                              </a:lnTo>
                              <a:lnTo>
                                <a:pt x="1308608" y="664717"/>
                              </a:lnTo>
                              <a:lnTo>
                                <a:pt x="1317752" y="686053"/>
                              </a:lnTo>
                              <a:lnTo>
                                <a:pt x="1326896" y="705865"/>
                              </a:lnTo>
                              <a:lnTo>
                                <a:pt x="1334515" y="727201"/>
                              </a:lnTo>
                              <a:lnTo>
                                <a:pt x="1342135" y="748537"/>
                              </a:lnTo>
                              <a:lnTo>
                                <a:pt x="1349755" y="768349"/>
                              </a:lnTo>
                              <a:lnTo>
                                <a:pt x="1357376" y="789685"/>
                              </a:lnTo>
                              <a:lnTo>
                                <a:pt x="1363471" y="811021"/>
                              </a:lnTo>
                              <a:lnTo>
                                <a:pt x="1369567" y="830833"/>
                              </a:lnTo>
                              <a:lnTo>
                                <a:pt x="1400047" y="838453"/>
                              </a:lnTo>
                              <a:lnTo>
                                <a:pt x="1429003" y="843025"/>
                              </a:lnTo>
                              <a:lnTo>
                                <a:pt x="1457959" y="847597"/>
                              </a:lnTo>
                              <a:lnTo>
                                <a:pt x="1488440" y="852169"/>
                              </a:lnTo>
                              <a:lnTo>
                                <a:pt x="1517396" y="853693"/>
                              </a:lnTo>
                              <a:lnTo>
                                <a:pt x="1546352" y="855217"/>
                              </a:lnTo>
                              <a:lnTo>
                                <a:pt x="1575308" y="856741"/>
                              </a:lnTo>
                              <a:lnTo>
                                <a:pt x="1604264" y="856741"/>
                              </a:lnTo>
                              <a:lnTo>
                                <a:pt x="1634744" y="855217"/>
                              </a:lnTo>
                              <a:lnTo>
                                <a:pt x="1663700" y="853693"/>
                              </a:lnTo>
                              <a:lnTo>
                                <a:pt x="1692655" y="850645"/>
                              </a:lnTo>
                              <a:lnTo>
                                <a:pt x="1721611" y="846073"/>
                              </a:lnTo>
                              <a:lnTo>
                                <a:pt x="1750567" y="841501"/>
                              </a:lnTo>
                              <a:lnTo>
                                <a:pt x="1779523" y="835405"/>
                              </a:lnTo>
                              <a:lnTo>
                                <a:pt x="1806955" y="827785"/>
                              </a:lnTo>
                              <a:lnTo>
                                <a:pt x="1835911" y="820165"/>
                              </a:lnTo>
                              <a:lnTo>
                                <a:pt x="1846579" y="858265"/>
                              </a:lnTo>
                              <a:lnTo>
                                <a:pt x="1855723" y="891793"/>
                              </a:lnTo>
                              <a:lnTo>
                                <a:pt x="1866391" y="923797"/>
                              </a:lnTo>
                              <a:lnTo>
                                <a:pt x="1875535" y="954277"/>
                              </a:lnTo>
                              <a:lnTo>
                                <a:pt x="1845055" y="960373"/>
                              </a:lnTo>
                              <a:lnTo>
                                <a:pt x="1814576" y="964945"/>
                              </a:lnTo>
                              <a:lnTo>
                                <a:pt x="1784096" y="969517"/>
                              </a:lnTo>
                              <a:lnTo>
                                <a:pt x="1755140" y="972565"/>
                              </a:lnTo>
                              <a:lnTo>
                                <a:pt x="1724659" y="974089"/>
                              </a:lnTo>
                              <a:lnTo>
                                <a:pt x="1694179" y="975613"/>
                              </a:lnTo>
                              <a:lnTo>
                                <a:pt x="1663700" y="977137"/>
                              </a:lnTo>
                              <a:lnTo>
                                <a:pt x="1634744" y="977137"/>
                              </a:lnTo>
                              <a:lnTo>
                                <a:pt x="1604264" y="977137"/>
                              </a:lnTo>
                              <a:lnTo>
                                <a:pt x="1575308" y="975613"/>
                              </a:lnTo>
                              <a:lnTo>
                                <a:pt x="1544828" y="974089"/>
                              </a:lnTo>
                              <a:lnTo>
                                <a:pt x="1515871" y="971041"/>
                              </a:lnTo>
                              <a:lnTo>
                                <a:pt x="1485391" y="967993"/>
                              </a:lnTo>
                              <a:lnTo>
                                <a:pt x="1456435" y="963421"/>
                              </a:lnTo>
                              <a:lnTo>
                                <a:pt x="1427479" y="957325"/>
                              </a:lnTo>
                              <a:lnTo>
                                <a:pt x="1398523" y="952753"/>
                              </a:lnTo>
                              <a:lnTo>
                                <a:pt x="1403096" y="983233"/>
                              </a:lnTo>
                              <a:lnTo>
                                <a:pt x="1407667" y="1013713"/>
                              </a:lnTo>
                              <a:lnTo>
                                <a:pt x="1412240" y="1045717"/>
                              </a:lnTo>
                              <a:lnTo>
                                <a:pt x="1415288" y="1077721"/>
                              </a:lnTo>
                              <a:lnTo>
                                <a:pt x="1416811" y="1108201"/>
                              </a:lnTo>
                              <a:lnTo>
                                <a:pt x="1418335" y="1140205"/>
                              </a:lnTo>
                              <a:lnTo>
                                <a:pt x="1419859" y="1172209"/>
                              </a:lnTo>
                              <a:lnTo>
                                <a:pt x="1418335" y="1204213"/>
                              </a:lnTo>
                              <a:lnTo>
                                <a:pt x="1418335" y="1236217"/>
                              </a:lnTo>
                              <a:lnTo>
                                <a:pt x="1415288" y="1269745"/>
                              </a:lnTo>
                              <a:lnTo>
                                <a:pt x="1413764" y="1301749"/>
                              </a:lnTo>
                              <a:lnTo>
                                <a:pt x="1410715" y="1333753"/>
                              </a:lnTo>
                              <a:lnTo>
                                <a:pt x="1406144" y="1367281"/>
                              </a:lnTo>
                              <a:lnTo>
                                <a:pt x="1400047" y="1399285"/>
                              </a:lnTo>
                              <a:lnTo>
                                <a:pt x="1395476" y="1432813"/>
                              </a:lnTo>
                              <a:lnTo>
                                <a:pt x="1387855" y="1464817"/>
                              </a:lnTo>
                              <a:lnTo>
                                <a:pt x="1361947" y="1458721"/>
                              </a:lnTo>
                              <a:lnTo>
                                <a:pt x="1332991" y="1452625"/>
                              </a:lnTo>
                              <a:lnTo>
                                <a:pt x="1261364" y="1437385"/>
                              </a:lnTo>
                              <a:lnTo>
                                <a:pt x="1270508" y="1403857"/>
                              </a:lnTo>
                              <a:lnTo>
                                <a:pt x="1276603" y="1371853"/>
                              </a:lnTo>
                              <a:lnTo>
                                <a:pt x="1282700" y="1338325"/>
                              </a:lnTo>
                              <a:lnTo>
                                <a:pt x="1288796" y="1304797"/>
                              </a:lnTo>
                              <a:lnTo>
                                <a:pt x="1293367" y="1272793"/>
                              </a:lnTo>
                              <a:lnTo>
                                <a:pt x="1296415" y="1240789"/>
                              </a:lnTo>
                              <a:lnTo>
                                <a:pt x="1297940" y="1207261"/>
                              </a:lnTo>
                              <a:lnTo>
                                <a:pt x="1299464" y="1175257"/>
                              </a:lnTo>
                              <a:lnTo>
                                <a:pt x="1300988" y="1143253"/>
                              </a:lnTo>
                              <a:lnTo>
                                <a:pt x="1299464" y="1111249"/>
                              </a:lnTo>
                              <a:lnTo>
                                <a:pt x="1297940" y="1079245"/>
                              </a:lnTo>
                              <a:lnTo>
                                <a:pt x="1296415" y="1047241"/>
                              </a:lnTo>
                              <a:lnTo>
                                <a:pt x="1293367" y="1015237"/>
                              </a:lnTo>
                              <a:lnTo>
                                <a:pt x="1288796" y="983233"/>
                              </a:lnTo>
                              <a:lnTo>
                                <a:pt x="1284223" y="951229"/>
                              </a:lnTo>
                              <a:lnTo>
                                <a:pt x="1278128" y="920749"/>
                              </a:lnTo>
                              <a:lnTo>
                                <a:pt x="1252220" y="911605"/>
                              </a:lnTo>
                              <a:lnTo>
                                <a:pt x="1226311" y="902461"/>
                              </a:lnTo>
                              <a:lnTo>
                                <a:pt x="1200403" y="891793"/>
                              </a:lnTo>
                              <a:lnTo>
                                <a:pt x="1174496" y="881125"/>
                              </a:lnTo>
                              <a:lnTo>
                                <a:pt x="1150111" y="870457"/>
                              </a:lnTo>
                              <a:lnTo>
                                <a:pt x="1124203" y="858265"/>
                              </a:lnTo>
                              <a:lnTo>
                                <a:pt x="1099820" y="846073"/>
                              </a:lnTo>
                              <a:lnTo>
                                <a:pt x="1073911" y="833881"/>
                              </a:lnTo>
                              <a:lnTo>
                                <a:pt x="1048003" y="820165"/>
                              </a:lnTo>
                              <a:lnTo>
                                <a:pt x="1023620" y="804925"/>
                              </a:lnTo>
                              <a:lnTo>
                                <a:pt x="999235" y="789685"/>
                              </a:lnTo>
                              <a:lnTo>
                                <a:pt x="973328" y="774445"/>
                              </a:lnTo>
                              <a:lnTo>
                                <a:pt x="948944" y="759205"/>
                              </a:lnTo>
                              <a:lnTo>
                                <a:pt x="924559" y="742441"/>
                              </a:lnTo>
                              <a:lnTo>
                                <a:pt x="898652" y="724153"/>
                              </a:lnTo>
                              <a:lnTo>
                                <a:pt x="874267" y="705865"/>
                              </a:lnTo>
                              <a:lnTo>
                                <a:pt x="907796" y="786637"/>
                              </a:lnTo>
                              <a:lnTo>
                                <a:pt x="941323" y="867409"/>
                              </a:lnTo>
                              <a:lnTo>
                                <a:pt x="912367" y="870457"/>
                              </a:lnTo>
                              <a:lnTo>
                                <a:pt x="884935" y="875029"/>
                              </a:lnTo>
                              <a:lnTo>
                                <a:pt x="857503" y="879601"/>
                              </a:lnTo>
                              <a:lnTo>
                                <a:pt x="830071" y="885697"/>
                              </a:lnTo>
                              <a:close/>
                              <a:moveTo>
                                <a:pt x="389635" y="381253"/>
                              </a:moveTo>
                              <a:lnTo>
                                <a:pt x="494791" y="367537"/>
                              </a:lnTo>
                              <a:lnTo>
                                <a:pt x="505459" y="410209"/>
                              </a:lnTo>
                              <a:lnTo>
                                <a:pt x="516128" y="452881"/>
                              </a:lnTo>
                              <a:lnTo>
                                <a:pt x="526796" y="495553"/>
                              </a:lnTo>
                              <a:lnTo>
                                <a:pt x="535940" y="538225"/>
                              </a:lnTo>
                              <a:lnTo>
                                <a:pt x="545084" y="582421"/>
                              </a:lnTo>
                              <a:lnTo>
                                <a:pt x="552703" y="626617"/>
                              </a:lnTo>
                              <a:lnTo>
                                <a:pt x="561847" y="670813"/>
                              </a:lnTo>
                              <a:lnTo>
                                <a:pt x="569467" y="715009"/>
                              </a:lnTo>
                              <a:lnTo>
                                <a:pt x="642620" y="641857"/>
                              </a:lnTo>
                              <a:lnTo>
                                <a:pt x="718820" y="718057"/>
                              </a:lnTo>
                              <a:lnTo>
                                <a:pt x="587755" y="849121"/>
                              </a:lnTo>
                              <a:lnTo>
                                <a:pt x="593852" y="894841"/>
                              </a:lnTo>
                              <a:lnTo>
                                <a:pt x="599947" y="942085"/>
                              </a:lnTo>
                              <a:lnTo>
                                <a:pt x="604520" y="987805"/>
                              </a:lnTo>
                              <a:lnTo>
                                <a:pt x="607567" y="1033525"/>
                              </a:lnTo>
                              <a:lnTo>
                                <a:pt x="772159" y="868933"/>
                              </a:lnTo>
                              <a:lnTo>
                                <a:pt x="843788" y="940561"/>
                              </a:lnTo>
                              <a:lnTo>
                                <a:pt x="862076" y="1216405"/>
                              </a:lnTo>
                              <a:lnTo>
                                <a:pt x="881888" y="1237741"/>
                              </a:lnTo>
                              <a:lnTo>
                                <a:pt x="950467" y="1134109"/>
                              </a:lnTo>
                              <a:lnTo>
                                <a:pt x="1023620" y="1019809"/>
                              </a:lnTo>
                              <a:lnTo>
                                <a:pt x="1044955" y="1044193"/>
                              </a:lnTo>
                              <a:lnTo>
                                <a:pt x="1064767" y="1065529"/>
                              </a:lnTo>
                              <a:lnTo>
                                <a:pt x="1083055" y="1086865"/>
                              </a:lnTo>
                              <a:lnTo>
                                <a:pt x="1101344" y="1106677"/>
                              </a:lnTo>
                              <a:lnTo>
                                <a:pt x="1034288" y="1207261"/>
                              </a:lnTo>
                              <a:lnTo>
                                <a:pt x="962659" y="1316989"/>
                              </a:lnTo>
                              <a:lnTo>
                                <a:pt x="1089152" y="1445005"/>
                              </a:lnTo>
                              <a:lnTo>
                                <a:pt x="1099820" y="1454149"/>
                              </a:lnTo>
                              <a:lnTo>
                                <a:pt x="1107440" y="1461769"/>
                              </a:lnTo>
                              <a:lnTo>
                                <a:pt x="1116584" y="1470913"/>
                              </a:lnTo>
                              <a:lnTo>
                                <a:pt x="1124203" y="1478533"/>
                              </a:lnTo>
                              <a:lnTo>
                                <a:pt x="1130300" y="1487677"/>
                              </a:lnTo>
                              <a:lnTo>
                                <a:pt x="1136396" y="1496821"/>
                              </a:lnTo>
                              <a:lnTo>
                                <a:pt x="1142491" y="1504441"/>
                              </a:lnTo>
                              <a:lnTo>
                                <a:pt x="1148588" y="1513585"/>
                              </a:lnTo>
                              <a:lnTo>
                                <a:pt x="1153159" y="1521205"/>
                              </a:lnTo>
                              <a:lnTo>
                                <a:pt x="1157732" y="1528825"/>
                              </a:lnTo>
                              <a:lnTo>
                                <a:pt x="1160779" y="1537969"/>
                              </a:lnTo>
                              <a:lnTo>
                                <a:pt x="1163828" y="1545589"/>
                              </a:lnTo>
                              <a:lnTo>
                                <a:pt x="1166876" y="1553209"/>
                              </a:lnTo>
                              <a:lnTo>
                                <a:pt x="1169923" y="1562353"/>
                              </a:lnTo>
                              <a:lnTo>
                                <a:pt x="1171447" y="1569973"/>
                              </a:lnTo>
                              <a:lnTo>
                                <a:pt x="1171447" y="1577593"/>
                              </a:lnTo>
                              <a:lnTo>
                                <a:pt x="1171447" y="1586737"/>
                              </a:lnTo>
                              <a:lnTo>
                                <a:pt x="1171447" y="1594357"/>
                              </a:lnTo>
                              <a:lnTo>
                                <a:pt x="1171447" y="1601977"/>
                              </a:lnTo>
                              <a:lnTo>
                                <a:pt x="1169923" y="1609597"/>
                              </a:lnTo>
                              <a:lnTo>
                                <a:pt x="1168400" y="1617217"/>
                              </a:lnTo>
                              <a:lnTo>
                                <a:pt x="1166876" y="1624837"/>
                              </a:lnTo>
                              <a:lnTo>
                                <a:pt x="1163828" y="1632457"/>
                              </a:lnTo>
                              <a:lnTo>
                                <a:pt x="1159255" y="1640077"/>
                              </a:lnTo>
                              <a:lnTo>
                                <a:pt x="1156208" y="1647697"/>
                              </a:lnTo>
                              <a:lnTo>
                                <a:pt x="1151635" y="1655317"/>
                              </a:lnTo>
                              <a:lnTo>
                                <a:pt x="1147064" y="1662937"/>
                              </a:lnTo>
                              <a:lnTo>
                                <a:pt x="1140967" y="1670557"/>
                              </a:lnTo>
                              <a:lnTo>
                                <a:pt x="1134871" y="1678177"/>
                              </a:lnTo>
                              <a:lnTo>
                                <a:pt x="1127252" y="1685797"/>
                              </a:lnTo>
                              <a:lnTo>
                                <a:pt x="1121155" y="1693417"/>
                              </a:lnTo>
                              <a:lnTo>
                                <a:pt x="1113535" y="1701037"/>
                              </a:lnTo>
                              <a:lnTo>
                                <a:pt x="1089152" y="1723897"/>
                              </a:lnTo>
                              <a:lnTo>
                                <a:pt x="1063244" y="1749805"/>
                              </a:lnTo>
                              <a:lnTo>
                                <a:pt x="999235" y="1810765"/>
                              </a:lnTo>
                              <a:lnTo>
                                <a:pt x="955040" y="1774189"/>
                              </a:lnTo>
                              <a:lnTo>
                                <a:pt x="903223" y="1733041"/>
                              </a:lnTo>
                              <a:lnTo>
                                <a:pt x="929132" y="1711705"/>
                              </a:lnTo>
                              <a:lnTo>
                                <a:pt x="958088" y="1687321"/>
                              </a:lnTo>
                              <a:lnTo>
                                <a:pt x="987044" y="1661413"/>
                              </a:lnTo>
                              <a:lnTo>
                                <a:pt x="1017523" y="1633981"/>
                              </a:lnTo>
                              <a:lnTo>
                                <a:pt x="1025144" y="1626361"/>
                              </a:lnTo>
                              <a:lnTo>
                                <a:pt x="1032764" y="1618741"/>
                              </a:lnTo>
                              <a:lnTo>
                                <a:pt x="1037335" y="1612645"/>
                              </a:lnTo>
                              <a:lnTo>
                                <a:pt x="1041908" y="1605025"/>
                              </a:lnTo>
                              <a:lnTo>
                                <a:pt x="1046479" y="1597405"/>
                              </a:lnTo>
                              <a:lnTo>
                                <a:pt x="1048003" y="1589785"/>
                              </a:lnTo>
                              <a:lnTo>
                                <a:pt x="1049528" y="1582165"/>
                              </a:lnTo>
                              <a:lnTo>
                                <a:pt x="1049528" y="1574545"/>
                              </a:lnTo>
                              <a:lnTo>
                                <a:pt x="1049528" y="1566925"/>
                              </a:lnTo>
                              <a:lnTo>
                                <a:pt x="1046479" y="1559305"/>
                              </a:lnTo>
                              <a:lnTo>
                                <a:pt x="1043432" y="1550161"/>
                              </a:lnTo>
                              <a:lnTo>
                                <a:pt x="1038859" y="1542541"/>
                              </a:lnTo>
                              <a:lnTo>
                                <a:pt x="1032764" y="1534921"/>
                              </a:lnTo>
                              <a:lnTo>
                                <a:pt x="1026667" y="1525777"/>
                              </a:lnTo>
                              <a:lnTo>
                                <a:pt x="1017523" y="1518157"/>
                              </a:lnTo>
                              <a:lnTo>
                                <a:pt x="1008379" y="1509013"/>
                              </a:lnTo>
                              <a:lnTo>
                                <a:pt x="904747" y="1405381"/>
                              </a:lnTo>
                              <a:lnTo>
                                <a:pt x="827023" y="1527301"/>
                              </a:lnTo>
                              <a:lnTo>
                                <a:pt x="744728" y="1655317"/>
                              </a:lnTo>
                              <a:lnTo>
                                <a:pt x="648715" y="1582165"/>
                              </a:lnTo>
                              <a:lnTo>
                                <a:pt x="685291" y="1528825"/>
                              </a:lnTo>
                              <a:lnTo>
                                <a:pt x="726440" y="1469389"/>
                              </a:lnTo>
                              <a:lnTo>
                                <a:pt x="773684" y="1400809"/>
                              </a:lnTo>
                              <a:lnTo>
                                <a:pt x="825500" y="1326133"/>
                              </a:lnTo>
                              <a:lnTo>
                                <a:pt x="767588" y="1268221"/>
                              </a:lnTo>
                              <a:lnTo>
                                <a:pt x="752347" y="1041145"/>
                              </a:lnTo>
                              <a:lnTo>
                                <a:pt x="618235" y="1175257"/>
                              </a:lnTo>
                              <a:lnTo>
                                <a:pt x="619759" y="1217929"/>
                              </a:lnTo>
                              <a:lnTo>
                                <a:pt x="619759" y="1260601"/>
                              </a:lnTo>
                              <a:lnTo>
                                <a:pt x="619759" y="1301749"/>
                              </a:lnTo>
                              <a:lnTo>
                                <a:pt x="619759" y="1342897"/>
                              </a:lnTo>
                              <a:lnTo>
                                <a:pt x="618235" y="1384045"/>
                              </a:lnTo>
                              <a:lnTo>
                                <a:pt x="616711" y="1425193"/>
                              </a:lnTo>
                              <a:lnTo>
                                <a:pt x="615188" y="1464817"/>
                              </a:lnTo>
                              <a:lnTo>
                                <a:pt x="613664" y="1504441"/>
                              </a:lnTo>
                              <a:lnTo>
                                <a:pt x="586232" y="1498345"/>
                              </a:lnTo>
                              <a:lnTo>
                                <a:pt x="558800" y="1492249"/>
                              </a:lnTo>
                              <a:lnTo>
                                <a:pt x="529844" y="1489201"/>
                              </a:lnTo>
                              <a:lnTo>
                                <a:pt x="499364" y="1484629"/>
                              </a:lnTo>
                              <a:lnTo>
                                <a:pt x="505459" y="1432813"/>
                              </a:lnTo>
                              <a:lnTo>
                                <a:pt x="508508" y="1380997"/>
                              </a:lnTo>
                              <a:lnTo>
                                <a:pt x="511555" y="1330705"/>
                              </a:lnTo>
                              <a:lnTo>
                                <a:pt x="513079" y="1280413"/>
                              </a:lnTo>
                              <a:lnTo>
                                <a:pt x="430784" y="1364233"/>
                              </a:lnTo>
                              <a:lnTo>
                                <a:pt x="353059" y="1286509"/>
                              </a:lnTo>
                              <a:lnTo>
                                <a:pt x="508508" y="1132585"/>
                              </a:lnTo>
                              <a:lnTo>
                                <a:pt x="506984" y="1083817"/>
                              </a:lnTo>
                              <a:lnTo>
                                <a:pt x="505459" y="1035049"/>
                              </a:lnTo>
                              <a:lnTo>
                                <a:pt x="502411" y="987805"/>
                              </a:lnTo>
                              <a:lnTo>
                                <a:pt x="499364" y="939037"/>
                              </a:lnTo>
                              <a:lnTo>
                                <a:pt x="237235" y="1199641"/>
                              </a:lnTo>
                              <a:lnTo>
                                <a:pt x="161035" y="1123441"/>
                              </a:lnTo>
                              <a:lnTo>
                                <a:pt x="359155" y="925321"/>
                              </a:lnTo>
                              <a:lnTo>
                                <a:pt x="238759" y="804925"/>
                              </a:lnTo>
                              <a:lnTo>
                                <a:pt x="81788" y="961897"/>
                              </a:lnTo>
                              <a:lnTo>
                                <a:pt x="5588" y="885697"/>
                              </a:lnTo>
                              <a:lnTo>
                                <a:pt x="162559" y="728725"/>
                              </a:lnTo>
                              <a:lnTo>
                                <a:pt x="2540" y="568705"/>
                              </a:lnTo>
                              <a:lnTo>
                                <a:pt x="75691" y="495553"/>
                              </a:lnTo>
                              <a:lnTo>
                                <a:pt x="235711" y="655573"/>
                              </a:lnTo>
                              <a:lnTo>
                                <a:pt x="357632" y="533653"/>
                              </a:lnTo>
                              <a:lnTo>
                                <a:pt x="433832" y="609853"/>
                              </a:lnTo>
                              <a:lnTo>
                                <a:pt x="311911" y="731773"/>
                              </a:lnTo>
                              <a:lnTo>
                                <a:pt x="432308" y="852169"/>
                              </a:lnTo>
                              <a:lnTo>
                                <a:pt x="481076" y="803401"/>
                              </a:lnTo>
                              <a:lnTo>
                                <a:pt x="473455" y="751585"/>
                              </a:lnTo>
                              <a:lnTo>
                                <a:pt x="464311" y="698245"/>
                              </a:lnTo>
                              <a:lnTo>
                                <a:pt x="455167" y="646429"/>
                              </a:lnTo>
                              <a:lnTo>
                                <a:pt x="444500" y="593089"/>
                              </a:lnTo>
                              <a:lnTo>
                                <a:pt x="432308" y="541273"/>
                              </a:lnTo>
                              <a:lnTo>
                                <a:pt x="418591" y="487933"/>
                              </a:lnTo>
                              <a:lnTo>
                                <a:pt x="404876" y="434593"/>
                              </a:lnTo>
                              <a:lnTo>
                                <a:pt x="389635" y="381253"/>
                              </a:lnTo>
                              <a:close/>
                              <a:moveTo>
                                <a:pt x="784352" y="515365"/>
                              </a:moveTo>
                              <a:lnTo>
                                <a:pt x="813308" y="539749"/>
                              </a:lnTo>
                              <a:lnTo>
                                <a:pt x="842264" y="562609"/>
                              </a:lnTo>
                              <a:lnTo>
                                <a:pt x="871220" y="583945"/>
                              </a:lnTo>
                              <a:lnTo>
                                <a:pt x="900176" y="605281"/>
                              </a:lnTo>
                              <a:lnTo>
                                <a:pt x="929132" y="626617"/>
                              </a:lnTo>
                              <a:lnTo>
                                <a:pt x="958088" y="644905"/>
                              </a:lnTo>
                              <a:lnTo>
                                <a:pt x="987044" y="664717"/>
                              </a:lnTo>
                              <a:lnTo>
                                <a:pt x="1016000" y="681481"/>
                              </a:lnTo>
                              <a:lnTo>
                                <a:pt x="1044955" y="698245"/>
                              </a:lnTo>
                              <a:lnTo>
                                <a:pt x="1073911" y="715009"/>
                              </a:lnTo>
                              <a:lnTo>
                                <a:pt x="1101344" y="730249"/>
                              </a:lnTo>
                              <a:lnTo>
                                <a:pt x="1130300" y="743965"/>
                              </a:lnTo>
                              <a:lnTo>
                                <a:pt x="1159255" y="757681"/>
                              </a:lnTo>
                              <a:lnTo>
                                <a:pt x="1186688" y="771397"/>
                              </a:lnTo>
                              <a:lnTo>
                                <a:pt x="1215644" y="783589"/>
                              </a:lnTo>
                              <a:lnTo>
                                <a:pt x="1244600" y="794257"/>
                              </a:lnTo>
                              <a:lnTo>
                                <a:pt x="1232408" y="759205"/>
                              </a:lnTo>
                              <a:lnTo>
                                <a:pt x="1218691" y="725677"/>
                              </a:lnTo>
                              <a:lnTo>
                                <a:pt x="1203452" y="690625"/>
                              </a:lnTo>
                              <a:lnTo>
                                <a:pt x="1188211" y="657097"/>
                              </a:lnTo>
                              <a:lnTo>
                                <a:pt x="1171447" y="623569"/>
                              </a:lnTo>
                              <a:lnTo>
                                <a:pt x="1153159" y="588517"/>
                              </a:lnTo>
                              <a:lnTo>
                                <a:pt x="1133347" y="554989"/>
                              </a:lnTo>
                              <a:lnTo>
                                <a:pt x="1112011" y="521461"/>
                              </a:lnTo>
                              <a:lnTo>
                                <a:pt x="1090676" y="489457"/>
                              </a:lnTo>
                              <a:lnTo>
                                <a:pt x="1067815" y="455929"/>
                              </a:lnTo>
                              <a:lnTo>
                                <a:pt x="1043432" y="422401"/>
                              </a:lnTo>
                              <a:lnTo>
                                <a:pt x="1017523" y="390397"/>
                              </a:lnTo>
                              <a:lnTo>
                                <a:pt x="991615" y="356869"/>
                              </a:lnTo>
                              <a:lnTo>
                                <a:pt x="964184" y="324865"/>
                              </a:lnTo>
                              <a:lnTo>
                                <a:pt x="935228" y="291337"/>
                              </a:lnTo>
                              <a:lnTo>
                                <a:pt x="904747" y="259333"/>
                              </a:lnTo>
                              <a:lnTo>
                                <a:pt x="738632" y="425449"/>
                              </a:lnTo>
                              <a:lnTo>
                                <a:pt x="750823" y="448309"/>
                              </a:lnTo>
                              <a:lnTo>
                                <a:pt x="761491" y="469645"/>
                              </a:lnTo>
                              <a:lnTo>
                                <a:pt x="773684" y="492505"/>
                              </a:lnTo>
                              <a:lnTo>
                                <a:pt x="784352" y="51536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79600,1816100" style="position:absolute;left:0;top:0;visibility:visible;mso-position-horizontal:absolute;mso-position-horizontal-relative:page;mso-position-vertical:absolute;mso-position-vertical-relative:page;width:148pt;height:143pt;margin-left:271pt;margin-top:310pt;mso-wrap-style:square;z-index:15120;mso-wrap-distance-left:9pt;mso-wrap-distance-top:0pt;mso-wrap-distance-right:9pt;mso-wrap-distance-bottom:0pt" id="shape1144" o:spid="1583715812735" path="m830071,885697l813308,841501l795020,795781l776732,750061l756920,704341l735584,658621l714247,612901l691388,565657l668528,518413l642620,471169l616711,423925l590803,375157l561847,327913l532891,279145l502411,230378l471932,180085l439928,131317l532891,79502l570991,137413l607567,196850l644144,256285l677671,315721l990091,3302l1075435,88645l977900,186181l996188,205993l1012952,225805l1031240,245617l1048003,263905l1064767,283717l1081532,303529l1096771,323341l1112011,343153l1127252,362965l1142491,382777l1156208,402589l1169923,422401l1183640,442213l1197355,462025l1209547,481837l1223264,501649l1235455,522985l1246123,542797l1258315,562609l1268984,583945l1279652,603757l1288796,623569l1299464,644905l1308608,664717l1317752,686053l1326896,705865l1334515,727201l1342135,748537l1349755,768349l1357376,789685l1363471,811021l1369567,830833l1400047,838453l1429003,843025l1457959,847597l1488440,852169l1517396,853693l1546352,855217l1575308,856741l1604264,856741l1634744,855217l1663700,853693l1692655,850645l1721611,846073l1750567,841501l1779523,835405l1806955,827785l1835911,820165l1846579,858265l1855723,891793l1866391,923797l1875535,954277l1845055,960373l1814576,964945l1784096,969517l1755140,972565l1724659,974089l1694179,975613l1663700,977137l1634744,977137l1604264,977137l1575308,975613l1544828,974089l1515871,971041l1485391,967993l1456435,963421l1427479,957325l1398523,952753l1403096,983233l1407667,1013713l1412240,1045717l1415288,1077721l1416811,1108201l1418335,1140205l1419859,1172209l1418335,1204213l1418335,1236217l1415288,1269745l1413764,1301749l1410715,1333753l1406144,1367281l1400047,1399285l1395476,1432813l1387855,1464817l1361947,1458721l1332991,1452625l1261364,1437385l1270508,1403857l1276603,1371853l1282700,1338325l1288796,1304797l1293367,1272793l1296415,1240789l1297940,1207261l1299464,1175257l1300988,1143253l1299464,1111249l1297940,1079245l1296415,1047241l1293367,1015237l1288796,983233l1284223,951229l1278128,920749l1252220,911605l1226311,902461l1200403,891793l1174496,881125l1150111,870457l1124203,858265l1099820,846073l1073911,833881l1048003,820165l1023620,804925l999235,789685l973328,774445l948944,759205l924559,742441l898652,724153l874267,705865l907796,786637l941323,867409l912367,870457l884935,875029l857503,879601l830071,885697em389635,381253l494791,367537l505459,410209l516128,452881l526796,495553l535940,538225l545084,582421l552703,626617l561847,670813l569467,715009l642620,641857l718820,718057l587755,849121l593852,894841l599947,942085l604520,987805l607567,1033525l772159,868933l843788,940561l862076,1216405l881888,1237741l950467,1134109l1023620,1019809l1044955,1044193l1064767,1065529l1083055,1086865l1101344,1106677l1034288,1207261l962659,1316989l1089152,1445005l1099820,1454149l1107440,1461769l1116584,1470913l1124203,1478533l1130300,1487677l1136396,1496821l1142491,1504441l1148588,1513585l1153159,1521205l1157732,1528825l1160779,1537969l1163828,1545589l1166876,1553209l1169923,1562353l1171447,1569973l1171447,1577593l1171447,1586737l1171447,1594357l1171447,1601977l1169923,1609597l1168400,1617217l1166876,1624837l1163828,1632457l1159255,1640077l1156208,1647697l1151635,1655317l1147064,1662937l1140967,1670557l1134871,1678177l1127252,1685797l1121155,1693417l1113535,1701037l1089152,1723897l1063244,1749805l999235,1810765l955040,1774189l903223,1733041l929132,1711705l958088,1687321l987044,1661413l1017523,1633981l1025144,1626361l1032764,1618741l1037335,1612645l1041908,1605025l1046479,1597405l1048003,1589785l1049528,1582165l1049528,1574545l1049528,1566925l1046479,1559305l1043432,1550161l1038859,1542541l1032764,1534921l1026667,1525777l1017523,1518157l1008379,1509013l904747,1405381l827023,1527301l744728,1655317l648715,1582165l685291,1528825l726440,1469389l773684,1400809l825500,1326133l767588,1268221l752347,1041145l618235,1175257l619759,1217929l619759,1260601l619759,1301749l619759,1342897l618235,1384045l616711,1425193l615188,1464817l613664,1504441l586232,1498345l558800,1492249l529844,1489201l499364,1484629l505459,1432813l508508,1380997l511555,1330705l513079,1280413l430784,1364233l353059,1286509l508508,1132585l506984,1083817l505459,1035049l502411,987805l499364,939037l237235,1199641l161035,1123441l359155,925321l238759,804925l81788,961897l5588,885697l162559,728725l2540,568705l75691,495553l235711,655573l357632,533653l433832,609853l311911,731773l432308,852169l481076,803401l473455,751585l464311,698245l455167,646429l444500,593089l432308,541273l418591,487933l404876,434593l389635,381253em784352,515365l813308,539749l842264,562609l871220,583945l900176,605281l929132,626617l958088,644905l987044,664717l1016000,681481l1044955,698245l1073911,715009l1101344,730249l1130300,743965l1159255,757681l1186688,771397l1215644,783589l1244600,794257l1232408,759205l1218691,725677l1203452,690625l1188211,657097l1171447,623569l1153159,588517l1133347,554989l1112011,521461l1090676,489457l1067815,455929l1043432,422401l1017523,390397l991615,356869l964184,324865l935228,291337l904747,259333l738632,425449l750823,448309l761491,469645l773684,492505l784352,515365" stroked="f" filled="t" fillcolor="#c0c0c0"/>
            </w:pict>
          </mc:Fallback>
        </mc:AlternateContent>
      </w:r>
      <w:r>
        <mc:AlternateContent>
          <mc:Choice Requires="wps">
            <w:drawing>
              <wp:anchor distT="0" distB="0" distL="114300" distR="114300" simplePos="0" relativeHeight="17168" behindDoc="1" locked="0" layoutInCell="1" allowOverlap="1">
                <wp:simplePos x="0" y="0"/>
                <wp:positionH relativeFrom="page">
                  <wp:posOffset>4368800</wp:posOffset>
                </wp:positionH>
                <wp:positionV relativeFrom="page">
                  <wp:posOffset>2794000</wp:posOffset>
                </wp:positionV>
                <wp:extent cx="1803400" cy="1879600"/>
                <wp:effectExtent l="0" t="0" r="22225" b="31115"/>
                <wp:wrapNone/>
                <wp:docPr id="1145" name="shape1145"/>
                <wp:cNvGraphicFramePr/>
                <a:graphic>
                  <a:graphicData uri="http://schemas.microsoft.com/office/word/2010/wordprocessingShape">
                    <wps:wsp>
                      <wps:cNvSpPr/>
                      <wps:spPr>
                        <a:xfrm>
                          <a:off x="0" y="0"/>
                          <a:ext cx="1803400" cy="1879600"/>
                        </a:xfrm>
                        <a:custGeom>
                          <a:avLst/>
                          <a:rect l="l" t="t" r="r" b="b"/>
                          <a:pathLst>
                            <a:path w="1803400" h="1879600">
                              <a:moveTo>
                                <a:pt x="532384" y="1240789"/>
                              </a:moveTo>
                              <a:lnTo>
                                <a:pt x="1244091" y="529081"/>
                              </a:lnTo>
                              <a:lnTo>
                                <a:pt x="1727200" y="1012189"/>
                              </a:lnTo>
                              <a:lnTo>
                                <a:pt x="1736344" y="1021333"/>
                              </a:lnTo>
                              <a:lnTo>
                                <a:pt x="1743964" y="1030478"/>
                              </a:lnTo>
                              <a:lnTo>
                                <a:pt x="1751584" y="1038097"/>
                              </a:lnTo>
                              <a:lnTo>
                                <a:pt x="1757679" y="1047241"/>
                              </a:lnTo>
                              <a:lnTo>
                                <a:pt x="1763776" y="1056385"/>
                              </a:lnTo>
                              <a:lnTo>
                                <a:pt x="1769871" y="1064005"/>
                              </a:lnTo>
                              <a:lnTo>
                                <a:pt x="1774444" y="1073150"/>
                              </a:lnTo>
                              <a:lnTo>
                                <a:pt x="1779015" y="1082293"/>
                              </a:lnTo>
                              <a:lnTo>
                                <a:pt x="1783588" y="1089913"/>
                              </a:lnTo>
                              <a:lnTo>
                                <a:pt x="1786635" y="1099057"/>
                              </a:lnTo>
                              <a:lnTo>
                                <a:pt x="1789684" y="1108202"/>
                              </a:lnTo>
                              <a:lnTo>
                                <a:pt x="1792732" y="1115821"/>
                              </a:lnTo>
                              <a:lnTo>
                                <a:pt x="1794255" y="1124965"/>
                              </a:lnTo>
                              <a:lnTo>
                                <a:pt x="1795779" y="1134109"/>
                              </a:lnTo>
                              <a:lnTo>
                                <a:pt x="1795779" y="1141729"/>
                              </a:lnTo>
                              <a:lnTo>
                                <a:pt x="1795779" y="1150873"/>
                              </a:lnTo>
                              <a:lnTo>
                                <a:pt x="1795779" y="1160017"/>
                              </a:lnTo>
                              <a:lnTo>
                                <a:pt x="1794255" y="1169161"/>
                              </a:lnTo>
                              <a:lnTo>
                                <a:pt x="1794255" y="1176781"/>
                              </a:lnTo>
                              <a:lnTo>
                                <a:pt x="1791208" y="1185926"/>
                              </a:lnTo>
                              <a:lnTo>
                                <a:pt x="1789684" y="1195069"/>
                              </a:lnTo>
                              <a:lnTo>
                                <a:pt x="1786635" y="1202689"/>
                              </a:lnTo>
                              <a:lnTo>
                                <a:pt x="1782064" y="1211833"/>
                              </a:lnTo>
                              <a:lnTo>
                                <a:pt x="1779015" y="1220978"/>
                              </a:lnTo>
                              <a:lnTo>
                                <a:pt x="1774444" y="1228597"/>
                              </a:lnTo>
                              <a:lnTo>
                                <a:pt x="1768347" y="1237741"/>
                              </a:lnTo>
                              <a:lnTo>
                                <a:pt x="1762252" y="1246885"/>
                              </a:lnTo>
                              <a:lnTo>
                                <a:pt x="1756155" y="1256029"/>
                              </a:lnTo>
                              <a:lnTo>
                                <a:pt x="1750059" y="1263650"/>
                              </a:lnTo>
                              <a:lnTo>
                                <a:pt x="1742440" y="1272793"/>
                              </a:lnTo>
                              <a:lnTo>
                                <a:pt x="1734820" y="1281937"/>
                              </a:lnTo>
                              <a:lnTo>
                                <a:pt x="1725676" y="1291081"/>
                              </a:lnTo>
                              <a:lnTo>
                                <a:pt x="1673859" y="1342897"/>
                              </a:lnTo>
                              <a:lnTo>
                                <a:pt x="1609852" y="1403857"/>
                              </a:lnTo>
                              <a:lnTo>
                                <a:pt x="1498600" y="1324609"/>
                              </a:lnTo>
                              <a:lnTo>
                                <a:pt x="1518411" y="1310893"/>
                              </a:lnTo>
                              <a:lnTo>
                                <a:pt x="1536700" y="1295654"/>
                              </a:lnTo>
                              <a:lnTo>
                                <a:pt x="1554988" y="1281937"/>
                              </a:lnTo>
                              <a:lnTo>
                                <a:pt x="1573276" y="1266697"/>
                              </a:lnTo>
                              <a:lnTo>
                                <a:pt x="1590040" y="1252981"/>
                              </a:lnTo>
                              <a:lnTo>
                                <a:pt x="1606803" y="1239265"/>
                              </a:lnTo>
                              <a:lnTo>
                                <a:pt x="1622044" y="1224026"/>
                              </a:lnTo>
                              <a:lnTo>
                                <a:pt x="1635759" y="1210309"/>
                              </a:lnTo>
                              <a:lnTo>
                                <a:pt x="1643379" y="1201165"/>
                              </a:lnTo>
                              <a:lnTo>
                                <a:pt x="1651000" y="1193545"/>
                              </a:lnTo>
                              <a:lnTo>
                                <a:pt x="1657096" y="1184402"/>
                              </a:lnTo>
                              <a:lnTo>
                                <a:pt x="1661667" y="1176781"/>
                              </a:lnTo>
                              <a:lnTo>
                                <a:pt x="1664715" y="1167637"/>
                              </a:lnTo>
                              <a:lnTo>
                                <a:pt x="1667764" y="1160017"/>
                              </a:lnTo>
                              <a:lnTo>
                                <a:pt x="1669288" y="1150873"/>
                              </a:lnTo>
                              <a:lnTo>
                                <a:pt x="1670811" y="1143254"/>
                              </a:lnTo>
                              <a:lnTo>
                                <a:pt x="1670811" y="1134109"/>
                              </a:lnTo>
                              <a:lnTo>
                                <a:pt x="1669288" y="1126489"/>
                              </a:lnTo>
                              <a:lnTo>
                                <a:pt x="1666240" y="1117345"/>
                              </a:lnTo>
                              <a:lnTo>
                                <a:pt x="1663191" y="1109726"/>
                              </a:lnTo>
                              <a:lnTo>
                                <a:pt x="1658620" y="1100581"/>
                              </a:lnTo>
                              <a:lnTo>
                                <a:pt x="1652523" y="1092961"/>
                              </a:lnTo>
                              <a:lnTo>
                                <a:pt x="1646428" y="1083817"/>
                              </a:lnTo>
                              <a:lnTo>
                                <a:pt x="1638808" y="1074673"/>
                              </a:lnTo>
                              <a:lnTo>
                                <a:pt x="1603755" y="1039621"/>
                              </a:lnTo>
                              <a:lnTo>
                                <a:pt x="1041400" y="1600453"/>
                              </a:lnTo>
                              <a:lnTo>
                                <a:pt x="1239520" y="1797049"/>
                              </a:lnTo>
                              <a:lnTo>
                                <a:pt x="1163320" y="1873249"/>
                              </a:lnTo>
                              <a:lnTo>
                                <a:pt x="532384" y="1240789"/>
                              </a:lnTo>
                              <a:close/>
                              <a:moveTo>
                                <a:pt x="805179" y="384302"/>
                              </a:moveTo>
                              <a:lnTo>
                                <a:pt x="922528" y="372109"/>
                              </a:lnTo>
                              <a:lnTo>
                                <a:pt x="1038352" y="361441"/>
                              </a:lnTo>
                              <a:lnTo>
                                <a:pt x="1155700" y="352297"/>
                              </a:lnTo>
                              <a:lnTo>
                                <a:pt x="1274571" y="346202"/>
                              </a:lnTo>
                              <a:lnTo>
                                <a:pt x="1283715" y="469645"/>
                              </a:lnTo>
                              <a:lnTo>
                                <a:pt x="1241044" y="469645"/>
                              </a:lnTo>
                              <a:lnTo>
                                <a:pt x="1198371" y="469645"/>
                              </a:lnTo>
                              <a:lnTo>
                                <a:pt x="1155700" y="469645"/>
                              </a:lnTo>
                              <a:lnTo>
                                <a:pt x="1113028" y="471169"/>
                              </a:lnTo>
                              <a:lnTo>
                                <a:pt x="1018540" y="567181"/>
                              </a:lnTo>
                              <a:lnTo>
                                <a:pt x="930147" y="657097"/>
                              </a:lnTo>
                              <a:lnTo>
                                <a:pt x="846328" y="742441"/>
                              </a:lnTo>
                              <a:lnTo>
                                <a:pt x="770128" y="821689"/>
                              </a:lnTo>
                              <a:lnTo>
                                <a:pt x="700023" y="894841"/>
                              </a:lnTo>
                              <a:lnTo>
                                <a:pt x="636015" y="963421"/>
                              </a:lnTo>
                              <a:lnTo>
                                <a:pt x="578103" y="1025905"/>
                              </a:lnTo>
                              <a:lnTo>
                                <a:pt x="526288" y="1083817"/>
                              </a:lnTo>
                              <a:lnTo>
                                <a:pt x="511047" y="1100581"/>
                              </a:lnTo>
                              <a:lnTo>
                                <a:pt x="497332" y="1115821"/>
                              </a:lnTo>
                              <a:lnTo>
                                <a:pt x="485140" y="1131061"/>
                              </a:lnTo>
                              <a:lnTo>
                                <a:pt x="472947" y="1147826"/>
                              </a:lnTo>
                              <a:lnTo>
                                <a:pt x="460755" y="1161541"/>
                              </a:lnTo>
                              <a:lnTo>
                                <a:pt x="450088" y="1176781"/>
                              </a:lnTo>
                              <a:lnTo>
                                <a:pt x="440944" y="1190497"/>
                              </a:lnTo>
                              <a:lnTo>
                                <a:pt x="431800" y="1205737"/>
                              </a:lnTo>
                              <a:lnTo>
                                <a:pt x="303784" y="1132585"/>
                              </a:lnTo>
                              <a:lnTo>
                                <a:pt x="315976" y="1112773"/>
                              </a:lnTo>
                              <a:lnTo>
                                <a:pt x="328167" y="1091437"/>
                              </a:lnTo>
                              <a:lnTo>
                                <a:pt x="338835" y="1071626"/>
                              </a:lnTo>
                              <a:lnTo>
                                <a:pt x="347979" y="1051813"/>
                              </a:lnTo>
                              <a:lnTo>
                                <a:pt x="355600" y="1033526"/>
                              </a:lnTo>
                              <a:lnTo>
                                <a:pt x="361696" y="1013713"/>
                              </a:lnTo>
                              <a:lnTo>
                                <a:pt x="366267" y="995426"/>
                              </a:lnTo>
                              <a:lnTo>
                                <a:pt x="370840" y="978661"/>
                              </a:lnTo>
                              <a:lnTo>
                                <a:pt x="375411" y="952754"/>
                              </a:lnTo>
                              <a:lnTo>
                                <a:pt x="378459" y="926845"/>
                              </a:lnTo>
                              <a:lnTo>
                                <a:pt x="381508" y="900937"/>
                              </a:lnTo>
                              <a:lnTo>
                                <a:pt x="384555" y="873505"/>
                              </a:lnTo>
                              <a:lnTo>
                                <a:pt x="387603" y="846073"/>
                              </a:lnTo>
                              <a:lnTo>
                                <a:pt x="389128" y="818641"/>
                              </a:lnTo>
                              <a:lnTo>
                                <a:pt x="390652" y="789685"/>
                              </a:lnTo>
                              <a:lnTo>
                                <a:pt x="392176" y="762254"/>
                              </a:lnTo>
                              <a:lnTo>
                                <a:pt x="90423" y="1062481"/>
                              </a:lnTo>
                              <a:lnTo>
                                <a:pt x="9652" y="981709"/>
                              </a:lnTo>
                              <a:lnTo>
                                <a:pt x="479044" y="510793"/>
                              </a:lnTo>
                              <a:lnTo>
                                <a:pt x="413511" y="489457"/>
                              </a:lnTo>
                              <a:lnTo>
                                <a:pt x="341884" y="468121"/>
                              </a:lnTo>
                              <a:lnTo>
                                <a:pt x="372364" y="358393"/>
                              </a:lnTo>
                              <a:lnTo>
                                <a:pt x="433323" y="376681"/>
                              </a:lnTo>
                              <a:lnTo>
                                <a:pt x="485140" y="391921"/>
                              </a:lnTo>
                              <a:lnTo>
                                <a:pt x="530859" y="407161"/>
                              </a:lnTo>
                              <a:lnTo>
                                <a:pt x="568959" y="420877"/>
                              </a:lnTo>
                              <a:lnTo>
                                <a:pt x="980440" y="9397"/>
                              </a:lnTo>
                              <a:lnTo>
                                <a:pt x="1062735" y="91693"/>
                              </a:lnTo>
                              <a:lnTo>
                                <a:pt x="509523" y="643381"/>
                              </a:lnTo>
                              <a:lnTo>
                                <a:pt x="501903" y="731773"/>
                              </a:lnTo>
                              <a:lnTo>
                                <a:pt x="492759" y="815593"/>
                              </a:lnTo>
                              <a:lnTo>
                                <a:pt x="482091" y="893317"/>
                              </a:lnTo>
                              <a:lnTo>
                                <a:pt x="472947" y="967993"/>
                              </a:lnTo>
                              <a:lnTo>
                                <a:pt x="590296" y="849121"/>
                              </a:lnTo>
                              <a:lnTo>
                                <a:pt x="707644" y="728726"/>
                              </a:lnTo>
                              <a:lnTo>
                                <a:pt x="826515" y="606805"/>
                              </a:lnTo>
                              <a:lnTo>
                                <a:pt x="945388" y="481837"/>
                              </a:lnTo>
                              <a:lnTo>
                                <a:pt x="882903" y="486409"/>
                              </a:lnTo>
                              <a:lnTo>
                                <a:pt x="820420" y="492505"/>
                              </a:lnTo>
                              <a:lnTo>
                                <a:pt x="805179" y="384302"/>
                              </a:lnTo>
                              <a:close/>
                              <a:moveTo>
                                <a:pt x="963676" y="1522729"/>
                              </a:moveTo>
                              <a:lnTo>
                                <a:pt x="1524508" y="961897"/>
                              </a:lnTo>
                              <a:lnTo>
                                <a:pt x="1425447" y="861313"/>
                              </a:lnTo>
                              <a:lnTo>
                                <a:pt x="864615" y="1422145"/>
                              </a:lnTo>
                              <a:lnTo>
                                <a:pt x="963676" y="1522729"/>
                              </a:lnTo>
                              <a:close/>
                              <a:moveTo>
                                <a:pt x="1247140" y="683005"/>
                              </a:moveTo>
                              <a:lnTo>
                                <a:pt x="686308" y="1243837"/>
                              </a:lnTo>
                              <a:lnTo>
                                <a:pt x="785367" y="1344421"/>
                              </a:lnTo>
                              <a:lnTo>
                                <a:pt x="1346200" y="783589"/>
                              </a:lnTo>
                              <a:lnTo>
                                <a:pt x="1247140" y="683005"/>
                              </a:lnTo>
                            </a:path>
                          </a:pathLst>
                        </a:custGeom>
                        <a:solidFill>
                          <a:srgbClr val="c0c0c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803400,1879600" style="position:absolute;left:0;top:0;visibility:visible;mso-position-horizontal:absolute;mso-position-horizontal-relative:page;mso-position-vertical:absolute;mso-position-vertical-relative:page;width:142pt;height:148pt;margin-left:344pt;margin-top:220pt;mso-wrap-style:square;z-index:17168;mso-wrap-distance-left:9pt;mso-wrap-distance-top:0pt;mso-wrap-distance-right:9pt;mso-wrap-distance-bottom:0pt" id="shape1145" o:spid="1583715812735" path="m532384,1240789l1244091,529081l1727200,1012189l1736344,1021333l1743964,1030478l1751584,1038097l1757679,1047241l1763776,1056385l1769871,1064005l1774444,1073150l1779015,1082293l1783588,1089913l1786635,1099057l1789684,1108202l1792732,1115821l1794255,1124965l1795779,1134109l1795779,1141729l1795779,1150873l1795779,1160017l1794255,1169161l1794255,1176781l1791208,1185926l1789684,1195069l1786635,1202689l1782064,1211833l1779015,1220978l1774444,1228597l1768347,1237741l1762252,1246885l1756155,1256029l1750059,1263650l1742440,1272793l1734820,1281937l1725676,1291081l1673859,1342897l1609852,1403857l1498600,1324609l1518411,1310893l1536700,1295654l1554988,1281937l1573276,1266697l1590040,1252981l1606803,1239265l1622044,1224026l1635759,1210309l1643379,1201165l1651000,1193545l1657096,1184402l1661667,1176781l1664715,1167637l1667764,1160017l1669288,1150873l1670811,1143254l1670811,1134109l1669288,1126489l1666240,1117345l1663191,1109726l1658620,1100581l1652523,1092961l1646428,1083817l1638808,1074673l1603755,1039621l1041400,1600453l1239520,1797049l1163320,1873249l532384,1240789em805179,384302l922528,372109l1038352,361441l1155700,352297l1274571,346202l1283715,469645l1241044,469645l1198371,469645l1155700,469645l1113028,471169l1018540,567181l930147,657097l846328,742441l770128,821689l700023,894841l636015,963421l578103,1025905l526288,1083817l511047,1100581l497332,1115821l485140,1131061l472947,1147826l460755,1161541l450088,1176781l440944,1190497l431800,1205737l303784,1132585l315976,1112773l328167,1091437l338835,1071626l347979,1051813l355600,1033526l361696,1013713l366267,995426l370840,978661l375411,952754l378459,926845l381508,900937l384555,873505l387603,846073l389128,818641l390652,789685l392176,762254l90423,1062481l9652,981709l479044,510793l413511,489457l341884,468121l372364,358393l433323,376681l485140,391921l530859,407161l568959,420877l980440,9397l1062735,91693l509523,643381l501903,731773l492759,815593l482091,893317l472947,967993l590296,849121l707644,728726l826515,606805l945388,481837l882903,486409l820420,492505l805179,384302em963676,1522729l1524508,961897l1425447,861313l864615,1422145l963676,1522729em1247140,683005l686308,1243837l785367,1344421l1346200,783589l1247140,683005" stroked="f" filled="t" fillcolor="#c0c0c0"/>
            </w:pict>
          </mc:Fallback>
        </mc:AlternateContent>
      </w:r>
      <w:r>
        <w:drawing>
          <wp:anchor distT="0" distB="0" distL="114300" distR="114300" simplePos="0" relativeHeight="10252048" behindDoc="0" locked="0" layoutInCell="1" allowOverlap="1">
            <wp:simplePos x="0" y="0"/>
            <wp:positionH relativeFrom="page">
              <wp:posOffset>419100</wp:posOffset>
            </wp:positionH>
            <wp:positionV relativeFrom="page">
              <wp:posOffset>152400</wp:posOffset>
            </wp:positionV>
            <wp:extent cx="1816100" cy="533400"/>
            <wp:effectExtent l="0" t="0" r="0" b="0"/>
            <wp:wrapNone/>
            <wp:docPr id="1147" name="image1147" descr=""/>
            <wp:cNvGraphicFramePr>
              <a:graphicFrameLocks noChangeAspect="true"/>
            </wp:cNvGraphicFramePr>
            <a:graphic>
              <a:graphicData uri="http://schemas.openxmlformats.org/drawingml/2006/picture">
                <pic:pic>
                  <pic:nvPicPr>
                    <pic:cNvPr id="1147" name="image1147"/>
                    <pic:cNvPicPr/>
                  </pic:nvPicPr>
                  <pic:blipFill>
                    <a:blip r:embed="rId3"/>
                    <a:stretch>
                      <a:fillRect/>
                    </a:stretch>
                  </pic:blipFill>
                  <pic:spPr>
                    <a:xfrm>
                      <a:off x="0" y="0"/>
                      <a:ext cx="1816100" cy="533400"/>
                    </a:xfrm>
                    <a:prstGeom prst="rect">
                      <a:avLst/>
                    </a:prstGeom>
                  </pic:spPr>
                </pic:pic>
              </a:graphicData>
            </a:graphic>
          </wp:anchor>
        </w:drawing>
      </w:r>
      <w:r>
        <w:drawing>
          <wp:anchor distT="0" distB="0" distL="114300" distR="114300" simplePos="0" relativeHeight="10253072" behindDoc="0" locked="0" layoutInCell="1" allowOverlap="1">
            <wp:simplePos x="0" y="0"/>
            <wp:positionH relativeFrom="page">
              <wp:posOffset>838200</wp:posOffset>
            </wp:positionH>
            <wp:positionV relativeFrom="page">
              <wp:posOffset>2908300</wp:posOffset>
            </wp:positionV>
            <wp:extent cx="1473200" cy="1473200"/>
            <wp:effectExtent l="0" t="0" r="0" b="0"/>
            <wp:wrapNone/>
            <wp:docPr id="1148" name="image1148" descr=""/>
            <wp:cNvGraphicFramePr>
              <a:graphicFrameLocks noChangeAspect="true"/>
            </wp:cNvGraphicFramePr>
            <a:graphic>
              <a:graphicData uri="http://schemas.openxmlformats.org/drawingml/2006/picture">
                <pic:pic>
                  <pic:nvPicPr>
                    <pic:cNvPr id="1148" name="image1148"/>
                    <pic:cNvPicPr/>
                  </pic:nvPicPr>
                  <pic:blipFill>
                    <a:blip r:embed="rId20"/>
                    <a:stretch>
                      <a:fillRect/>
                    </a:stretch>
                  </pic:blipFill>
                  <pic:spPr>
                    <a:xfrm>
                      <a:off x="0" y="0"/>
                      <a:ext cx="1473200" cy="1473200"/>
                    </a:xfrm>
                    <a:prstGeom prst="rect">
                      <a:avLst/>
                    </a:prstGeom>
                  </pic:spPr>
                </pic:pic>
              </a:graphicData>
            </a:graphic>
          </wp:anchor>
        </w:drawing>
      </w:r>
    </w:p>
    <w:p>
      <w:pPr>
        <w:spacing w:line="200" w:lineRule="exact"/>
        <w:rPr>
          <w:rFonts w:hint="eastAsia" w:ascii="宋体" w:hAnsi="宋体" w:eastAsia="宋体" w:cs="宋体"/>
          <w:sz w:val="20"/>
        </w:rPr>
      </w:pPr>
    </w:p>
    <w:p>
      <w:pPr>
        <w:autoSpaceDE w:val="false"/>
        <w:autoSpaceDN w:val="false"/>
        <w:spacing w:line="30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C</w:t>
      </w:r>
    </w:p>
    <w:p>
      <w:pPr>
        <w:autoSpaceDE w:val="false"/>
        <w:autoSpaceDN w:val="false"/>
        <w:spacing w:line="380" w:lineRule="exact"/>
        <w:ind w:left="60"/>
        <w:jc w:val="both"/>
      </w:pPr>
      <w:r>
        <w:rPr>
          <w:rFonts w:hint="eastAsia" w:ascii="SimSun" w:hAnsi="SimSun" w:eastAsia="SimSun" w:cs="SimSun"/>
          <w:b/>
          <w:sz w:val="20"/>
        </w:rPr>
        <w:t>真题练习</w:t>
      </w:r>
      <w:r>
        <w:rPr>
          <w:rFonts w:hint="eastAsia" w:ascii="TimesNewRomanPS-BoldMT" w:hAnsi="TimesNewRomanPS-BoldMT" w:eastAsia="TimesNewRomanPS-BoldMT" w:cs="TimesNewRomanPS-BoldMT"/>
          <w:b/>
          <w:sz w:val="20"/>
        </w:rPr>
        <w:t>-</w:t>
      </w:r>
      <w:r>
        <w:rPr>
          <w:rFonts w:hint="eastAsia" w:ascii="SimSun" w:hAnsi="SimSun" w:eastAsia="SimSun" w:cs="SimSun"/>
          <w:b/>
          <w:sz w:val="20"/>
        </w:rPr>
        <w:t>单选题</w:t>
      </w:r>
    </w:p>
    <w:p>
      <w:pPr>
        <w:autoSpaceDE w:val="false"/>
        <w:autoSpaceDN w:val="false"/>
        <w:spacing w:line="380" w:lineRule="exact"/>
        <w:ind w:left="60"/>
        <w:jc w:val="both"/>
      </w:pPr>
      <w:r>
        <w:rPr>
          <w:rFonts w:hint="eastAsia" w:ascii="Times New Roman" w:hAnsi="Times New Roman" w:eastAsia="Times New Roman" w:cs="Times New Roman"/>
          <w:sz w:val="20"/>
        </w:rPr>
        <w:t>4.</w:t>
      </w:r>
      <w:r>
        <w:rPr>
          <w:rFonts w:hint="eastAsia" w:ascii="SimSun" w:hAnsi="SimSun" w:eastAsia="SimSun" w:cs="SimSun"/>
          <w:sz w:val="20"/>
        </w:rPr>
        <w:t>合同无效或部分无效情况是（）。</w:t>
      </w:r>
    </w:p>
    <w:p>
      <w:pPr>
        <w:autoSpaceDE w:val="false"/>
        <w:autoSpaceDN w:val="false"/>
        <w:spacing w:line="360" w:lineRule="exact"/>
        <w:ind w:left="60"/>
        <w:jc w:val="both"/>
      </w:pPr>
      <w:r>
        <w:rPr>
          <w:rFonts w:hint="eastAsia" w:ascii="Times New Roman" w:hAnsi="Times New Roman" w:eastAsia="Times New Roman" w:cs="Times New Roman"/>
          <w:sz w:val="20"/>
        </w:rPr>
        <w:t>A.</w:t>
      </w:r>
      <w:r>
        <w:rPr>
          <w:rFonts w:hint="eastAsia" w:ascii="SimSun" w:hAnsi="SimSun" w:eastAsia="SimSun" w:cs="SimSun"/>
          <w:sz w:val="20"/>
        </w:rPr>
        <w:t xml:space="preserve"> 以欺诈、胁迫手段或乘人之危，使对方违背真实意愿订立或变更</w:t>
      </w:r>
    </w:p>
    <w:p>
      <w:pPr>
        <w:autoSpaceDE w:val="false"/>
        <w:autoSpaceDN w:val="false"/>
        <w:spacing w:line="380" w:lineRule="exact"/>
        <w:ind w:left="60"/>
        <w:jc w:val="both"/>
      </w:pPr>
      <w:r>
        <w:rPr>
          <w:rFonts w:hint="eastAsia" w:ascii="Times New Roman" w:hAnsi="Times New Roman" w:eastAsia="Times New Roman" w:cs="Times New Roman"/>
          <w:sz w:val="20"/>
        </w:rPr>
        <w:t>B.</w:t>
      </w:r>
      <w:r>
        <w:rPr>
          <w:rFonts w:hint="eastAsia" w:ascii="SimSun" w:hAnsi="SimSun" w:eastAsia="SimSun" w:cs="SimSun"/>
          <w:sz w:val="20"/>
        </w:rPr>
        <w:t xml:space="preserve"> 用人单位免除自己的法定责任、排除劳动者权利的</w:t>
      </w:r>
    </w:p>
    <w:p>
      <w:pPr>
        <w:autoSpaceDE w:val="false"/>
        <w:autoSpaceDN w:val="false"/>
        <w:spacing w:line="380" w:lineRule="exact"/>
        <w:ind w:left="60"/>
        <w:jc w:val="both"/>
      </w:pPr>
      <w:r>
        <w:rPr>
          <w:rFonts w:hint="eastAsia" w:ascii="Times New Roman" w:hAnsi="Times New Roman" w:eastAsia="Times New Roman" w:cs="Times New Roman"/>
          <w:sz w:val="20"/>
        </w:rPr>
        <w:t>C.</w:t>
      </w:r>
      <w:r>
        <w:rPr>
          <w:rFonts w:hint="eastAsia" w:ascii="SimSun" w:hAnsi="SimSun" w:eastAsia="SimSun" w:cs="SimSun"/>
          <w:sz w:val="20"/>
        </w:rPr>
        <w:t xml:space="preserve"> 违法法律、行政法规强制性规定的</w:t>
      </w:r>
    </w:p>
    <w:p>
      <w:pPr>
        <w:autoSpaceDE w:val="false"/>
        <w:autoSpaceDN w:val="false"/>
        <w:spacing w:line="380" w:lineRule="exact"/>
        <w:ind w:left="60"/>
        <w:jc w:val="both"/>
      </w:pPr>
      <w:r>
        <w:rPr>
          <w:rFonts w:hint="eastAsia" w:ascii="Times New Roman" w:hAnsi="Times New Roman" w:eastAsia="Times New Roman" w:cs="Times New Roman"/>
          <w:sz w:val="20"/>
        </w:rPr>
        <w:t>D.</w:t>
      </w:r>
      <w:r>
        <w:rPr>
          <w:rFonts w:hint="eastAsia" w:ascii="SimSun" w:hAnsi="SimSun" w:eastAsia="SimSun" w:cs="SimSun"/>
          <w:sz w:val="20"/>
        </w:rPr>
        <w:t xml:space="preserve"> 以上都是</w:t>
      </w:r>
    </w:p>
    <w:p>
      <w:pPr>
        <w:autoSpaceDE w:val="false"/>
        <w:autoSpaceDN w:val="false"/>
        <w:spacing w:line="360" w:lineRule="exact"/>
        <w:ind w:left="60"/>
        <w:jc w:val="both"/>
      </w:pPr>
      <w:r>
        <w:rPr>
          <w:rFonts w:hint="eastAsia" w:ascii="SimSun" w:hAnsi="SimSun" w:eastAsia="SimSun" w:cs="SimSun"/>
          <w:sz w:val="20"/>
        </w:rPr>
        <w:t>答案：</w:t>
      </w:r>
      <w:r>
        <w:rPr>
          <w:rFonts w:hint="eastAsia" w:ascii="Times New Roman" w:hAnsi="Times New Roman" w:eastAsia="Times New Roman" w:cs="Times New Roman"/>
          <w:sz w:val="20"/>
        </w:rPr>
        <w:t>D</w:t>
      </w:r>
    </w:p>
    <w:p>
      <w:pPr>
        <w:autoSpaceDE w:val="false"/>
        <w:autoSpaceDN w:val="false"/>
        <w:spacing w:line="380" w:lineRule="exact"/>
        <w:ind w:left="60"/>
        <w:jc w:val="both"/>
      </w:pPr>
      <w:r>
        <w:rPr>
          <w:rFonts w:hint="eastAsia" w:ascii="SimSun" w:hAnsi="SimSun" w:eastAsia="SimSun" w:cs="SimSun"/>
          <w:sz w:val="20"/>
        </w:rPr>
        <w:t>课前预习，课后复习！充分备考，顺利取证！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60"/>
        <w:jc w:val="both"/>
      </w:pPr>
      <w:r>
        <w:rPr>
          <w:rFonts w:hint="eastAsia" w:ascii="SimSun" w:hAnsi="SimSun" w:eastAsia="SimSun" w:cs="SimSun"/>
          <w:sz w:val="20"/>
        </w:rPr>
        <w:t>扫二维码，为我们的课程做出评价，期待您的意见！</w:t>
      </w:r>
    </w:p>
    <w:sectPr>
      <w:type w:val="nextPage"/>
      <w:pgSz w:w="11900" w:h="16820" w:code="9"/>
      <w:pgMar w:top="0" w:right="940" w:bottom="0" w:left="1260"/>
    </w:sectPr>
  </w:body>
</w:document>
</file>

<file path=word/settings.xml><?xml version="1.0" encoding="utf-8"?>
<w:settings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v="urn:schemas-microsoft-com:vml" xmlns:o="urn:schemas-microsoft-com:office:office" xmlns:xvml="urn:schemas-microsoft-com:office:exce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m="http://schemas.openxmlformats.org/officeDocument/2006/math" xmlns:w14="http://schemas.microsoft.com/office/word/2010/wordml" xmlns:w15="http://schemas.microsoft.com/office/word/2012/wordml" xmlns:wp14="http://schemas.microsoft.com/office/word/2010/wordprocessingDrawing" xmlns:a="http://schemas.openxmlformats.org/drawingml/2006/main" xmlns:r="http://schemas.openxmlformats.org/officeDocument/2006/relationships" xmlns:wp="http://schemas.openxmlformats.org/drawingml/2006/wordprocessingDrawing" xmlns:w="http://schemas.openxmlformats.org/wordprocessingml/2006/main" mc:Ignorable="">
  <w:characterSpacingControl w:val="compressPunctuation"/>
  <w:compat>
    <w:compatSetting w:name="overrideTableStyleFontSizeAndJustification" w:uri="http://schemas.microsoft.com/office/word" w:val="1"/>
  </w:compat>
</w:settings>
</file>

<file path=word/styles.xml><?xml version="1.0" encoding="utf-8"?>
<w:styles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v="urn:schemas-microsoft-com:vml" xmlns:o="urn:schemas-microsoft-com:office:office" xmlns:xvml="urn:schemas-microsoft-com:office:exce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m="http://schemas.openxmlformats.org/officeDocument/2006/math" xmlns:w14="http://schemas.microsoft.com/office/word/2010/wordml" xmlns:w15="http://schemas.microsoft.com/office/word/2012/wordml" xmlns:wp14="http://schemas.microsoft.com/office/word/2010/wordprocessingDrawing" xmlns:a="http://schemas.openxmlformats.org/drawingml/2006/main" xmlns:r="http://schemas.openxmlformats.org/officeDocument/2006/relationships" xmlns:wp="http://schemas.openxmlformats.org/drawingml/2006/wordprocessingDrawing"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spacing w:before="0" w:after="0" w:line="240"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Relationships xmlns="http://schemas.openxmlformats.org/package/2006/relationships"><Relationship Target="styles.xml" Type="http://schemas.openxmlformats.org/officeDocument/2006/relationships/styles" Id="rId1"></Relationship><Relationship Target="settings.xml" Type="http://schemas.openxmlformats.org/officeDocument/2006/relationships/settings" Id="rId2"></Relationship><Relationship Target="media/document_image_rId3.png" Type="http://schemas.openxmlformats.org/officeDocument/2006/relationships/image" Id="rId3"></Relationship><Relationship Target="media/document_image_rId4.jpeg" Type="http://schemas.openxmlformats.org/officeDocument/2006/relationships/image" Id="rId4"></Relationship><Relationship Target="media/document_image_rId5.jpeg" Type="http://schemas.openxmlformats.org/officeDocument/2006/relationships/image" Id="rId5"></Relationship><Relationship Target="media/document_image_rId6.png" Type="http://schemas.openxmlformats.org/officeDocument/2006/relationships/image" Id="rId6"></Relationship><Relationship Target="media/document_image_rId7.jpeg" Type="http://schemas.openxmlformats.org/officeDocument/2006/relationships/image" Id="rId7"></Relationship><Relationship Target="media/document_image_rId8.jpeg" Type="http://schemas.openxmlformats.org/officeDocument/2006/relationships/image" Id="rId8"></Relationship><Relationship Target="media/document_image_rId9.jpeg" Type="http://schemas.openxmlformats.org/officeDocument/2006/relationships/image" Id="rId9"></Relationship><Relationship Target="media/document_image_rId10.jpeg" Type="http://schemas.openxmlformats.org/officeDocument/2006/relationships/image" Id="rId10"></Relationship><Relationship Target="media/document_image_rId11.jpeg" Type="http://schemas.openxmlformats.org/officeDocument/2006/relationships/image" Id="rId11"></Relationship><Relationship Target="media/document_image_rId12.jpeg" Type="http://schemas.openxmlformats.org/officeDocument/2006/relationships/image" Id="rId12"></Relationship><Relationship Target="media/document_image_rId13.jpeg" Type="http://schemas.openxmlformats.org/officeDocument/2006/relationships/image" Id="rId13"></Relationship><Relationship Target="media/document_image_rId14.jpeg" Type="http://schemas.openxmlformats.org/officeDocument/2006/relationships/image" Id="rId14"></Relationship><Relationship Target="media/document_image_rId15.jpeg" Type="http://schemas.openxmlformats.org/officeDocument/2006/relationships/image" Id="rId15"></Relationship><Relationship Target="media/document_image_rId16.jpeg" Type="http://schemas.openxmlformats.org/officeDocument/2006/relationships/image" Id="rId16"></Relationship><Relationship Target="media/document_image_rId17.jpeg" Type="http://schemas.openxmlformats.org/officeDocument/2006/relationships/image" Id="rId17"></Relationship><Relationship Target="media/document_image_rId18.jpeg" Type="http://schemas.openxmlformats.org/officeDocument/2006/relationships/image" Id="rId18"></Relationship><Relationship Target="media/document_image_rId19.jpeg" Type="http://schemas.openxmlformats.org/officeDocument/2006/relationships/image" Id="rId19"></Relationship><Relationship Target="media/document_image_rId20.jpeg" Type="http://schemas.openxmlformats.org/officeDocument/2006/relationships/image" Id="rId20"></Relationship></Relationships>
</file>

<file path=word/theme/theme1.xml><?xml version="1.0" encoding="utf-8"?>
<a:theme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v="urn:schemas-microsoft-com:vml" xmlns:o="urn:schemas-microsoft-com:office:office" xmlns:xvml="urn:schemas-microsoft-com:office:exce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m="http://schemas.openxmlformats.org/officeDocument/2006/math" xmlns:w14="http://schemas.microsoft.com/office/word/2010/wordml" xmlns:w15="http://schemas.microsoft.com/office/word/2012/wordml" xmlns:wp14="http://schemas.microsoft.com/office/word/2010/wordprocessingDrawing" xmlns:a="http://schemas.openxmlformats.org/drawingml/2006/main" xmlns:r="http://schemas.openxmlformats.org/officeDocument/2006/relationships" xmlns:wp="http://schemas.openxmlformats.org/drawingml/2006/wordprocessingDrawing" xmlns:w="http://schemas.openxmlformats.org/wordprocess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thm15:themeFamily xmlns:thm15="http://schemas.microsoft.com/office/thememl/2012/main" id="{62F939B6-93AF-4DB8-9C6B-D6C7DFDC589F}" name="Office Theme" vid="{4A3C46E8-61CC-4603-A589-7422A47A8E4A}"/>
    </a:ext>
  </a:extLst>
</a:theme>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dc="http://purl.org/dc/elements/1.1/" xmlns:dcterms="http://purl.org/dc/terms/" xmlns:cp="http://schemas.openxmlformats.org/package/2006/metadata/core-properties"/>
</file>